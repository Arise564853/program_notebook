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line="20" w:lineRule="exact"/>
        <w:ind w:left="503"/>
        <w:rPr>
          <w:rFonts w:ascii="Times New Roman"/>
          <w:sz w:val="2"/>
        </w:rPr>
      </w:pPr>
      <w:r>
        <w:rPr>
          <w:rFonts w:ascii="Times New Roman"/>
          <w:sz w:val="2"/>
        </w:rPr>
        <mc:AlternateContent>
          <mc:Choice Requires="wpg">
            <w:drawing>
              <wp:inline distT="0" distB="0" distL="114300" distR="114300">
                <wp:extent cx="5637530" cy="9525"/>
                <wp:effectExtent l="0" t="0" r="0" b="0"/>
                <wp:docPr id="74" name="组合 2"/>
                <wp:cNvGraphicFramePr/>
                <a:graphic xmlns:a="http://schemas.openxmlformats.org/drawingml/2006/main">
                  <a:graphicData uri="http://schemas.microsoft.com/office/word/2010/wordprocessingGroup">
                    <wpg:wgp>
                      <wpg:cNvGrpSpPr/>
                      <wpg:grpSpPr>
                        <a:xfrm>
                          <a:off x="0" y="0"/>
                          <a:ext cx="5637530" cy="9525"/>
                          <a:chOff x="0" y="0"/>
                          <a:chExt cx="8878" cy="15"/>
                        </a:xfrm>
                      </wpg:grpSpPr>
                      <wps:wsp>
                        <wps:cNvPr id="72" name="直线 3"/>
                        <wps:cNvCnPr/>
                        <wps:spPr>
                          <a:xfrm>
                            <a:off x="0" y="7"/>
                            <a:ext cx="8878" cy="0"/>
                          </a:xfrm>
                          <a:prstGeom prst="line">
                            <a:avLst/>
                          </a:prstGeom>
                          <a:ln w="9144" cap="flat" cmpd="sng">
                            <a:solidFill>
                              <a:srgbClr val="000000"/>
                            </a:solidFill>
                            <a:prstDash val="solid"/>
                            <a:headEnd type="none" w="med" len="med"/>
                            <a:tailEnd type="none" w="med" len="med"/>
                          </a:ln>
                        </wps:spPr>
                        <wps:bodyPr upright="1"/>
                      </wps:wsp>
                    </wpg:wgp>
                  </a:graphicData>
                </a:graphic>
              </wp:inline>
            </w:drawing>
          </mc:Choice>
          <mc:Fallback>
            <w:pict>
              <v:group id="组合 2" o:spid="_x0000_s1026" o:spt="203" style="height:0.75pt;width:443.9pt;" coordsize="8878,15" o:gfxdata="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v0ZnTAAAAAwEAAA8AAAAAAAAA&#10;AQAgAAAAIgAAAGRycy9kb3ducmV2LnhtbFBLAQIUABQAAAAIAIdO4kAbxBWfTwIAAAAFAAAOAAAA&#10;AAAAAAEAIAAAACIBAABkcnMvZTJvRG9jLnhtbFBLBQYAAAAABgAGAFkBAADjBQAAAAA=&#10;">
                <o:lock v:ext="edit" aspectratio="f"/>
                <v:line id="直线 3" o:spid="_x0000_s1026" o:spt="20" style="position:absolute;left:0;top:7;height:0;width:8878;" filled="f" stroked="t" coordsize="21600,21600" o:gfxdata="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eokO8AAAA&#10;2wAAAA8AAAAAAAAAAQAgAAAAIgAAAGRycy9kb3ducmV2LnhtbFBLAQIUABQAAAAIAIdO4kAzLwWe&#10;OwAAADkAAAAQAAAAAAAAAAEAIAAAAAsBAABkcnMvc2hhcGV4bWwueG1sUEsFBgAAAAAGAAYAWwEA&#10;ALUDAAAAAA==&#10;">
                  <v:fill on="f" focussize="0,0"/>
                  <v:stroke weight="0.72pt" color="#000000" joinstyle="round"/>
                  <v:imagedata o:title=""/>
                  <o:lock v:ext="edit" aspectratio="f"/>
                </v:line>
                <w10:wrap type="none"/>
                <w10:anchorlock/>
              </v:group>
            </w:pict>
          </mc:Fallback>
        </mc:AlternateContent>
      </w:r>
    </w:p>
    <w:p>
      <w:pPr>
        <w:pStyle w:val="5"/>
        <w:rPr>
          <w:rFonts w:ascii="Times New Roman"/>
          <w:sz w:val="20"/>
        </w:rPr>
      </w:pPr>
    </w:p>
    <w:p>
      <w:pPr>
        <w:spacing w:before="247"/>
        <w:ind w:left="0" w:right="50" w:firstLine="0"/>
        <w:jc w:val="center"/>
        <w:rPr>
          <w:sz w:val="48"/>
        </w:rPr>
      </w:pPr>
      <w:r>
        <w:rPr>
          <w:sz w:val="48"/>
        </w:rPr>
        <w:t>致用户</w:t>
      </w:r>
    </w:p>
    <w:p>
      <w:pPr>
        <w:pStyle w:val="5"/>
        <w:spacing w:before="7"/>
        <w:rPr>
          <w:sz w:val="46"/>
        </w:rPr>
      </w:pPr>
    </w:p>
    <w:p>
      <w:pPr>
        <w:spacing w:before="1"/>
        <w:ind w:left="1128" w:right="0" w:firstLine="0"/>
        <w:jc w:val="left"/>
        <w:rPr>
          <w:sz w:val="30"/>
        </w:rPr>
      </w:pPr>
      <w:r>
        <w:rPr>
          <w:sz w:val="30"/>
        </w:rPr>
        <w:t>非常感谢您选用和使用本公司的施工升降机。</w:t>
      </w:r>
    </w:p>
    <w:p>
      <w:pPr>
        <w:spacing w:before="239" w:line="388" w:lineRule="auto"/>
        <w:ind w:left="540" w:right="387" w:firstLine="588"/>
        <w:jc w:val="left"/>
        <w:rPr>
          <w:sz w:val="30"/>
        </w:rPr>
      </w:pPr>
      <w:r>
        <w:rPr>
          <w:sz w:val="30"/>
        </w:rPr>
        <w:t>为了使您正确使用与维护该设备，操作前敬请仔细阅读本手册， 并妥善保管，以备查询。</w:t>
      </w:r>
    </w:p>
    <w:p>
      <w:pPr>
        <w:spacing w:before="3" w:line="388" w:lineRule="auto"/>
        <w:ind w:left="540" w:right="585" w:firstLine="588"/>
        <w:jc w:val="both"/>
        <w:rPr>
          <w:sz w:val="30"/>
        </w:rPr>
      </w:pPr>
      <w:r>
        <w:rPr>
          <w:sz w:val="30"/>
        </w:rPr>
        <w:t>本手册提供操作规则和方向，可以帮助您安全正确地使用施工升降机，确保施工升降机得到有效的使用。还须按照适用的惯例和安全法规、条例等进行安装、使用、维修保养和报废。</w:t>
      </w:r>
    </w:p>
    <w:p>
      <w:pPr>
        <w:spacing w:before="4"/>
        <w:ind w:left="1128" w:right="0" w:firstLine="0"/>
        <w:jc w:val="left"/>
        <w:rPr>
          <w:sz w:val="30"/>
        </w:rPr>
      </w:pPr>
      <w:r>
        <w:rPr>
          <w:sz w:val="30"/>
        </w:rPr>
        <w:t>本型号施工升降机严禁乘人运行。</w:t>
      </w:r>
    </w:p>
    <w:p>
      <w:pPr>
        <w:pStyle w:val="5"/>
        <w:rPr>
          <w:sz w:val="40"/>
        </w:rPr>
      </w:pPr>
    </w:p>
    <w:p>
      <w:pPr>
        <w:spacing w:before="353" w:line="388" w:lineRule="auto"/>
        <w:ind w:left="540" w:right="585" w:firstLine="588"/>
        <w:jc w:val="left"/>
        <w:rPr>
          <w:sz w:val="30"/>
        </w:rPr>
      </w:pPr>
      <w:r>
        <w:rPr>
          <w:sz w:val="30"/>
        </w:rPr>
        <w:t>本公司致力于产品的改进和完善，产品规格及其技术规格都有可能改进、变更，恕不另行通知，敬请谅解！</w:t>
      </w:r>
    </w:p>
    <w:p>
      <w:pPr>
        <w:spacing w:after="0" w:line="388" w:lineRule="auto"/>
        <w:jc w:val="left"/>
        <w:rPr>
          <w:sz w:val="30"/>
        </w:rPr>
        <w:sectPr>
          <w:headerReference r:id="rId3" w:type="default"/>
          <w:type w:val="continuous"/>
          <w:pgSz w:w="11910" w:h="16840"/>
          <w:pgMar w:top="1080" w:right="880" w:bottom="280" w:left="1080" w:header="871" w:footer="720" w:gutter="0"/>
        </w:sectPr>
      </w:pPr>
    </w:p>
    <w:p>
      <w:pPr>
        <w:pStyle w:val="5"/>
        <w:spacing w:before="6"/>
        <w:rPr>
          <w:sz w:val="9"/>
        </w:rPr>
      </w:pPr>
    </w:p>
    <w:p>
      <w:pPr>
        <w:tabs>
          <w:tab w:val="left" w:pos="962"/>
        </w:tabs>
        <w:spacing w:before="32"/>
        <w:ind w:left="0" w:right="29" w:firstLine="0"/>
        <w:jc w:val="center"/>
        <w:rPr>
          <w:sz w:val="48"/>
        </w:rPr>
      </w:pPr>
      <w:r>
        <w:rPr>
          <w:sz w:val="48"/>
        </w:rPr>
        <w:t>目</w:t>
      </w:r>
      <w:r>
        <w:rPr>
          <w:sz w:val="48"/>
        </w:rPr>
        <w:tab/>
      </w:r>
      <w:r>
        <w:rPr>
          <w:sz w:val="48"/>
        </w:rPr>
        <w:t>录</w:t>
      </w:r>
    </w:p>
    <w:sdt>
      <w:sdtPr>
        <w:id w:val="0"/>
        <w:docPartObj>
          <w:docPartGallery w:val="Table of Contents"/>
          <w:docPartUnique/>
        </w:docPartObj>
      </w:sdtPr>
      <w:sdtContent>
        <w:p>
          <w:pPr>
            <w:pStyle w:val="7"/>
            <w:tabs>
              <w:tab w:val="right" w:leader="dot" w:pos="9633"/>
            </w:tabs>
            <w:spacing w:before="494"/>
            <w:rPr>
              <w:rFonts w:ascii="Times New Roman" w:eastAsia="Times New Roman"/>
            </w:rPr>
          </w:pPr>
          <w:r>
            <w:fldChar w:fldCharType="begin"/>
          </w:r>
          <w:r>
            <w:instrText xml:space="preserve"> HYPERLINK \l "_TOC_250014" </w:instrText>
          </w:r>
          <w:r>
            <w:fldChar w:fldCharType="separate"/>
          </w:r>
          <w:r>
            <w:rPr>
              <w:spacing w:val="24"/>
            </w:rPr>
            <w:t>一</w:t>
          </w:r>
          <w:r>
            <w:rPr>
              <w:spacing w:val="23"/>
            </w:rPr>
            <w:t>、</w:t>
          </w:r>
          <w:r>
            <w:rPr>
              <w:spacing w:val="21"/>
            </w:rPr>
            <w:t>有</w:t>
          </w:r>
          <w:r>
            <w:rPr>
              <w:spacing w:val="23"/>
            </w:rPr>
            <w:t>关</w:t>
          </w:r>
          <w:r>
            <w:rPr>
              <w:spacing w:val="21"/>
            </w:rPr>
            <w:t>安</w:t>
          </w:r>
          <w:r>
            <w:rPr>
              <w:spacing w:val="24"/>
            </w:rPr>
            <w:t>全</w:t>
          </w:r>
          <w:r>
            <w:rPr>
              <w:spacing w:val="21"/>
            </w:rPr>
            <w:t>的</w:t>
          </w:r>
          <w:r>
            <w:rPr>
              <w:spacing w:val="23"/>
            </w:rPr>
            <w:t>重</w:t>
          </w:r>
          <w:r>
            <w:rPr>
              <w:spacing w:val="21"/>
            </w:rPr>
            <w:t>要</w:t>
          </w:r>
          <w:r>
            <w:rPr>
              <w:spacing w:val="23"/>
            </w:rPr>
            <w:t>说</w:t>
          </w:r>
          <w:r>
            <w:t>明</w:t>
          </w:r>
          <w:r>
            <w:tab/>
          </w:r>
          <w:r>
            <w:rPr>
              <w:rFonts w:ascii="Times New Roman" w:eastAsia="Times New Roman"/>
            </w:rPr>
            <w:t>1</w:t>
          </w:r>
          <w:r>
            <w:rPr>
              <w:rFonts w:ascii="Times New Roman" w:eastAsia="Times New Roman"/>
            </w:rPr>
            <w:fldChar w:fldCharType="end"/>
          </w:r>
        </w:p>
        <w:p>
          <w:pPr>
            <w:pStyle w:val="7"/>
            <w:tabs>
              <w:tab w:val="right" w:leader="dot" w:pos="9633"/>
            </w:tabs>
            <w:spacing w:before="213"/>
            <w:rPr>
              <w:rFonts w:ascii="Times New Roman" w:eastAsia="Times New Roman"/>
            </w:rPr>
          </w:pPr>
          <w:r>
            <w:fldChar w:fldCharType="begin"/>
          </w:r>
          <w:r>
            <w:instrText xml:space="preserve"> HYPERLINK \l "_TOC_250013" </w:instrText>
          </w:r>
          <w:r>
            <w:fldChar w:fldCharType="separate"/>
          </w:r>
          <w:r>
            <w:rPr>
              <w:spacing w:val="24"/>
            </w:rPr>
            <w:t>二</w:t>
          </w:r>
          <w:r>
            <w:rPr>
              <w:spacing w:val="23"/>
            </w:rPr>
            <w:t>、</w:t>
          </w:r>
          <w:r>
            <w:rPr>
              <w:spacing w:val="21"/>
            </w:rPr>
            <w:t>概</w:t>
          </w:r>
          <w:r>
            <w:t>述</w:t>
          </w:r>
          <w:r>
            <w:tab/>
          </w:r>
          <w:r>
            <w:rPr>
              <w:rFonts w:ascii="Times New Roman" w:eastAsia="Times New Roman"/>
            </w:rPr>
            <w:t>2</w:t>
          </w:r>
          <w:r>
            <w:rPr>
              <w:rFonts w:ascii="Times New Roman" w:eastAsia="Times New Roman"/>
            </w:rPr>
            <w:fldChar w:fldCharType="end"/>
          </w:r>
        </w:p>
        <w:p>
          <w:pPr>
            <w:pStyle w:val="7"/>
            <w:tabs>
              <w:tab w:val="right" w:leader="dot" w:pos="9630"/>
            </w:tabs>
            <w:spacing w:before="211"/>
            <w:rPr>
              <w:rFonts w:ascii="Times New Roman" w:eastAsia="Times New Roman"/>
            </w:rPr>
          </w:pPr>
          <w:r>
            <w:fldChar w:fldCharType="begin"/>
          </w:r>
          <w:r>
            <w:instrText xml:space="preserve"> HYPERLINK \l "_TOC_250012" </w:instrText>
          </w:r>
          <w:r>
            <w:fldChar w:fldCharType="separate"/>
          </w:r>
          <w:r>
            <w:rPr>
              <w:spacing w:val="9"/>
            </w:rPr>
            <w:t>三、一般技术</w:t>
          </w:r>
          <w:r>
            <w:rPr>
              <w:spacing w:val="7"/>
            </w:rPr>
            <w:t>说</w:t>
          </w:r>
          <w:r>
            <w:t>明</w:t>
          </w:r>
          <w:r>
            <w:tab/>
          </w:r>
          <w:r>
            <w:rPr>
              <w:rFonts w:ascii="Times New Roman" w:eastAsia="Times New Roman"/>
            </w:rPr>
            <w:t>3</w:t>
          </w:r>
          <w:r>
            <w:rPr>
              <w:rFonts w:ascii="Times New Roman" w:eastAsia="Times New Roman"/>
            </w:rPr>
            <w:fldChar w:fldCharType="end"/>
          </w:r>
        </w:p>
        <w:p>
          <w:pPr>
            <w:pStyle w:val="7"/>
            <w:tabs>
              <w:tab w:val="right" w:pos="9630"/>
            </w:tabs>
            <w:spacing w:before="214"/>
            <w:rPr>
              <w:rFonts w:ascii="Times New Roman" w:hAnsi="Times New Roman" w:eastAsia="Times New Roman"/>
            </w:rPr>
          </w:pPr>
          <w:r>
            <w:fldChar w:fldCharType="begin"/>
          </w:r>
          <w:r>
            <w:instrText xml:space="preserve"> HYPERLINK \l "_TOC_250011" </w:instrText>
          </w:r>
          <w:r>
            <w:fldChar w:fldCharType="separate"/>
          </w:r>
          <w:r>
            <w:rPr>
              <w:spacing w:val="11"/>
            </w:rPr>
            <w:t>四</w:t>
          </w:r>
          <w:r>
            <w:rPr>
              <w:spacing w:val="12"/>
            </w:rPr>
            <w:t>、</w:t>
          </w:r>
          <w:r>
            <w:rPr>
              <w:spacing w:val="11"/>
            </w:rPr>
            <w:t>技术性</w:t>
          </w:r>
          <w:r>
            <w:rPr>
              <w:spacing w:val="12"/>
            </w:rPr>
            <w:t>能</w:t>
          </w:r>
          <w:r>
            <w:rPr>
              <w:spacing w:val="11"/>
            </w:rPr>
            <w:t>参</w:t>
          </w:r>
          <w:r>
            <w:rPr>
              <w:spacing w:val="12"/>
            </w:rPr>
            <w:t>数</w:t>
          </w:r>
          <w:r>
            <w:rPr>
              <w:spacing w:val="11"/>
            </w:rPr>
            <w:t>………………………………………………………………………</w:t>
          </w:r>
          <w:r>
            <w:rPr>
              <w:spacing w:val="11"/>
            </w:rPr>
            <w:tab/>
          </w:r>
          <w:r>
            <w:rPr>
              <w:rFonts w:ascii="Times New Roman" w:hAnsi="Times New Roman" w:eastAsia="Times New Roman"/>
            </w:rPr>
            <w:t>6</w:t>
          </w:r>
          <w:r>
            <w:rPr>
              <w:rFonts w:ascii="Times New Roman" w:hAnsi="Times New Roman" w:eastAsia="Times New Roman"/>
            </w:rPr>
            <w:fldChar w:fldCharType="end"/>
          </w:r>
        </w:p>
        <w:p>
          <w:pPr>
            <w:pStyle w:val="7"/>
            <w:tabs>
              <w:tab w:val="right" w:leader="dot" w:pos="9630"/>
            </w:tabs>
            <w:spacing w:before="213"/>
            <w:rPr>
              <w:rFonts w:ascii="Times New Roman" w:eastAsia="Times New Roman"/>
            </w:rPr>
          </w:pPr>
          <w:r>
            <w:fldChar w:fldCharType="begin"/>
          </w:r>
          <w:r>
            <w:instrText xml:space="preserve"> HYPERLINK \l "_TOC_250010" </w:instrText>
          </w:r>
          <w:r>
            <w:fldChar w:fldCharType="separate"/>
          </w:r>
          <w:r>
            <w:rPr>
              <w:spacing w:val="16"/>
            </w:rPr>
            <w:t>五、</w:t>
          </w:r>
          <w:r>
            <w:rPr>
              <w:spacing w:val="14"/>
            </w:rPr>
            <w:t>基</w:t>
          </w:r>
          <w:r>
            <w:t>础</w:t>
          </w:r>
          <w:r>
            <w:tab/>
          </w:r>
          <w:r>
            <w:rPr>
              <w:rFonts w:ascii="Times New Roman" w:eastAsia="Times New Roman"/>
            </w:rPr>
            <w:t>7</w:t>
          </w:r>
          <w:r>
            <w:rPr>
              <w:rFonts w:ascii="Times New Roman" w:eastAsia="Times New Roman"/>
            </w:rPr>
            <w:fldChar w:fldCharType="end"/>
          </w:r>
        </w:p>
        <w:p>
          <w:pPr>
            <w:pStyle w:val="7"/>
            <w:tabs>
              <w:tab w:val="right" w:leader="dot" w:pos="9631"/>
            </w:tabs>
            <w:spacing w:before="211"/>
            <w:rPr>
              <w:rFonts w:ascii="Times New Roman" w:hAnsi="Times New Roman" w:eastAsia="Times New Roman"/>
            </w:rPr>
          </w:pPr>
          <w:r>
            <w:t>六</w:t>
          </w:r>
          <w:r>
            <w:rPr>
              <w:spacing w:val="-68"/>
            </w:rPr>
            <w:t>、</w:t>
          </w:r>
          <w:r>
            <w:t>安装安装</w:t>
          </w:r>
          <w:r>
            <w:rPr>
              <w:spacing w:val="-68"/>
            </w:rPr>
            <w:t>、</w:t>
          </w:r>
          <w:r>
            <w:t>拆卸阶段的安全要求…</w:t>
          </w:r>
          <w:r>
            <w:tab/>
          </w:r>
          <w:r>
            <w:rPr>
              <w:rFonts w:ascii="Times New Roman" w:hAnsi="Times New Roman" w:eastAsia="Times New Roman"/>
            </w:rPr>
            <w:t>9</w:t>
          </w:r>
        </w:p>
        <w:p>
          <w:pPr>
            <w:pStyle w:val="7"/>
            <w:tabs>
              <w:tab w:val="right" w:leader="dot" w:pos="9631"/>
            </w:tabs>
            <w:spacing w:before="213"/>
            <w:rPr>
              <w:rFonts w:ascii="Times New Roman" w:eastAsia="Times New Roman"/>
            </w:rPr>
          </w:pPr>
          <w:r>
            <w:fldChar w:fldCharType="begin"/>
          </w:r>
          <w:r>
            <w:instrText xml:space="preserve"> HYPERLINK \l "_TOC_250009" </w:instrText>
          </w:r>
          <w:r>
            <w:fldChar w:fldCharType="separate"/>
          </w:r>
          <w:r>
            <w:t>七</w:t>
          </w:r>
          <w:r>
            <w:rPr>
              <w:spacing w:val="-8"/>
            </w:rPr>
            <w:t>、</w:t>
          </w:r>
          <w:r>
            <w:t>安装</w:t>
          </w:r>
          <w:r>
            <w:tab/>
          </w:r>
          <w:r>
            <w:rPr>
              <w:rFonts w:ascii="Times New Roman" w:eastAsia="Times New Roman"/>
              <w:spacing w:val="-5"/>
            </w:rPr>
            <w:t>11</w:t>
          </w:r>
          <w:r>
            <w:rPr>
              <w:rFonts w:ascii="Times New Roman" w:eastAsia="Times New Roman"/>
              <w:spacing w:val="-5"/>
            </w:rPr>
            <w:fldChar w:fldCharType="end"/>
          </w:r>
        </w:p>
        <w:p>
          <w:pPr>
            <w:pStyle w:val="7"/>
            <w:tabs>
              <w:tab w:val="right" w:leader="dot" w:pos="9635"/>
            </w:tabs>
            <w:spacing w:before="213"/>
            <w:rPr>
              <w:rFonts w:ascii="Times New Roman" w:eastAsia="Times New Roman"/>
            </w:rPr>
          </w:pPr>
          <w:r>
            <w:fldChar w:fldCharType="begin"/>
          </w:r>
          <w:r>
            <w:instrText xml:space="preserve"> HYPERLINK \l "_TOC_250008" </w:instrText>
          </w:r>
          <w:r>
            <w:fldChar w:fldCharType="separate"/>
          </w:r>
          <w:r>
            <w:rPr>
              <w:spacing w:val="18"/>
            </w:rPr>
            <w:t>八、</w:t>
          </w:r>
          <w:r>
            <w:rPr>
              <w:spacing w:val="19"/>
            </w:rPr>
            <w:t>升</w:t>
          </w:r>
          <w:r>
            <w:rPr>
              <w:spacing w:val="18"/>
            </w:rPr>
            <w:t>降机的</w:t>
          </w:r>
          <w:r>
            <w:rPr>
              <w:spacing w:val="19"/>
            </w:rPr>
            <w:t>调试</w:t>
          </w:r>
          <w:r>
            <w:rPr>
              <w:spacing w:val="18"/>
            </w:rPr>
            <w:t>运</w:t>
          </w:r>
          <w:r>
            <w:t>行</w:t>
          </w:r>
          <w:r>
            <w:tab/>
          </w:r>
          <w:r>
            <w:rPr>
              <w:rFonts w:ascii="Times New Roman" w:eastAsia="Times New Roman"/>
              <w:spacing w:val="9"/>
            </w:rPr>
            <w:t>16</w:t>
          </w:r>
          <w:r>
            <w:rPr>
              <w:rFonts w:ascii="Times New Roman" w:eastAsia="Times New Roman"/>
              <w:spacing w:val="9"/>
            </w:rPr>
            <w:fldChar w:fldCharType="end"/>
          </w:r>
        </w:p>
        <w:p>
          <w:pPr>
            <w:pStyle w:val="7"/>
            <w:tabs>
              <w:tab w:val="right" w:leader="dot" w:pos="9635"/>
            </w:tabs>
            <w:spacing w:before="211"/>
            <w:rPr>
              <w:rFonts w:ascii="Times New Roman" w:eastAsia="Times New Roman"/>
            </w:rPr>
          </w:pPr>
          <w:r>
            <w:fldChar w:fldCharType="begin"/>
          </w:r>
          <w:r>
            <w:instrText xml:space="preserve"> HYPERLINK \l "_TOC_250007" </w:instrText>
          </w:r>
          <w:r>
            <w:fldChar w:fldCharType="separate"/>
          </w:r>
          <w:r>
            <w:rPr>
              <w:spacing w:val="18"/>
            </w:rPr>
            <w:t>九、</w:t>
          </w:r>
          <w:r>
            <w:rPr>
              <w:spacing w:val="19"/>
            </w:rPr>
            <w:t>坠</w:t>
          </w:r>
          <w:r>
            <w:rPr>
              <w:spacing w:val="18"/>
            </w:rPr>
            <w:t>落试验</w:t>
          </w:r>
          <w:r>
            <w:rPr>
              <w:spacing w:val="19"/>
            </w:rPr>
            <w:t>及复</w:t>
          </w:r>
          <w:r>
            <w:t>位</w:t>
          </w:r>
          <w:r>
            <w:tab/>
          </w:r>
          <w:r>
            <w:rPr>
              <w:rFonts w:ascii="Times New Roman" w:eastAsia="Times New Roman"/>
              <w:spacing w:val="9"/>
            </w:rPr>
            <w:t>17</w:t>
          </w:r>
          <w:r>
            <w:rPr>
              <w:rFonts w:ascii="Times New Roman" w:eastAsia="Times New Roman"/>
              <w:spacing w:val="9"/>
            </w:rPr>
            <w:fldChar w:fldCharType="end"/>
          </w:r>
        </w:p>
        <w:p>
          <w:pPr>
            <w:pStyle w:val="7"/>
            <w:tabs>
              <w:tab w:val="right" w:leader="dot" w:pos="9635"/>
            </w:tabs>
            <w:spacing w:before="214"/>
            <w:rPr>
              <w:rFonts w:ascii="Times New Roman" w:eastAsia="Times New Roman"/>
            </w:rPr>
          </w:pPr>
          <w:r>
            <w:fldChar w:fldCharType="begin"/>
          </w:r>
          <w:r>
            <w:instrText xml:space="preserve"> HYPERLINK \l "_TOC_250006" </w:instrText>
          </w:r>
          <w:r>
            <w:fldChar w:fldCharType="separate"/>
          </w:r>
          <w:r>
            <w:rPr>
              <w:spacing w:val="18"/>
            </w:rPr>
            <w:t>十、</w:t>
          </w:r>
          <w:r>
            <w:rPr>
              <w:spacing w:val="19"/>
            </w:rPr>
            <w:t>超</w:t>
          </w:r>
          <w:r>
            <w:rPr>
              <w:spacing w:val="18"/>
            </w:rPr>
            <w:t>载保护</w:t>
          </w:r>
          <w:r>
            <w:rPr>
              <w:spacing w:val="19"/>
            </w:rPr>
            <w:t>装</w:t>
          </w:r>
          <w:r>
            <w:t>置</w:t>
          </w:r>
          <w:r>
            <w:tab/>
          </w:r>
          <w:r>
            <w:rPr>
              <w:rFonts w:ascii="Times New Roman" w:eastAsia="Times New Roman"/>
              <w:spacing w:val="9"/>
            </w:rPr>
            <w:t>19</w:t>
          </w:r>
          <w:r>
            <w:rPr>
              <w:rFonts w:ascii="Times New Roman" w:eastAsia="Times New Roman"/>
              <w:spacing w:val="9"/>
            </w:rPr>
            <w:fldChar w:fldCharType="end"/>
          </w:r>
        </w:p>
        <w:p>
          <w:pPr>
            <w:pStyle w:val="7"/>
            <w:tabs>
              <w:tab w:val="right" w:leader="dot" w:pos="9633"/>
            </w:tabs>
            <w:spacing w:before="117"/>
            <w:rPr>
              <w:rFonts w:ascii="Times New Roman" w:eastAsia="Times New Roman"/>
            </w:rPr>
          </w:pPr>
          <w:r>
            <w:fldChar w:fldCharType="begin"/>
          </w:r>
          <w:r>
            <w:instrText xml:space="preserve"> HYPERLINK \l "_TOC_250005" </w:instrText>
          </w:r>
          <w:r>
            <w:fldChar w:fldCharType="separate"/>
          </w:r>
          <w:r>
            <w:rPr>
              <w:spacing w:val="26"/>
            </w:rPr>
            <w:t>十一、拆</w:t>
          </w:r>
          <w:r>
            <w:t>卸</w:t>
          </w:r>
          <w:r>
            <w:tab/>
          </w:r>
          <w:r>
            <w:rPr>
              <w:rFonts w:ascii="Times New Roman" w:eastAsia="Times New Roman"/>
              <w:spacing w:val="12"/>
            </w:rPr>
            <w:t>23</w:t>
          </w:r>
          <w:r>
            <w:rPr>
              <w:rFonts w:ascii="Times New Roman" w:eastAsia="Times New Roman"/>
              <w:spacing w:val="12"/>
            </w:rPr>
            <w:fldChar w:fldCharType="end"/>
          </w:r>
        </w:p>
        <w:p>
          <w:pPr>
            <w:pStyle w:val="7"/>
            <w:tabs>
              <w:tab w:val="right" w:leader="dot" w:pos="9630"/>
            </w:tabs>
            <w:rPr>
              <w:rFonts w:ascii="Times New Roman" w:eastAsia="Times New Roman"/>
            </w:rPr>
          </w:pPr>
          <w:r>
            <w:fldChar w:fldCharType="begin"/>
          </w:r>
          <w:r>
            <w:instrText xml:space="preserve"> HYPERLINK \l "_TOC_250004" </w:instrText>
          </w:r>
          <w:r>
            <w:fldChar w:fldCharType="separate"/>
          </w:r>
          <w:r>
            <w:rPr>
              <w:spacing w:val="11"/>
            </w:rPr>
            <w:t>十</w:t>
          </w:r>
          <w:r>
            <w:rPr>
              <w:spacing w:val="12"/>
            </w:rPr>
            <w:t>二</w:t>
          </w:r>
          <w:r>
            <w:rPr>
              <w:spacing w:val="11"/>
            </w:rPr>
            <w:t>、升降</w:t>
          </w:r>
          <w:r>
            <w:rPr>
              <w:spacing w:val="12"/>
            </w:rPr>
            <w:t>机</w:t>
          </w:r>
          <w:r>
            <w:rPr>
              <w:spacing w:val="11"/>
            </w:rPr>
            <w:t>的</w:t>
          </w:r>
          <w:r>
            <w:rPr>
              <w:spacing w:val="12"/>
            </w:rPr>
            <w:t>操</w:t>
          </w:r>
          <w:r>
            <w:t>作</w:t>
          </w:r>
          <w:r>
            <w:tab/>
          </w:r>
          <w:r>
            <w:rPr>
              <w:rFonts w:ascii="Times New Roman" w:eastAsia="Times New Roman"/>
              <w:spacing w:val="7"/>
            </w:rPr>
            <w:t>24</w:t>
          </w:r>
          <w:r>
            <w:rPr>
              <w:rFonts w:ascii="Times New Roman" w:eastAsia="Times New Roman"/>
              <w:spacing w:val="7"/>
            </w:rPr>
            <w:fldChar w:fldCharType="end"/>
          </w:r>
        </w:p>
        <w:p>
          <w:pPr>
            <w:pStyle w:val="7"/>
            <w:tabs>
              <w:tab w:val="right" w:leader="dot" w:pos="9635"/>
            </w:tabs>
            <w:spacing w:before="161"/>
            <w:rPr>
              <w:rFonts w:ascii="Times New Roman" w:eastAsia="Times New Roman"/>
            </w:rPr>
          </w:pPr>
          <w:r>
            <w:fldChar w:fldCharType="begin"/>
          </w:r>
          <w:r>
            <w:instrText xml:space="preserve"> HYPERLINK \l "_TOC_250003" </w:instrText>
          </w:r>
          <w:r>
            <w:fldChar w:fldCharType="separate"/>
          </w:r>
          <w:r>
            <w:rPr>
              <w:spacing w:val="18"/>
            </w:rPr>
            <w:t>十三</w:t>
          </w:r>
          <w:r>
            <w:rPr>
              <w:spacing w:val="19"/>
            </w:rPr>
            <w:t>、</w:t>
          </w:r>
          <w:r>
            <w:rPr>
              <w:spacing w:val="18"/>
            </w:rPr>
            <w:t>润</w:t>
          </w:r>
          <w:r>
            <w:t>滑</w:t>
          </w:r>
          <w:r>
            <w:tab/>
          </w:r>
          <w:r>
            <w:rPr>
              <w:rFonts w:ascii="Times New Roman" w:eastAsia="Times New Roman"/>
              <w:spacing w:val="9"/>
            </w:rPr>
            <w:t>25</w:t>
          </w:r>
          <w:r>
            <w:rPr>
              <w:rFonts w:ascii="Times New Roman" w:eastAsia="Times New Roman"/>
              <w:spacing w:val="9"/>
            </w:rPr>
            <w:fldChar w:fldCharType="end"/>
          </w:r>
        </w:p>
        <w:p>
          <w:pPr>
            <w:pStyle w:val="7"/>
            <w:tabs>
              <w:tab w:val="right" w:leader="dot" w:pos="9633"/>
            </w:tabs>
            <w:rPr>
              <w:rFonts w:ascii="Times New Roman" w:eastAsia="Times New Roman"/>
            </w:rPr>
          </w:pPr>
          <w:r>
            <w:fldChar w:fldCharType="begin"/>
          </w:r>
          <w:r>
            <w:instrText xml:space="preserve"> HYPERLINK \l "_TOC_250002" </w:instrText>
          </w:r>
          <w:r>
            <w:fldChar w:fldCharType="separate"/>
          </w:r>
          <w:r>
            <w:rPr>
              <w:spacing w:val="26"/>
            </w:rPr>
            <w:t>十四、定期检</w:t>
          </w:r>
          <w:r>
            <w:t>查</w:t>
          </w:r>
          <w:r>
            <w:tab/>
          </w:r>
          <w:r>
            <w:rPr>
              <w:rFonts w:ascii="Times New Roman" w:eastAsia="Times New Roman"/>
              <w:spacing w:val="12"/>
            </w:rPr>
            <w:t>26</w:t>
          </w:r>
          <w:r>
            <w:rPr>
              <w:rFonts w:ascii="Times New Roman" w:eastAsia="Times New Roman"/>
              <w:spacing w:val="12"/>
            </w:rPr>
            <w:fldChar w:fldCharType="end"/>
          </w:r>
        </w:p>
        <w:p>
          <w:pPr>
            <w:pStyle w:val="7"/>
            <w:tabs>
              <w:tab w:val="right" w:leader="dot" w:pos="9630"/>
            </w:tabs>
            <w:spacing w:before="161"/>
            <w:rPr>
              <w:rFonts w:ascii="Times New Roman" w:eastAsia="Times New Roman"/>
            </w:rPr>
          </w:pPr>
          <w:r>
            <w:fldChar w:fldCharType="begin"/>
          </w:r>
          <w:r>
            <w:instrText xml:space="preserve"> HYPERLINK \l "_TOC_250001" </w:instrText>
          </w:r>
          <w:r>
            <w:fldChar w:fldCharType="separate"/>
          </w:r>
          <w:r>
            <w:rPr>
              <w:spacing w:val="33"/>
            </w:rPr>
            <w:t>十五、维护保</w:t>
          </w:r>
          <w:r>
            <w:t>养</w:t>
          </w:r>
          <w:r>
            <w:tab/>
          </w:r>
          <w:r>
            <w:rPr>
              <w:rFonts w:ascii="Times New Roman" w:eastAsia="Times New Roman"/>
            </w:rPr>
            <w:t>3</w:t>
          </w:r>
          <w:r>
            <w:rPr>
              <w:rFonts w:ascii="Times New Roman" w:eastAsia="Times New Roman"/>
              <w:spacing w:val="-27"/>
            </w:rPr>
            <w:t xml:space="preserve"> </w:t>
          </w:r>
          <w:r>
            <w:rPr>
              <w:rFonts w:ascii="Times New Roman" w:eastAsia="Times New Roman"/>
            </w:rPr>
            <w:t>3</w:t>
          </w:r>
          <w:r>
            <w:rPr>
              <w:rFonts w:ascii="Times New Roman" w:eastAsia="Times New Roman"/>
            </w:rPr>
            <w:fldChar w:fldCharType="end"/>
          </w:r>
        </w:p>
        <w:p>
          <w:pPr>
            <w:pStyle w:val="7"/>
            <w:tabs>
              <w:tab w:val="right" w:leader="dot" w:pos="9635"/>
            </w:tabs>
            <w:rPr>
              <w:rFonts w:ascii="Times New Roman" w:eastAsia="Times New Roman"/>
            </w:rPr>
          </w:pPr>
          <w:r>
            <w:rPr>
              <w:spacing w:val="18"/>
            </w:rPr>
            <w:t>十六</w:t>
          </w:r>
          <w:r>
            <w:rPr>
              <w:spacing w:val="19"/>
            </w:rPr>
            <w:t>、</w:t>
          </w:r>
          <w:r>
            <w:rPr>
              <w:spacing w:val="18"/>
            </w:rPr>
            <w:t>电气及</w:t>
          </w:r>
          <w:r>
            <w:rPr>
              <w:spacing w:val="19"/>
            </w:rPr>
            <w:t>机械</w:t>
          </w:r>
          <w:r>
            <w:rPr>
              <w:spacing w:val="18"/>
            </w:rPr>
            <w:t>常</w:t>
          </w:r>
          <w:r>
            <w:rPr>
              <w:spacing w:val="19"/>
            </w:rPr>
            <w:t>见</w:t>
          </w:r>
          <w:r>
            <w:rPr>
              <w:spacing w:val="18"/>
            </w:rPr>
            <w:t>故</w:t>
          </w:r>
          <w:r>
            <w:rPr>
              <w:spacing w:val="19"/>
            </w:rPr>
            <w:t>障</w:t>
          </w:r>
          <w:r>
            <w:rPr>
              <w:spacing w:val="18"/>
            </w:rPr>
            <w:t>与</w:t>
          </w:r>
          <w:r>
            <w:rPr>
              <w:spacing w:val="19"/>
            </w:rPr>
            <w:t>分</w:t>
          </w:r>
          <w:r>
            <w:t>析</w:t>
          </w:r>
          <w:r>
            <w:tab/>
          </w:r>
          <w:r>
            <w:rPr>
              <w:rFonts w:ascii="Times New Roman" w:eastAsia="Times New Roman"/>
              <w:spacing w:val="9"/>
            </w:rPr>
            <w:t>40</w:t>
          </w:r>
        </w:p>
        <w:p>
          <w:pPr>
            <w:pStyle w:val="7"/>
            <w:tabs>
              <w:tab w:val="right" w:leader="dot" w:pos="9630"/>
            </w:tabs>
            <w:spacing w:before="161"/>
            <w:rPr>
              <w:rFonts w:ascii="Times New Roman" w:eastAsia="Times New Roman"/>
            </w:rPr>
          </w:pPr>
          <w:r>
            <w:fldChar w:fldCharType="begin"/>
          </w:r>
          <w:r>
            <w:instrText xml:space="preserve"> HYPERLINK \l "_TOC_250000" </w:instrText>
          </w:r>
          <w:r>
            <w:fldChar w:fldCharType="separate"/>
          </w:r>
          <w:r>
            <w:rPr>
              <w:spacing w:val="33"/>
            </w:rPr>
            <w:t>十七、主要易损</w:t>
          </w:r>
          <w:r>
            <w:rPr>
              <w:spacing w:val="36"/>
            </w:rPr>
            <w:t>件</w:t>
          </w:r>
          <w:r>
            <w:rPr>
              <w:spacing w:val="33"/>
            </w:rPr>
            <w:t>明细</w:t>
          </w:r>
          <w:r>
            <w:t>表</w:t>
          </w:r>
          <w:r>
            <w:tab/>
          </w:r>
          <w:r>
            <w:rPr>
              <w:rFonts w:ascii="Times New Roman" w:eastAsia="Times New Roman"/>
            </w:rPr>
            <w:t>4</w:t>
          </w:r>
          <w:r>
            <w:rPr>
              <w:rFonts w:ascii="Times New Roman" w:eastAsia="Times New Roman"/>
              <w:spacing w:val="-27"/>
            </w:rPr>
            <w:t xml:space="preserve"> </w:t>
          </w:r>
          <w:r>
            <w:rPr>
              <w:rFonts w:ascii="Times New Roman" w:eastAsia="Times New Roman"/>
            </w:rPr>
            <w:t>2</w:t>
          </w:r>
          <w:r>
            <w:rPr>
              <w:rFonts w:ascii="Times New Roman" w:eastAsia="Times New Roman"/>
            </w:rPr>
            <w:fldChar w:fldCharType="end"/>
          </w:r>
        </w:p>
        <w:p>
          <w:pPr>
            <w:pStyle w:val="7"/>
            <w:tabs>
              <w:tab w:val="right" w:leader="dot" w:pos="9623"/>
            </w:tabs>
            <w:spacing w:before="628"/>
            <w:rPr>
              <w:rFonts w:ascii="Times New Roman" w:hAnsi="Times New Roman" w:eastAsia="Times New Roman"/>
            </w:rPr>
          </w:pPr>
          <w:r>
            <w:t>附图</w:t>
          </w:r>
          <w:r>
            <w:rPr>
              <w:spacing w:val="7"/>
            </w:rPr>
            <w:t>一</w:t>
          </w:r>
          <w:r>
            <w:t>：施</w:t>
          </w:r>
          <w:r>
            <w:rPr>
              <w:spacing w:val="7"/>
            </w:rPr>
            <w:t>工</w:t>
          </w:r>
          <w:r>
            <w:t>升降</w:t>
          </w:r>
          <w:r>
            <w:rPr>
              <w:spacing w:val="7"/>
            </w:rPr>
            <w:t>机</w:t>
          </w:r>
          <w:r>
            <w:t>的</w:t>
          </w:r>
          <w:r>
            <w:rPr>
              <w:spacing w:val="7"/>
            </w:rPr>
            <w:t>电</w:t>
          </w:r>
          <w:r>
            <w:t>器原</w:t>
          </w:r>
          <w:r>
            <w:rPr>
              <w:spacing w:val="7"/>
            </w:rPr>
            <w:t>理</w:t>
          </w:r>
          <w:r>
            <w:t>图…</w:t>
          </w:r>
          <w:r>
            <w:tab/>
          </w:r>
          <w:r>
            <w:rPr>
              <w:rFonts w:ascii="Times New Roman" w:hAnsi="Times New Roman" w:eastAsia="Times New Roman"/>
            </w:rPr>
            <w:t>43</w:t>
          </w:r>
        </w:p>
        <w:p>
          <w:pPr>
            <w:pStyle w:val="7"/>
            <w:tabs>
              <w:tab w:val="right" w:leader="dot" w:pos="9623"/>
            </w:tabs>
            <w:spacing w:before="161"/>
            <w:rPr>
              <w:rFonts w:ascii="Times New Roman" w:eastAsia="Times New Roman"/>
            </w:rPr>
          </w:pPr>
          <w:r>
            <w:t>附图</w:t>
          </w:r>
          <w:r>
            <w:rPr>
              <w:spacing w:val="7"/>
            </w:rPr>
            <w:t>二</w:t>
          </w:r>
          <w:r>
            <w:t>：施</w:t>
          </w:r>
          <w:r>
            <w:rPr>
              <w:spacing w:val="7"/>
            </w:rPr>
            <w:t>工</w:t>
          </w:r>
          <w:r>
            <w:t>升降</w:t>
          </w:r>
          <w:r>
            <w:rPr>
              <w:spacing w:val="7"/>
            </w:rPr>
            <w:t>机</w:t>
          </w:r>
          <w:r>
            <w:t>双</w:t>
          </w:r>
          <w:r>
            <w:rPr>
              <w:spacing w:val="7"/>
            </w:rPr>
            <w:t>笼</w:t>
          </w:r>
          <w:r>
            <w:t>基础图</w:t>
          </w:r>
          <w:r>
            <w:tab/>
          </w:r>
          <w:r>
            <w:rPr>
              <w:rFonts w:ascii="Times New Roman" w:eastAsia="Times New Roman"/>
            </w:rPr>
            <w:t>46</w:t>
          </w:r>
        </w:p>
        <w:p>
          <w:pPr>
            <w:pStyle w:val="7"/>
            <w:tabs>
              <w:tab w:val="right" w:leader="dot" w:pos="9623"/>
            </w:tabs>
            <w:rPr>
              <w:rFonts w:ascii="Times New Roman" w:hAnsi="Times New Roman" w:eastAsia="Times New Roman"/>
            </w:rPr>
          </w:pPr>
          <w:r>
            <w:t>附图</w:t>
          </w:r>
          <w:r>
            <w:rPr>
              <w:spacing w:val="7"/>
            </w:rPr>
            <w:t>三</w:t>
          </w:r>
          <w:r>
            <w:t>：施</w:t>
          </w:r>
          <w:r>
            <w:rPr>
              <w:spacing w:val="7"/>
            </w:rPr>
            <w:t>工</w:t>
          </w:r>
          <w:r>
            <w:t>升降</w:t>
          </w:r>
          <w:r>
            <w:rPr>
              <w:spacing w:val="7"/>
            </w:rPr>
            <w:t>机</w:t>
          </w:r>
          <w:r>
            <w:t>单</w:t>
          </w:r>
          <w:r>
            <w:rPr>
              <w:spacing w:val="7"/>
            </w:rPr>
            <w:t>笼</w:t>
          </w:r>
          <w:r>
            <w:t>基础</w:t>
          </w:r>
          <w:r>
            <w:rPr>
              <w:spacing w:val="7"/>
            </w:rPr>
            <w:t>图</w:t>
          </w:r>
          <w:r>
            <w:t>（左</w:t>
          </w:r>
          <w:r>
            <w:rPr>
              <w:spacing w:val="7"/>
            </w:rPr>
            <w:t>笼</w:t>
          </w:r>
          <w:r>
            <w:t>）…</w:t>
          </w:r>
          <w:r>
            <w:tab/>
          </w:r>
          <w:r>
            <w:rPr>
              <w:rFonts w:ascii="Times New Roman" w:hAnsi="Times New Roman" w:eastAsia="Times New Roman"/>
            </w:rPr>
            <w:t>47</w:t>
          </w:r>
        </w:p>
        <w:p>
          <w:pPr>
            <w:pStyle w:val="7"/>
            <w:tabs>
              <w:tab w:val="right" w:leader="dot" w:pos="9623"/>
            </w:tabs>
            <w:spacing w:before="161"/>
            <w:rPr>
              <w:rFonts w:ascii="Times New Roman" w:hAnsi="Times New Roman" w:eastAsia="Times New Roman"/>
            </w:rPr>
          </w:pPr>
          <w:r>
            <w:t>附图</w:t>
          </w:r>
          <w:r>
            <w:rPr>
              <w:spacing w:val="7"/>
            </w:rPr>
            <w:t>四</w:t>
          </w:r>
          <w:r>
            <w:t>：施</w:t>
          </w:r>
          <w:r>
            <w:rPr>
              <w:spacing w:val="7"/>
            </w:rPr>
            <w:t>工</w:t>
          </w:r>
          <w:r>
            <w:t>升降</w:t>
          </w:r>
          <w:r>
            <w:rPr>
              <w:spacing w:val="7"/>
            </w:rPr>
            <w:t>机</w:t>
          </w:r>
          <w:r>
            <w:t>单</w:t>
          </w:r>
          <w:r>
            <w:rPr>
              <w:spacing w:val="7"/>
            </w:rPr>
            <w:t>笼</w:t>
          </w:r>
          <w:r>
            <w:t>基础</w:t>
          </w:r>
          <w:r>
            <w:rPr>
              <w:spacing w:val="7"/>
            </w:rPr>
            <w:t>图</w:t>
          </w:r>
          <w:r>
            <w:t>（右</w:t>
          </w:r>
          <w:r>
            <w:rPr>
              <w:spacing w:val="7"/>
            </w:rPr>
            <w:t>笼</w:t>
          </w:r>
          <w:r>
            <w:t>）…</w:t>
          </w:r>
          <w:r>
            <w:tab/>
          </w:r>
          <w:r>
            <w:rPr>
              <w:rFonts w:ascii="Times New Roman" w:hAnsi="Times New Roman" w:eastAsia="Times New Roman"/>
            </w:rPr>
            <w:t>48</w:t>
          </w:r>
        </w:p>
        <w:p>
          <w:pPr>
            <w:pStyle w:val="7"/>
            <w:tabs>
              <w:tab w:val="right" w:leader="dot" w:pos="9623"/>
            </w:tabs>
            <w:rPr>
              <w:rFonts w:ascii="Times New Roman" w:eastAsia="Times New Roman"/>
            </w:rPr>
          </w:pPr>
          <w:r>
            <w:t>附图</w:t>
          </w:r>
          <w:r>
            <w:rPr>
              <w:spacing w:val="7"/>
            </w:rPr>
            <w:t>五</w:t>
          </w:r>
          <w:r>
            <w:t>：施</w:t>
          </w:r>
          <w:r>
            <w:rPr>
              <w:spacing w:val="7"/>
            </w:rPr>
            <w:t>工</w:t>
          </w:r>
          <w:r>
            <w:t>升降</w:t>
          </w:r>
          <w:r>
            <w:rPr>
              <w:spacing w:val="7"/>
            </w:rPr>
            <w:t>机</w:t>
          </w:r>
          <w:r>
            <w:t>附</w:t>
          </w:r>
          <w:r>
            <w:rPr>
              <w:spacing w:val="7"/>
            </w:rPr>
            <w:t>着</w:t>
          </w:r>
          <w:r>
            <w:t>架安</w:t>
          </w:r>
          <w:r>
            <w:rPr>
              <w:spacing w:val="7"/>
            </w:rPr>
            <w:t>装</w:t>
          </w:r>
          <w:r>
            <w:t>示意图</w:t>
          </w:r>
          <w:r>
            <w:tab/>
          </w:r>
          <w:r>
            <w:rPr>
              <w:rFonts w:ascii="Times New Roman" w:eastAsia="Times New Roman"/>
            </w:rPr>
            <w:t>49</w:t>
          </w:r>
        </w:p>
      </w:sdtContent>
    </w:sdt>
    <w:p>
      <w:pPr>
        <w:spacing w:after="0"/>
        <w:rPr>
          <w:rFonts w:ascii="Times New Roman" w:eastAsia="Times New Roman"/>
        </w:rPr>
        <w:sectPr>
          <w:headerReference r:id="rId4" w:type="default"/>
          <w:pgSz w:w="11910" w:h="16840"/>
          <w:pgMar w:top="1080" w:right="880" w:bottom="280" w:left="1080" w:header="644" w:footer="0" w:gutter="0"/>
        </w:sectPr>
      </w:pPr>
    </w:p>
    <w:p>
      <w:pPr>
        <w:pStyle w:val="2"/>
        <w:spacing w:before="233"/>
      </w:pPr>
      <w:bookmarkStart w:id="0" w:name="_TOC_250014"/>
      <w:bookmarkEnd w:id="0"/>
      <w:r>
        <w:t>一、有关安全的重要说明</w:t>
      </w:r>
    </w:p>
    <w:p>
      <w:pPr>
        <w:pStyle w:val="5"/>
        <w:spacing w:before="290" w:line="436" w:lineRule="auto"/>
        <w:ind w:left="285" w:right="268" w:firstLine="480"/>
      </w:pPr>
      <w:r>
        <w:t>本章节旨在向用户提供如何确保高标准安全方面的尽可能详细的内容，以确保在开展升降机工作的各个阶段的安全。</w:t>
      </w:r>
    </w:p>
    <w:p>
      <w:pPr>
        <w:pStyle w:val="5"/>
        <w:spacing w:before="1" w:line="436" w:lineRule="auto"/>
        <w:ind w:left="285" w:right="307" w:firstLine="480"/>
        <w:jc w:val="both"/>
      </w:pPr>
      <w:r>
        <w:rPr>
          <w:spacing w:val="-2"/>
        </w:rPr>
        <w:t>首先必须明确，保证安全是用户的责任，也是用户的职责所在，用户制定的“安全大</w:t>
      </w:r>
      <w:r>
        <w:rPr>
          <w:spacing w:val="-4"/>
        </w:rPr>
        <w:t>纲”应规定每个工作现场必须授权专人负责安全。在使用升降机前，用户必须认真阅读和</w:t>
      </w:r>
      <w:r>
        <w:rPr>
          <w:spacing w:val="-2"/>
        </w:rPr>
        <w:t>理解本说明书的全部内容，有关操作人员必须具备安全意识，认真负责地、确切地执行本</w:t>
      </w:r>
      <w:r>
        <w:t>说明书的要求。</w:t>
      </w:r>
    </w:p>
    <w:p>
      <w:pPr>
        <w:pStyle w:val="5"/>
        <w:spacing w:before="1"/>
        <w:ind w:left="765"/>
      </w:pPr>
      <w:r>
        <w:t>使用或操作升降机的人员必须具备以下要求：</w:t>
      </w:r>
    </w:p>
    <w:p>
      <w:pPr>
        <w:pStyle w:val="5"/>
        <w:spacing w:before="8"/>
        <w:rPr>
          <w:sz w:val="19"/>
        </w:rPr>
      </w:pPr>
    </w:p>
    <w:p>
      <w:pPr>
        <w:pStyle w:val="5"/>
        <w:ind w:left="765"/>
      </w:pPr>
      <w:r>
        <w:rPr>
          <w:rFonts w:ascii="Times New Roman" w:eastAsia="Times New Roman"/>
        </w:rPr>
        <w:t>1</w:t>
      </w:r>
      <w:r>
        <w:t>、正确迅速地对各种可能出现的情况作出反应，以避免事故的发生。</w:t>
      </w:r>
    </w:p>
    <w:p>
      <w:pPr>
        <w:pStyle w:val="5"/>
        <w:spacing w:before="11"/>
        <w:rPr>
          <w:sz w:val="19"/>
        </w:rPr>
      </w:pPr>
    </w:p>
    <w:p>
      <w:pPr>
        <w:pStyle w:val="5"/>
        <w:ind w:left="765"/>
      </w:pPr>
      <w:r>
        <w:rPr>
          <w:rFonts w:ascii="Times New Roman" w:eastAsia="Times New Roman"/>
        </w:rPr>
        <w:t>2</w:t>
      </w:r>
      <w:r>
        <w:t>、理解和应用所制订的规定、条例和安全操作规程。</w:t>
      </w:r>
    </w:p>
    <w:p>
      <w:pPr>
        <w:pStyle w:val="5"/>
        <w:spacing w:before="8"/>
        <w:rPr>
          <w:sz w:val="19"/>
        </w:rPr>
      </w:pPr>
    </w:p>
    <w:p>
      <w:pPr>
        <w:pStyle w:val="5"/>
        <w:ind w:left="765"/>
      </w:pPr>
      <w:r>
        <w:rPr>
          <w:rFonts w:ascii="Times New Roman" w:eastAsia="Times New Roman"/>
        </w:rPr>
        <w:t>3</w:t>
      </w:r>
      <w:r>
        <w:t>、能经受紧张状态，防止出错，有丰富的操作经验。</w:t>
      </w:r>
    </w:p>
    <w:p>
      <w:pPr>
        <w:pStyle w:val="5"/>
        <w:spacing w:before="8"/>
        <w:rPr>
          <w:sz w:val="19"/>
        </w:rPr>
      </w:pPr>
    </w:p>
    <w:p>
      <w:pPr>
        <w:pStyle w:val="5"/>
        <w:ind w:left="765"/>
      </w:pPr>
      <w:r>
        <w:rPr>
          <w:rFonts w:ascii="Times New Roman" w:eastAsia="Times New Roman"/>
        </w:rPr>
        <w:t>4</w:t>
      </w:r>
      <w:r>
        <w:t>、受过业务培训，熟读和掌握了本说明书的全部内容。</w:t>
      </w:r>
    </w:p>
    <w:p>
      <w:pPr>
        <w:pStyle w:val="5"/>
        <w:spacing w:before="11"/>
        <w:rPr>
          <w:sz w:val="19"/>
        </w:rPr>
      </w:pPr>
    </w:p>
    <w:p>
      <w:pPr>
        <w:pStyle w:val="5"/>
        <w:ind w:left="765"/>
      </w:pPr>
      <w:r>
        <w:rPr>
          <w:rFonts w:ascii="Times New Roman" w:eastAsia="Times New Roman"/>
        </w:rPr>
        <w:t>5</w:t>
      </w:r>
      <w:r>
        <w:t>、持有施工升降机的驾驶执照（上岗作业证</w:t>
      </w:r>
      <w:r>
        <w:rPr>
          <w:spacing w:val="-120"/>
        </w:rPr>
        <w:t>）</w:t>
      </w:r>
      <w:r>
        <w:t>。</w:t>
      </w:r>
    </w:p>
    <w:p>
      <w:pPr>
        <w:spacing w:after="0"/>
        <w:sectPr>
          <w:headerReference r:id="rId5" w:type="default"/>
          <w:footerReference r:id="rId6" w:type="default"/>
          <w:pgSz w:w="11910" w:h="16840"/>
          <w:pgMar w:top="1080" w:right="880" w:bottom="740" w:left="1080" w:header="644" w:footer="545" w:gutter="0"/>
          <w:pgNumType w:start="1"/>
        </w:sectPr>
      </w:pPr>
    </w:p>
    <w:p>
      <w:pPr>
        <w:pStyle w:val="5"/>
        <w:spacing w:before="4"/>
        <w:rPr>
          <w:sz w:val="14"/>
        </w:rPr>
      </w:pPr>
    </w:p>
    <w:p>
      <w:pPr>
        <w:pStyle w:val="2"/>
      </w:pPr>
      <w:bookmarkStart w:id="1" w:name="_TOC_250013"/>
      <w:bookmarkEnd w:id="1"/>
      <w:r>
        <w:t>二、概述</w:t>
      </w:r>
    </w:p>
    <w:p>
      <w:pPr>
        <w:pStyle w:val="5"/>
        <w:rPr>
          <w:sz w:val="49"/>
        </w:rPr>
      </w:pPr>
    </w:p>
    <w:p>
      <w:pPr>
        <w:pStyle w:val="5"/>
        <w:spacing w:line="364" w:lineRule="auto"/>
        <w:ind w:left="285" w:right="129" w:firstLine="480"/>
      </w:pPr>
      <w:r>
        <w:rPr>
          <w:rFonts w:ascii="Times New Roman" w:eastAsia="Times New Roman"/>
        </w:rPr>
        <w:t>SC100/100</w:t>
      </w:r>
      <w:r>
        <w:t>（</w:t>
      </w:r>
      <w:r>
        <w:rPr>
          <w:rFonts w:ascii="Times New Roman" w:eastAsia="Times New Roman"/>
        </w:rPr>
        <w:t>SC100</w:t>
      </w:r>
      <w:r>
        <w:t>）型货用施工升降机是一种采用齿轮齿条传动的货用起重机械， 主要用于高层和多层建筑施工的货垂直运输。安全可靠，价廉物美，能有效节约成本和提高劳动生产率，是一种代替井架式物料提升机的新型升级产品。</w:t>
      </w:r>
    </w:p>
    <w:p>
      <w:pPr>
        <w:pStyle w:val="5"/>
        <w:spacing w:before="2" w:line="364" w:lineRule="auto"/>
        <w:ind w:left="285" w:right="268" w:firstLine="480"/>
      </w:pPr>
      <w:r>
        <w:t>这种货用施工升降机可以非常方便的自行安装和拆卸，并可以随着建筑物的增高而增高，根据需要可制作成单笼或双笼的施工升降机。</w:t>
      </w:r>
    </w:p>
    <w:p>
      <w:pPr>
        <w:pStyle w:val="5"/>
        <w:spacing w:before="1" w:line="364" w:lineRule="auto"/>
        <w:ind w:left="285" w:right="313" w:firstLine="480"/>
      </w:pPr>
      <w:r>
        <w:rPr>
          <w:rFonts w:ascii="Times New Roman" w:eastAsia="Times New Roman"/>
        </w:rPr>
        <w:t>SC100/100</w:t>
      </w:r>
      <w:r>
        <w:t>（</w:t>
      </w:r>
      <w:r>
        <w:rPr>
          <w:rFonts w:ascii="Times New Roman" w:eastAsia="Times New Roman"/>
        </w:rPr>
        <w:t>SC100</w:t>
      </w:r>
      <w:r>
        <w:rPr>
          <w:rFonts w:hint="eastAsia" w:ascii="Times New Roman"/>
          <w:lang w:eastAsia="zh-CN"/>
        </w:rPr>
        <w:t>）</w:t>
      </w:r>
      <w:r>
        <w:t>型施工升降机具有非常可靠的电气和机械安全系统、使用安全可靠、维护保养方便等显著特点，是现代建筑施工中最理想的垂直运输设备。</w:t>
      </w:r>
    </w:p>
    <w:p>
      <w:pPr>
        <w:pStyle w:val="5"/>
        <w:spacing w:before="1"/>
        <w:ind w:left="765"/>
      </w:pPr>
      <w:r>
        <w:t>产品具有以下几个显著特点：</w:t>
      </w:r>
    </w:p>
    <w:p>
      <w:pPr>
        <w:pStyle w:val="5"/>
        <w:spacing w:before="161" w:line="364" w:lineRule="auto"/>
        <w:ind w:left="285" w:right="417" w:firstLine="480"/>
      </w:pPr>
      <w:r>
        <w:rPr>
          <w:rFonts w:ascii="Times New Roman" w:eastAsia="Times New Roman"/>
        </w:rPr>
        <w:t>1</w:t>
      </w:r>
      <w:r>
        <w:t>、将井架式物料提升机的拼装标准节改为标准节导轨架，安装迅速方便。采用附墙撑杆固定导轨架，比井架采用的钢丝缆风绳固定更安全且占地面积小。</w:t>
      </w:r>
    </w:p>
    <w:p>
      <w:pPr>
        <w:pStyle w:val="5"/>
        <w:spacing w:before="1" w:line="364" w:lineRule="auto"/>
        <w:ind w:left="285" w:right="417" w:firstLine="480"/>
      </w:pPr>
      <w:r>
        <w:rPr>
          <w:rFonts w:ascii="Times New Roman" w:eastAsia="Times New Roman"/>
        </w:rPr>
        <w:t>2</w:t>
      </w:r>
      <w:r>
        <w:t>、安全保护装置齐全、可靠。设有国家专利技术的防坠安全器，使本机工作可靠性居大幅度增强。</w:t>
      </w:r>
    </w:p>
    <w:p>
      <w:pPr>
        <w:pStyle w:val="5"/>
        <w:spacing w:before="1" w:line="364" w:lineRule="auto"/>
        <w:ind w:left="285" w:right="417" w:firstLine="480"/>
      </w:pPr>
      <w:r>
        <w:rPr>
          <w:rFonts w:ascii="Times New Roman" w:eastAsia="Times New Roman"/>
        </w:rPr>
        <w:t>3</w:t>
      </w:r>
      <w:r>
        <w:t>、运行平稳。由于本机将驱动单元置于笼顶上方，使笼内净空间增大；同时也使传动更加平稳、机械振动更小。</w:t>
      </w:r>
    </w:p>
    <w:p>
      <w:pPr>
        <w:pStyle w:val="5"/>
        <w:spacing w:before="1"/>
        <w:ind w:left="765"/>
      </w:pPr>
      <w:r>
        <w:t>4、超重保护，更有效的保证了设备使用安全。</w:t>
      </w:r>
    </w:p>
    <w:p>
      <w:pPr>
        <w:pStyle w:val="5"/>
        <w:spacing w:before="161"/>
        <w:ind w:left="676"/>
      </w:pPr>
      <w:r>
        <w:t>使用本机定能成为您现代化施工的得力助手，为您的施工提高效率。</w:t>
      </w:r>
    </w:p>
    <w:p>
      <w:pPr>
        <w:spacing w:after="0"/>
        <w:sectPr>
          <w:pgSz w:w="11910" w:h="16840"/>
          <w:pgMar w:top="1080" w:right="880" w:bottom="740" w:left="1080" w:header="644" w:footer="545" w:gutter="0"/>
        </w:sectPr>
      </w:pPr>
    </w:p>
    <w:p>
      <w:pPr>
        <w:pStyle w:val="5"/>
        <w:spacing w:before="4"/>
        <w:rPr>
          <w:sz w:val="14"/>
        </w:rPr>
      </w:pPr>
    </w:p>
    <w:p>
      <w:pPr>
        <w:pStyle w:val="2"/>
        <w:ind w:left="2523" w:right="2140"/>
      </w:pPr>
      <w:bookmarkStart w:id="2" w:name="_TOC_250012"/>
      <w:bookmarkEnd w:id="2"/>
      <w:r>
        <w:t>三、一般技术说明</w:t>
      </w:r>
    </w:p>
    <w:p>
      <w:pPr>
        <w:pStyle w:val="5"/>
        <w:rPr>
          <w:sz w:val="49"/>
        </w:rPr>
      </w:pPr>
    </w:p>
    <w:p>
      <w:pPr>
        <w:pStyle w:val="5"/>
        <w:spacing w:line="364" w:lineRule="auto"/>
        <w:ind w:left="285" w:right="297" w:firstLine="480"/>
      </w:pPr>
      <w:r>
        <w:t>本施工升降机主要由吊笼、标准节、附墙架、驱动装置、底架、围栏、防坠安全器、超载保护装置、升节机构、电气控制系统、电缆导架与电缆筒等部分组成。</w:t>
      </w:r>
    </w:p>
    <w:p>
      <w:pPr>
        <w:pStyle w:val="5"/>
        <w:spacing w:before="1"/>
        <w:ind w:left="825"/>
      </w:pPr>
      <w:r>
        <w:rPr>
          <w:rFonts w:ascii="Times New Roman" w:eastAsia="Times New Roman"/>
        </w:rPr>
        <w:t>1</w:t>
      </w:r>
      <w:r>
        <w:t>、吊笼</w:t>
      </w:r>
    </w:p>
    <w:p>
      <w:pPr>
        <w:pStyle w:val="5"/>
        <w:spacing w:before="161" w:line="364" w:lineRule="auto"/>
        <w:ind w:left="285" w:right="192" w:firstLine="540"/>
      </w:pPr>
      <w:r>
        <w:rPr>
          <w:spacing w:val="-14"/>
        </w:rPr>
        <w:t xml:space="preserve">吊笼是用型钢、冲孔板等焊接而成的全封闭式结构，底铺设花纹钢板，作为载货平台， </w:t>
      </w:r>
      <w:r>
        <w:rPr>
          <w:spacing w:val="-2"/>
        </w:rPr>
        <w:t>吊笼前后的进出料门均设有机电联锁装置，门未关好时吊笼不能运行。吊笼进出料门均为垂直抽拉门。</w:t>
      </w:r>
    </w:p>
    <w:p>
      <w:pPr>
        <w:pStyle w:val="5"/>
        <w:spacing w:before="2"/>
        <w:ind w:left="825"/>
      </w:pPr>
      <w:r>
        <w:t>吊笼上设有安全钩以防从导轨架顶部脱离。</w:t>
      </w:r>
    </w:p>
    <w:p>
      <w:pPr>
        <w:pStyle w:val="5"/>
        <w:spacing w:before="160"/>
        <w:ind w:left="705"/>
      </w:pPr>
      <w:r>
        <w:rPr>
          <w:rFonts w:ascii="Times New Roman" w:eastAsia="Times New Roman"/>
        </w:rPr>
        <w:t>2</w:t>
      </w:r>
      <w:r>
        <w:t>、导轨架</w:t>
      </w:r>
    </w:p>
    <w:p>
      <w:pPr>
        <w:pStyle w:val="5"/>
        <w:spacing w:before="161" w:line="364" w:lineRule="auto"/>
        <w:ind w:left="285" w:right="189" w:firstLine="480"/>
      </w:pPr>
      <w:r>
        <w:rPr>
          <w:spacing w:val="-1"/>
        </w:rPr>
        <w:t>由钢管、角钢焊接而成，标准节上装有齿条</w:t>
      </w:r>
      <w:r>
        <w:t>（</w:t>
      </w:r>
      <w:r>
        <w:rPr>
          <w:spacing w:val="-9"/>
        </w:rPr>
        <w:t xml:space="preserve">双笼标准节为 </w:t>
      </w:r>
      <w:r>
        <w:rPr>
          <w:rFonts w:ascii="Times New Roman" w:hAnsi="Times New Roman" w:eastAsia="Times New Roman"/>
        </w:rPr>
        <w:t>2</w:t>
      </w:r>
      <w:r>
        <w:rPr>
          <w:rFonts w:ascii="Times New Roman" w:hAnsi="Times New Roman" w:eastAsia="Times New Roman"/>
          <w:spacing w:val="4"/>
        </w:rPr>
        <w:t xml:space="preserve"> </w:t>
      </w:r>
      <w:r>
        <w:t>根齿条，单笼标准节为</w:t>
      </w:r>
      <w:r>
        <w:rPr>
          <w:rFonts w:ascii="Times New Roman" w:hAnsi="Times New Roman" w:eastAsia="Times New Roman"/>
        </w:rPr>
        <w:t>1</w:t>
      </w:r>
      <w:r>
        <w:rPr>
          <w:rFonts w:ascii="Times New Roman" w:hAnsi="Times New Roman" w:eastAsia="Times New Roman"/>
          <w:spacing w:val="2"/>
        </w:rPr>
        <w:t xml:space="preserve"> </w:t>
      </w:r>
      <w:r>
        <w:t>根齿条</w:t>
      </w:r>
      <w:r>
        <w:rPr>
          <w:spacing w:val="-93"/>
        </w:rPr>
        <w:t>）</w:t>
      </w:r>
      <w:r>
        <w:rPr>
          <w:spacing w:val="-27"/>
        </w:rPr>
        <w:t xml:space="preserve">，每节长为 </w:t>
      </w:r>
      <w:r>
        <w:rPr>
          <w:rFonts w:ascii="Times New Roman" w:hAnsi="Times New Roman" w:eastAsia="Times New Roman"/>
          <w:spacing w:val="-10"/>
        </w:rPr>
        <w:t>1508mm</w:t>
      </w:r>
      <w:r>
        <w:rPr>
          <w:spacing w:val="-10"/>
        </w:rPr>
        <w:t xml:space="preserve">，截面中心距为 </w:t>
      </w:r>
      <w:r>
        <w:rPr>
          <w:rFonts w:ascii="Times New Roman" w:hAnsi="Times New Roman" w:eastAsia="Times New Roman"/>
          <w:spacing w:val="-7"/>
        </w:rPr>
        <w:t>650</w:t>
      </w:r>
      <w:r>
        <w:rPr>
          <w:spacing w:val="-7"/>
        </w:rPr>
        <w:t>×</w:t>
      </w:r>
      <w:r>
        <w:rPr>
          <w:rFonts w:ascii="Times New Roman" w:hAnsi="Times New Roman" w:eastAsia="Times New Roman"/>
          <w:spacing w:val="-7"/>
        </w:rPr>
        <w:t>650mm</w:t>
      </w:r>
      <w:r>
        <w:rPr>
          <w:spacing w:val="-10"/>
        </w:rPr>
        <w:t xml:space="preserve">，标准节之间用 </w:t>
      </w:r>
      <w:r>
        <w:rPr>
          <w:rFonts w:ascii="Times New Roman" w:hAnsi="Times New Roman" w:eastAsia="Times New Roman"/>
        </w:rPr>
        <w:t>M24</w:t>
      </w:r>
      <w:r>
        <w:rPr>
          <w:rFonts w:ascii="Times New Roman" w:hAnsi="Times New Roman" w:eastAsia="Times New Roman"/>
          <w:spacing w:val="2"/>
        </w:rPr>
        <w:t xml:space="preserve"> </w:t>
      </w:r>
      <w:r>
        <w:rPr>
          <w:spacing w:val="-3"/>
        </w:rPr>
        <w:t xml:space="preserve">螺栓连接， </w:t>
      </w:r>
      <w:r>
        <w:t>通过附墙架与建筑物固定，作为施工升降机的上下运行的轨道。</w:t>
      </w:r>
    </w:p>
    <w:p>
      <w:pPr>
        <w:pStyle w:val="5"/>
        <w:spacing w:before="1"/>
        <w:ind w:left="705"/>
      </w:pPr>
      <w:r>
        <w:rPr>
          <w:rFonts w:ascii="Times New Roman" w:eastAsia="Times New Roman"/>
        </w:rPr>
        <w:t>3</w:t>
      </w:r>
      <w:r>
        <w:t>、附墙架</w:t>
      </w:r>
    </w:p>
    <w:p>
      <w:pPr>
        <w:pStyle w:val="5"/>
        <w:spacing w:before="161" w:line="364" w:lineRule="auto"/>
        <w:ind w:left="285" w:right="314" w:firstLine="420"/>
        <w:jc w:val="both"/>
      </w:pPr>
      <w:r>
        <w:rPr>
          <w:spacing w:val="-1"/>
        </w:rPr>
        <w:t>附墙架是导轨架与建筑物之间连接部件，是施工升降机加高附着的重要装置，保证导</w:t>
      </w:r>
      <w:r>
        <w:rPr>
          <w:spacing w:val="-5"/>
        </w:rPr>
        <w:t xml:space="preserve">轨架整体的稳定性。附墙架均采用厂家配套附墙架和与标准节连接 </w:t>
      </w:r>
      <w:r>
        <w:rPr>
          <w:rFonts w:ascii="Times New Roman" w:eastAsia="Times New Roman"/>
        </w:rPr>
        <w:t xml:space="preserve">M12V </w:t>
      </w:r>
      <w:r>
        <w:rPr>
          <w:spacing w:val="-7"/>
        </w:rPr>
        <w:t>形螺栓、穿墙螺</w:t>
      </w:r>
      <w:r>
        <w:t>栓管。如有超标，本公司可提供附墙设计服务。</w:t>
      </w:r>
    </w:p>
    <w:p>
      <w:pPr>
        <w:pStyle w:val="5"/>
        <w:spacing w:before="2"/>
        <w:ind w:left="705"/>
      </w:pPr>
      <w:r>
        <w:rPr>
          <w:rFonts w:ascii="Times New Roman" w:eastAsia="Times New Roman"/>
        </w:rPr>
        <w:t>4</w:t>
      </w:r>
      <w:r>
        <w:t>、驱动装置</w:t>
      </w:r>
    </w:p>
    <w:p>
      <w:pPr>
        <w:pStyle w:val="5"/>
        <w:spacing w:before="160" w:line="364" w:lineRule="auto"/>
        <w:ind w:left="285" w:right="315" w:firstLine="540"/>
        <w:jc w:val="both"/>
      </w:pPr>
      <w:r>
        <w:rPr>
          <w:spacing w:val="-6"/>
        </w:rPr>
        <w:t>驱动装置是施工升降机运行的动力部分，由制动电机、减速器、驱动齿轮等组成，驱</w:t>
      </w:r>
      <w:r>
        <w:rPr>
          <w:spacing w:val="-4"/>
        </w:rPr>
        <w:t xml:space="preserve">动吊笼垂直运行。电动机为 </w:t>
      </w:r>
      <w:r>
        <w:rPr>
          <w:rFonts w:ascii="Times New Roman" w:eastAsia="Times New Roman"/>
        </w:rPr>
        <w:t xml:space="preserve">YZZ132M </w:t>
      </w:r>
      <w:r>
        <w:rPr>
          <w:spacing w:val="-1"/>
        </w:rPr>
        <w:t>型起动用盘式制动三相异步电机，及制动器电磁铁</w:t>
      </w:r>
      <w:r>
        <w:t>可随时制动盘的磨损实现自动跟踪，且制动力矩可调。</w:t>
      </w:r>
    </w:p>
    <w:p>
      <w:pPr>
        <w:pStyle w:val="5"/>
        <w:spacing w:before="2"/>
        <w:ind w:left="825"/>
      </w:pPr>
      <w:r>
        <w:rPr>
          <w:rFonts w:ascii="Times New Roman" w:eastAsia="Times New Roman"/>
        </w:rPr>
        <w:t>5</w:t>
      </w:r>
      <w:r>
        <w:t>、底架、围栏</w:t>
      </w:r>
    </w:p>
    <w:p>
      <w:pPr>
        <w:pStyle w:val="5"/>
        <w:spacing w:before="160" w:line="364" w:lineRule="auto"/>
        <w:ind w:left="285" w:right="297" w:firstLine="540"/>
        <w:jc w:val="right"/>
      </w:pPr>
      <w:r>
        <w:rPr>
          <w:spacing w:val="-4"/>
        </w:rPr>
        <w:t>底架由型钢和板钢焊接而成，四周与地面防护围栏相连接，中间为导轨架底座，它可</w:t>
      </w:r>
      <w:r>
        <w:rPr>
          <w:spacing w:val="-6"/>
        </w:rPr>
        <w:t>承受由升降机传递的全部垂直荷载。安装时，底架通过地脚螺栓与升降机的砼基础锚固在</w:t>
      </w:r>
      <w:r>
        <w:rPr>
          <w:spacing w:val="-7"/>
        </w:rPr>
        <w:t>一起。在底架上相对于吊笼的位置，有一对缓冲弹簧组件，用于在事故时吸收吊笼冲量。</w:t>
      </w:r>
      <w:r>
        <w:rPr>
          <w:spacing w:val="-9"/>
        </w:rPr>
        <w:t>围栏：由型钢、钢板及钢丝编织网焊接而成，将升降机主机部分包围起来，形成一个</w:t>
      </w:r>
    </w:p>
    <w:p>
      <w:pPr>
        <w:pStyle w:val="5"/>
        <w:spacing w:before="3" w:line="364" w:lineRule="auto"/>
        <w:ind w:left="285" w:right="266"/>
      </w:pPr>
      <w:r>
        <w:t>封闭区域，使升降机工作时不得进入该区域。在防护围栏入口处设有护栏门，门上装有机电联锁装置。</w:t>
      </w:r>
    </w:p>
    <w:p>
      <w:pPr>
        <w:pStyle w:val="5"/>
        <w:spacing w:before="1"/>
        <w:ind w:left="765"/>
      </w:pPr>
      <w:r>
        <w:rPr>
          <w:rFonts w:ascii="Times New Roman" w:eastAsia="Times New Roman"/>
        </w:rPr>
        <w:t>6</w:t>
      </w:r>
      <w:r>
        <w:t>、防坠安全器（见图 1）</w:t>
      </w:r>
    </w:p>
    <w:p>
      <w:pPr>
        <w:pStyle w:val="5"/>
        <w:spacing w:before="161"/>
        <w:ind w:left="765"/>
      </w:pPr>
      <w:r>
        <w:t>防坠安全器是施工升降机上重要的安全装置。本机采用的是国家专利技术产品的</w:t>
      </w:r>
    </w:p>
    <w:p>
      <w:pPr>
        <w:spacing w:after="0"/>
        <w:sectPr>
          <w:pgSz w:w="11910" w:h="16840"/>
          <w:pgMar w:top="1080" w:right="880" w:bottom="740" w:left="1080" w:header="644" w:footer="545" w:gutter="0"/>
        </w:sectPr>
      </w:pPr>
    </w:p>
    <w:p>
      <w:pPr>
        <w:pStyle w:val="5"/>
        <w:spacing w:before="10"/>
        <w:rPr>
          <w:sz w:val="12"/>
        </w:rPr>
      </w:pPr>
    </w:p>
    <w:p>
      <w:pPr>
        <w:pStyle w:val="5"/>
        <w:spacing w:before="67" w:line="364" w:lineRule="auto"/>
        <w:ind w:left="285" w:right="195"/>
      </w:pPr>
      <w:r>
        <w:t>SAJ30-1.2</w:t>
      </w:r>
      <w:r>
        <w:rPr>
          <w:spacing w:val="-4"/>
        </w:rPr>
        <w:t xml:space="preserve"> 型防坠安全器，当吊笼意外超速下降时可将吊笼平稳地制停在轨道架上，并切</w:t>
      </w:r>
      <w:r>
        <w:rPr>
          <w:spacing w:val="-5"/>
        </w:rPr>
        <w:t>断控制电源，确保人员和设备的安全。安全器的激发速度在出厂时都已调整正确，并打好</w:t>
      </w:r>
      <w:r>
        <w:rPr>
          <w:spacing w:val="-13"/>
        </w:rPr>
        <w:t xml:space="preserve">铅封，用户不得擅自打开安全器自行调整，以免发生问题，在安全器名牌上标有使用期限， </w:t>
      </w:r>
      <w:r>
        <w:rPr>
          <w:spacing w:val="-2"/>
        </w:rPr>
        <w:t>已达到使用期限后应交送厂家进行重新校验标定，以保证其有效性，否则产生的恶劣后果自负。</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8"/>
        <w:rPr>
          <w:sz w:val="26"/>
        </w:rPr>
      </w:pPr>
    </w:p>
    <w:p>
      <w:pPr>
        <w:pStyle w:val="5"/>
        <w:spacing w:before="74"/>
        <w:ind w:right="912"/>
        <w:jc w:val="center"/>
        <w:rPr>
          <w:rFonts w:ascii="Times New Roman" w:eastAsia="Times New Roman"/>
        </w:rPr>
      </w:pPr>
      <w:r>
        <w:drawing>
          <wp:anchor distT="0" distB="0" distL="0" distR="0" simplePos="0" relativeHeight="245892096" behindDoc="1" locked="0" layoutInCell="1" allowOverlap="1">
            <wp:simplePos x="0" y="0"/>
            <wp:positionH relativeFrom="page">
              <wp:posOffset>2124075</wp:posOffset>
            </wp:positionH>
            <wp:positionV relativeFrom="paragraph">
              <wp:posOffset>-2380615</wp:posOffset>
            </wp:positionV>
            <wp:extent cx="3429000" cy="246761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0" cstate="print"/>
                    <a:stretch>
                      <a:fillRect/>
                    </a:stretch>
                  </pic:blipFill>
                  <pic:spPr>
                    <a:xfrm>
                      <a:off x="0" y="0"/>
                      <a:ext cx="3429000" cy="2467355"/>
                    </a:xfrm>
                    <a:prstGeom prst="rect">
                      <a:avLst/>
                    </a:prstGeom>
                  </pic:spPr>
                </pic:pic>
              </a:graphicData>
            </a:graphic>
          </wp:anchor>
        </w:drawing>
      </w:r>
      <w:r>
        <w:t xml:space="preserve">图 </w:t>
      </w:r>
      <w:r>
        <w:rPr>
          <w:rFonts w:ascii="Times New Roman" w:eastAsia="Times New Roman"/>
        </w:rPr>
        <w:t>1</w:t>
      </w:r>
    </w:p>
    <w:p>
      <w:pPr>
        <w:pStyle w:val="5"/>
        <w:spacing w:before="161"/>
        <w:ind w:left="705"/>
      </w:pPr>
      <w:r>
        <w:rPr>
          <w:rFonts w:ascii="Times New Roman" w:eastAsia="Times New Roman"/>
        </w:rPr>
        <w:t>6</w:t>
      </w:r>
      <w:r>
        <w:t>、超载装置</w:t>
      </w:r>
    </w:p>
    <w:p>
      <w:pPr>
        <w:pStyle w:val="5"/>
        <w:spacing w:before="160" w:line="364" w:lineRule="auto"/>
        <w:ind w:left="285" w:right="315" w:firstLine="660"/>
      </w:pPr>
      <w:r>
        <w:t>超载保护装置安装在吊笼上、由传感销，起重量限制器组成。当吊笼超载时，警铃报警，吊笼不能启动。</w:t>
      </w:r>
    </w:p>
    <w:p>
      <w:pPr>
        <w:pStyle w:val="5"/>
        <w:spacing w:before="2"/>
        <w:ind w:left="765"/>
      </w:pPr>
      <w:r>
        <w:rPr>
          <w:rFonts w:ascii="Times New Roman" w:eastAsia="Times New Roman"/>
        </w:rPr>
        <w:t>7</w:t>
      </w:r>
      <w:r>
        <w:t>、升节机构（吊杆）</w:t>
      </w:r>
    </w:p>
    <w:p>
      <w:pPr>
        <w:pStyle w:val="5"/>
        <w:spacing w:before="160" w:line="364" w:lineRule="auto"/>
        <w:ind w:left="285" w:right="315" w:firstLine="420"/>
      </w:pPr>
      <w:r>
        <w:t>升节机构是用钢管为主体组成的简易起重安装设备。主杆插入吊笼顶上的转孔内，可以自由转动，在装、拆导轨架时用来起吊导轨架或附墙等零部件。</w:t>
      </w:r>
    </w:p>
    <w:p>
      <w:pPr>
        <w:pStyle w:val="5"/>
        <w:spacing w:before="7"/>
        <w:rPr>
          <w:sz w:val="14"/>
        </w:rPr>
      </w:pPr>
      <w:r>
        <mc:AlternateContent>
          <mc:Choice Requires="wpg">
            <w:drawing>
              <wp:anchor distT="0" distB="0" distL="0" distR="0" simplePos="0" relativeHeight="251660288" behindDoc="1" locked="0" layoutInCell="1" allowOverlap="1">
                <wp:simplePos x="0" y="0"/>
                <wp:positionH relativeFrom="page">
                  <wp:posOffset>862330</wp:posOffset>
                </wp:positionH>
                <wp:positionV relativeFrom="paragraph">
                  <wp:posOffset>143510</wp:posOffset>
                </wp:positionV>
                <wp:extent cx="5610225" cy="1099820"/>
                <wp:effectExtent l="0" t="635" r="9525" b="4445"/>
                <wp:wrapTopAndBottom/>
                <wp:docPr id="92" name="组合 4"/>
                <wp:cNvGraphicFramePr/>
                <a:graphic xmlns:a="http://schemas.openxmlformats.org/drawingml/2006/main">
                  <a:graphicData uri="http://schemas.microsoft.com/office/word/2010/wordprocessingGroup">
                    <wpg:wgp>
                      <wpg:cNvGrpSpPr/>
                      <wpg:grpSpPr>
                        <a:xfrm>
                          <a:off x="0" y="0"/>
                          <a:ext cx="5610225" cy="1099820"/>
                          <a:chOff x="1358" y="227"/>
                          <a:chExt cx="8835" cy="1732"/>
                        </a:xfrm>
                      </wpg:grpSpPr>
                      <pic:pic xmlns:pic="http://schemas.openxmlformats.org/drawingml/2006/picture">
                        <pic:nvPicPr>
                          <pic:cNvPr id="88" name="图片 5"/>
                          <pic:cNvPicPr>
                            <a:picLocks noChangeAspect="1"/>
                          </pic:cNvPicPr>
                        </pic:nvPicPr>
                        <pic:blipFill>
                          <a:blip r:embed="rId21"/>
                          <a:stretch>
                            <a:fillRect/>
                          </a:stretch>
                        </pic:blipFill>
                        <pic:spPr>
                          <a:xfrm>
                            <a:off x="1725" y="596"/>
                            <a:ext cx="1056" cy="1012"/>
                          </a:xfrm>
                          <a:prstGeom prst="rect">
                            <a:avLst/>
                          </a:prstGeom>
                          <a:noFill/>
                          <a:ln>
                            <a:noFill/>
                          </a:ln>
                        </pic:spPr>
                      </pic:pic>
                      <wps:wsp>
                        <wps:cNvPr id="90" name="文本框 6"/>
                        <wps:cNvSpPr txBox="1"/>
                        <wps:spPr>
                          <a:xfrm>
                            <a:off x="1365" y="233"/>
                            <a:ext cx="8820" cy="1717"/>
                          </a:xfrm>
                          <a:prstGeom prst="rect">
                            <a:avLst/>
                          </a:prstGeom>
                          <a:noFill/>
                          <a:ln w="9144" cap="flat" cmpd="sng">
                            <a:solidFill>
                              <a:srgbClr val="000000"/>
                            </a:solidFill>
                            <a:prstDash val="solid"/>
                            <a:miter/>
                            <a:headEnd type="none" w="med" len="med"/>
                            <a:tailEnd type="none" w="med" len="med"/>
                          </a:ln>
                        </wps:spPr>
                        <wps:txbx>
                          <w:txbxContent>
                            <w:p>
                              <w:pPr>
                                <w:spacing w:before="228" w:line="364" w:lineRule="auto"/>
                                <w:ind w:left="1792" w:right="2582" w:hanging="15"/>
                                <w:jc w:val="left"/>
                                <w:rPr>
                                  <w:sz w:val="24"/>
                                </w:rPr>
                              </w:pPr>
                              <w:r>
                                <w:rPr>
                                  <w:rFonts w:ascii="Times New Roman" w:eastAsia="Times New Roman"/>
                                  <w:sz w:val="24"/>
                                </w:rPr>
                                <w:t>a</w:t>
                              </w:r>
                              <w:r>
                                <w:rPr>
                                  <w:sz w:val="24"/>
                                </w:rPr>
                                <w:t xml:space="preserve">、吊杆的额定载重为 </w:t>
                              </w:r>
                              <w:r>
                                <w:rPr>
                                  <w:rFonts w:ascii="Times New Roman" w:eastAsia="Times New Roman"/>
                                  <w:sz w:val="24"/>
                                </w:rPr>
                                <w:t>200kg</w:t>
                              </w:r>
                              <w:r>
                                <w:rPr>
                                  <w:sz w:val="24"/>
                                </w:rPr>
                                <w:t xml:space="preserve">，严禁超载； </w:t>
                              </w:r>
                              <w:r>
                                <w:rPr>
                                  <w:rFonts w:ascii="Times New Roman" w:eastAsia="Times New Roman"/>
                                  <w:sz w:val="24"/>
                                </w:rPr>
                                <w:t>b</w:t>
                              </w:r>
                              <w:r>
                                <w:rPr>
                                  <w:sz w:val="24"/>
                                </w:rPr>
                                <w:t>、升降机运行时吊杆上严禁吊挂物件；</w:t>
                              </w:r>
                            </w:p>
                            <w:p>
                              <w:pPr>
                                <w:spacing w:before="1"/>
                                <w:ind w:left="1792" w:right="0" w:firstLine="0"/>
                                <w:jc w:val="left"/>
                                <w:rPr>
                                  <w:sz w:val="24"/>
                                </w:rPr>
                              </w:pPr>
                              <w:r>
                                <w:rPr>
                                  <w:rFonts w:ascii="Times New Roman" w:eastAsia="Times New Roman"/>
                                  <w:sz w:val="24"/>
                                </w:rPr>
                                <w:t>c</w:t>
                              </w:r>
                              <w:r>
                                <w:rPr>
                                  <w:sz w:val="24"/>
                                </w:rPr>
                                <w:t>、升降机完成安装和拆卸作业时，吊杆必须从吊笼顶部卸下。</w:t>
                              </w:r>
                            </w:p>
                          </w:txbxContent>
                        </wps:txbx>
                        <wps:bodyPr lIns="0" tIns="0" rIns="0" bIns="0" upright="1"/>
                      </wps:wsp>
                    </wpg:wgp>
                  </a:graphicData>
                </a:graphic>
              </wp:anchor>
            </w:drawing>
          </mc:Choice>
          <mc:Fallback>
            <w:pict>
              <v:group id="组合 4" o:spid="_x0000_s1026" o:spt="203" style="position:absolute;left:0pt;margin-left:67.9pt;margin-top:11.3pt;height:86.6pt;width:441.75pt;mso-position-horizontal-relative:page;mso-wrap-distance-bottom:0pt;mso-wrap-distance-top:0pt;z-index:-251656192;mso-width-relative:page;mso-height-relative:page;" coordorigin="1358,227" coordsize="8835,1732" o:gfxdata="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">
                <o:lock v:ext="edit" aspectratio="f"/>
                <v:shape id="图片 5" o:spid="_x0000_s1026" o:spt="75" type="#_x0000_t75" style="position:absolute;left:1725;top:596;height:1012;width:1056;" filled="f" o:preferrelative="t" stroked="f" coordsize="21600,21600" o:gfxdata="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SQE+ugAAANsA&#10;AAAPAAAAAAAAAAEAIAAAACIAAABkcnMvZG93bnJldi54bWxQSwECFAAUAAAACACHTuJAMy8FnjsA&#10;AAA5AAAAEAAAAAAAAAABACAAAAAJAQAAZHJzL3NoYXBleG1sLnhtbFBLBQYAAAAABgAGAFsBAACz&#10;AwAAAAA=&#10;">
                  <v:fill on="f" focussize="0,0"/>
                  <v:stroke on="f"/>
                  <v:imagedata r:id="rId21" o:title=""/>
                  <o:lock v:ext="edit" aspectratio="t"/>
                </v:shape>
                <v:shape id="文本框 6" o:spid="_x0000_s1026" o:spt="202" type="#_x0000_t202" style="position:absolute;left:1365;top:233;height:1717;width:8820;" filled="f" stroked="t" coordsize="21600,21600" o:gfxdata="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0aNybsAAADb&#10;AAAADwAAAAAAAAABACAAAAAiAAAAZHJzL2Rvd25yZXYueG1sUEsBAhQAFAAAAAgAh07iQDMvBZ47&#10;AAAAOQAAABAAAAAAAAAAAQAgAAAACgEAAGRycy9zaGFwZXhtbC54bWxQSwUGAAAAAAYABgBbAQAA&#10;tAMAAAAA&#10;">
                  <v:fill on="f" focussize="0,0"/>
                  <v:stroke weight="0.72pt" color="#000000" joinstyle="miter"/>
                  <v:imagedata o:title=""/>
                  <o:lock v:ext="edit" aspectratio="f"/>
                  <v:textbox inset="0mm,0mm,0mm,0mm">
                    <w:txbxContent>
                      <w:p>
                        <w:pPr>
                          <w:spacing w:before="228" w:line="364" w:lineRule="auto"/>
                          <w:ind w:left="1792" w:right="2582" w:hanging="15"/>
                          <w:jc w:val="left"/>
                          <w:rPr>
                            <w:sz w:val="24"/>
                          </w:rPr>
                        </w:pPr>
                        <w:r>
                          <w:rPr>
                            <w:rFonts w:ascii="Times New Roman" w:eastAsia="Times New Roman"/>
                            <w:sz w:val="24"/>
                          </w:rPr>
                          <w:t>a</w:t>
                        </w:r>
                        <w:r>
                          <w:rPr>
                            <w:sz w:val="24"/>
                          </w:rPr>
                          <w:t xml:space="preserve">、吊杆的额定载重为 </w:t>
                        </w:r>
                        <w:r>
                          <w:rPr>
                            <w:rFonts w:ascii="Times New Roman" w:eastAsia="Times New Roman"/>
                            <w:sz w:val="24"/>
                          </w:rPr>
                          <w:t>200kg</w:t>
                        </w:r>
                        <w:r>
                          <w:rPr>
                            <w:sz w:val="24"/>
                          </w:rPr>
                          <w:t xml:space="preserve">，严禁超载； </w:t>
                        </w:r>
                        <w:r>
                          <w:rPr>
                            <w:rFonts w:ascii="Times New Roman" w:eastAsia="Times New Roman"/>
                            <w:sz w:val="24"/>
                          </w:rPr>
                          <w:t>b</w:t>
                        </w:r>
                        <w:r>
                          <w:rPr>
                            <w:sz w:val="24"/>
                          </w:rPr>
                          <w:t>、升降机运行时吊杆上严禁吊挂物件；</w:t>
                        </w:r>
                      </w:p>
                      <w:p>
                        <w:pPr>
                          <w:spacing w:before="1"/>
                          <w:ind w:left="1792" w:right="0" w:firstLine="0"/>
                          <w:jc w:val="left"/>
                          <w:rPr>
                            <w:sz w:val="24"/>
                          </w:rPr>
                        </w:pPr>
                        <w:r>
                          <w:rPr>
                            <w:rFonts w:ascii="Times New Roman" w:eastAsia="Times New Roman"/>
                            <w:sz w:val="24"/>
                          </w:rPr>
                          <w:t>c</w:t>
                        </w:r>
                        <w:r>
                          <w:rPr>
                            <w:sz w:val="24"/>
                          </w:rPr>
                          <w:t>、升降机完成安装和拆卸作业时，吊杆必须从吊笼顶部卸下。</w:t>
                        </w:r>
                      </w:p>
                    </w:txbxContent>
                  </v:textbox>
                </v:shape>
                <w10:wrap type="topAndBottom"/>
              </v:group>
            </w:pict>
          </mc:Fallback>
        </mc:AlternateContent>
      </w:r>
    </w:p>
    <w:p>
      <w:pPr>
        <w:pStyle w:val="5"/>
        <w:spacing w:before="10"/>
        <w:rPr>
          <w:sz w:val="21"/>
        </w:rPr>
      </w:pPr>
    </w:p>
    <w:p>
      <w:pPr>
        <w:pStyle w:val="5"/>
        <w:spacing w:before="74"/>
        <w:ind w:left="765"/>
      </w:pPr>
      <w:r>
        <w:rPr>
          <w:rFonts w:ascii="Times New Roman" w:eastAsia="Times New Roman"/>
        </w:rPr>
        <w:t>8</w:t>
      </w:r>
      <w:r>
        <w:t>、电气控制系统</w:t>
      </w:r>
    </w:p>
    <w:p>
      <w:pPr>
        <w:pStyle w:val="5"/>
        <w:spacing w:before="161" w:line="364" w:lineRule="auto"/>
        <w:ind w:left="285" w:right="312" w:firstLine="420"/>
        <w:jc w:val="both"/>
      </w:pPr>
      <w:r>
        <w:rPr>
          <w:spacing w:val="-1"/>
        </w:rPr>
        <w:t>电气控制系统是升降机的机械指挥部分，升降机的所有动作都是由电气控制系统来指</w:t>
      </w:r>
      <w:r>
        <w:rPr>
          <w:spacing w:val="-3"/>
        </w:rPr>
        <w:t>挥的，由电路里设置的各种安全开关及其它控制器件组成，包括上电气箱、下电气箱、操</w:t>
      </w:r>
      <w:r>
        <w:t>纵台及主控制电缆等。</w:t>
      </w:r>
    </w:p>
    <w:p>
      <w:pPr>
        <w:pStyle w:val="5"/>
        <w:spacing w:before="2" w:line="364" w:lineRule="auto"/>
        <w:ind w:left="285" w:right="315" w:firstLine="420"/>
      </w:pPr>
      <w:r>
        <w:t>为了使用户方便施工和停层正确，特设摄像头和电视监控系统，使操作人员在地面可以直接从屏幕上监视到楼层和货物的运输过程。客户可根据实际需求加装。</w:t>
      </w:r>
    </w:p>
    <w:p>
      <w:pPr>
        <w:spacing w:after="0" w:line="364" w:lineRule="auto"/>
        <w:sectPr>
          <w:pgSz w:w="11910" w:h="16840"/>
          <w:pgMar w:top="1080" w:right="880" w:bottom="740" w:left="1080" w:header="644" w:footer="545" w:gutter="0"/>
        </w:sectPr>
      </w:pPr>
    </w:p>
    <w:p>
      <w:pPr>
        <w:pStyle w:val="5"/>
        <w:spacing w:before="3"/>
        <w:rPr>
          <w:sz w:val="12"/>
        </w:rPr>
      </w:pPr>
    </w:p>
    <w:p>
      <w:pPr>
        <w:pStyle w:val="5"/>
        <w:spacing w:before="74"/>
        <w:ind w:left="765"/>
      </w:pPr>
      <w:r>
        <w:rPr>
          <w:rFonts w:ascii="Times New Roman" w:eastAsia="Times New Roman"/>
        </w:rPr>
        <w:t>9</w:t>
      </w:r>
      <w:r>
        <w:t>、电缆导架与电缆筒</w:t>
      </w:r>
    </w:p>
    <w:p>
      <w:pPr>
        <w:pStyle w:val="5"/>
        <w:spacing w:before="160" w:line="364" w:lineRule="auto"/>
        <w:ind w:left="285" w:right="297" w:firstLine="480"/>
        <w:jc w:val="both"/>
      </w:pPr>
      <w:r>
        <w:t>电缆导架：电缆导架是为了保护电缆而设置的，当升降机运行时保证电缆处于电缆导架的护圈之内，电缆导架可以防止吊笼在运行过程中电缆与附近其它设备缠绕发生危险。安装电缆导架时，应确保电缆臂及主电缆能够顺利地穿过电缆导架上的护圈。</w:t>
      </w:r>
    </w:p>
    <w:p>
      <w:pPr>
        <w:pStyle w:val="5"/>
        <w:spacing w:before="2" w:line="364" w:lineRule="auto"/>
        <w:ind w:left="285" w:right="307" w:firstLine="420"/>
        <w:jc w:val="both"/>
      </w:pPr>
      <w:r>
        <w:drawing>
          <wp:anchor distT="0" distB="0" distL="0" distR="0" simplePos="0" relativeHeight="245893120" behindDoc="1" locked="0" layoutInCell="1" allowOverlap="1">
            <wp:simplePos x="0" y="0"/>
            <wp:positionH relativeFrom="page">
              <wp:posOffset>2238375</wp:posOffset>
            </wp:positionH>
            <wp:positionV relativeFrom="paragraph">
              <wp:posOffset>742950</wp:posOffset>
            </wp:positionV>
            <wp:extent cx="3474720" cy="6813550"/>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22" cstate="print"/>
                    <a:stretch>
                      <a:fillRect/>
                    </a:stretch>
                  </pic:blipFill>
                  <pic:spPr>
                    <a:xfrm>
                      <a:off x="0" y="0"/>
                      <a:ext cx="3474720" cy="6813804"/>
                    </a:xfrm>
                    <a:prstGeom prst="rect">
                      <a:avLst/>
                    </a:prstGeom>
                  </pic:spPr>
                </pic:pic>
              </a:graphicData>
            </a:graphic>
          </wp:anchor>
        </w:drawing>
      </w:r>
      <w:r>
        <w:t>电缆筒：电缆筒是用来收放主电缆的部件。当吊笼向上运行时，吊笼带动电缆卷筒内</w:t>
      </w:r>
      <w:r>
        <w:rPr>
          <w:spacing w:val="-2"/>
        </w:rPr>
        <w:t>的主电缆向上运行，当吊笼向下运行时，主电缆缓缓收入电缆卷筒内，防止主电缆散落在</w:t>
      </w:r>
      <w:r>
        <w:t>地上被轧坏发生危险。</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3"/>
      </w:pPr>
    </w:p>
    <w:p>
      <w:pPr>
        <w:pStyle w:val="5"/>
        <w:ind w:left="2523" w:right="1938"/>
        <w:jc w:val="center"/>
      </w:pPr>
      <w:r>
        <w:t>施工升降机示意图</w:t>
      </w:r>
    </w:p>
    <w:p>
      <w:pPr>
        <w:spacing w:after="0"/>
        <w:jc w:val="center"/>
        <w:sectPr>
          <w:pgSz w:w="11910" w:h="16840"/>
          <w:pgMar w:top="1080" w:right="880" w:bottom="740" w:left="1080" w:header="644" w:footer="545" w:gutter="0"/>
        </w:sectPr>
      </w:pPr>
    </w:p>
    <w:p>
      <w:pPr>
        <w:pStyle w:val="5"/>
        <w:spacing w:before="4"/>
        <w:rPr>
          <w:sz w:val="14"/>
        </w:rPr>
      </w:pPr>
    </w:p>
    <w:p>
      <w:pPr>
        <w:pStyle w:val="2"/>
        <w:ind w:right="31"/>
      </w:pPr>
      <w:bookmarkStart w:id="3" w:name="_TOC_250011"/>
      <w:bookmarkEnd w:id="3"/>
      <w:r>
        <w:t>四、技术性能参数</w:t>
      </w:r>
    </w:p>
    <w:p>
      <w:pPr>
        <w:pStyle w:val="5"/>
        <w:rPr>
          <w:sz w:val="20"/>
        </w:rPr>
      </w:pPr>
    </w:p>
    <w:p>
      <w:pPr>
        <w:pStyle w:val="5"/>
        <w:rPr>
          <w:sz w:val="20"/>
        </w:rPr>
      </w:pPr>
    </w:p>
    <w:p>
      <w:pPr>
        <w:pStyle w:val="5"/>
        <w:rPr>
          <w:sz w:val="15"/>
        </w:rPr>
      </w:pPr>
    </w:p>
    <w:tbl>
      <w:tblPr>
        <w:tblStyle w:val="8"/>
        <w:tblW w:w="0" w:type="auto"/>
        <w:tblInd w:w="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19"/>
        <w:gridCol w:w="1783"/>
        <w:gridCol w:w="1365"/>
        <w:gridCol w:w="1837"/>
        <w:gridCol w:w="20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202" w:type="dxa"/>
            <w:gridSpan w:val="2"/>
          </w:tcPr>
          <w:p>
            <w:pPr>
              <w:pStyle w:val="12"/>
              <w:spacing w:before="104"/>
              <w:ind w:left="1514" w:right="1512"/>
              <w:jc w:val="center"/>
              <w:rPr>
                <w:sz w:val="32"/>
              </w:rPr>
            </w:pPr>
            <w:r>
              <w:rPr>
                <w:sz w:val="32"/>
              </w:rPr>
              <w:t>项目</w:t>
            </w:r>
          </w:p>
        </w:tc>
        <w:tc>
          <w:tcPr>
            <w:tcW w:w="1365" w:type="dxa"/>
          </w:tcPr>
          <w:p>
            <w:pPr>
              <w:pStyle w:val="12"/>
              <w:spacing w:before="104"/>
              <w:ind w:left="188" w:right="185"/>
              <w:jc w:val="center"/>
              <w:rPr>
                <w:sz w:val="32"/>
              </w:rPr>
            </w:pPr>
            <w:r>
              <w:rPr>
                <w:sz w:val="32"/>
              </w:rPr>
              <w:t>单位</w:t>
            </w:r>
          </w:p>
        </w:tc>
        <w:tc>
          <w:tcPr>
            <w:tcW w:w="3861" w:type="dxa"/>
            <w:gridSpan w:val="2"/>
          </w:tcPr>
          <w:p>
            <w:pPr>
              <w:pStyle w:val="12"/>
              <w:spacing w:before="104"/>
              <w:ind w:left="1309" w:right="1304"/>
              <w:jc w:val="center"/>
              <w:rPr>
                <w:sz w:val="32"/>
              </w:rPr>
            </w:pPr>
            <w:r>
              <w:rPr>
                <w:sz w:val="32"/>
              </w:rPr>
              <w:t>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4202" w:type="dxa"/>
            <w:gridSpan w:val="2"/>
          </w:tcPr>
          <w:p>
            <w:pPr>
              <w:pStyle w:val="12"/>
              <w:spacing w:before="132"/>
              <w:ind w:left="1399"/>
              <w:rPr>
                <w:sz w:val="28"/>
              </w:rPr>
            </w:pPr>
            <w:r>
              <w:rPr>
                <w:sz w:val="28"/>
              </w:rPr>
              <w:t>额定载重量</w:t>
            </w:r>
          </w:p>
        </w:tc>
        <w:tc>
          <w:tcPr>
            <w:tcW w:w="1365" w:type="dxa"/>
          </w:tcPr>
          <w:p>
            <w:pPr>
              <w:pStyle w:val="12"/>
              <w:spacing w:before="146"/>
              <w:ind w:left="191" w:right="185"/>
              <w:jc w:val="center"/>
              <w:rPr>
                <w:rFonts w:ascii="Times New Roman"/>
                <w:sz w:val="28"/>
              </w:rPr>
            </w:pPr>
            <w:r>
              <w:rPr>
                <w:rFonts w:ascii="Times New Roman"/>
                <w:sz w:val="28"/>
              </w:rPr>
              <w:t>kg</w:t>
            </w:r>
          </w:p>
        </w:tc>
        <w:tc>
          <w:tcPr>
            <w:tcW w:w="1837" w:type="dxa"/>
          </w:tcPr>
          <w:p>
            <w:pPr>
              <w:pStyle w:val="12"/>
              <w:spacing w:before="132"/>
              <w:ind w:left="124" w:right="116"/>
              <w:jc w:val="center"/>
              <w:rPr>
                <w:rFonts w:ascii="Times New Roman" w:hAnsi="Times New Roman" w:eastAsia="Times New Roman"/>
                <w:sz w:val="28"/>
              </w:rPr>
            </w:pPr>
            <w:r>
              <w:rPr>
                <w:sz w:val="28"/>
              </w:rPr>
              <w:t xml:space="preserve">双笼 </w:t>
            </w:r>
            <w:r>
              <w:rPr>
                <w:rFonts w:ascii="Times New Roman" w:hAnsi="Times New Roman" w:eastAsia="Times New Roman"/>
                <w:sz w:val="28"/>
              </w:rPr>
              <w:t>1000</w:t>
            </w:r>
            <w:r>
              <w:rPr>
                <w:sz w:val="28"/>
              </w:rPr>
              <w:t>×</w:t>
            </w:r>
            <w:r>
              <w:rPr>
                <w:rFonts w:ascii="Times New Roman" w:hAnsi="Times New Roman" w:eastAsia="Times New Roman"/>
                <w:sz w:val="28"/>
              </w:rPr>
              <w:t>2</w:t>
            </w:r>
          </w:p>
        </w:tc>
        <w:tc>
          <w:tcPr>
            <w:tcW w:w="2024" w:type="dxa"/>
          </w:tcPr>
          <w:p>
            <w:pPr>
              <w:pStyle w:val="12"/>
              <w:spacing w:before="132"/>
              <w:ind w:left="295" w:right="285"/>
              <w:jc w:val="center"/>
              <w:rPr>
                <w:rFonts w:ascii="Times New Roman" w:eastAsia="Times New Roman"/>
                <w:sz w:val="28"/>
              </w:rPr>
            </w:pPr>
            <w:r>
              <w:rPr>
                <w:sz w:val="28"/>
              </w:rPr>
              <w:t xml:space="preserve">单笼 </w:t>
            </w:r>
            <w:r>
              <w:rPr>
                <w:rFonts w:ascii="Times New Roman" w:eastAsia="Times New Roman"/>
                <w:sz w:val="28"/>
              </w:rPr>
              <w:t>1000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4202" w:type="dxa"/>
            <w:gridSpan w:val="2"/>
          </w:tcPr>
          <w:p>
            <w:pPr>
              <w:pStyle w:val="12"/>
              <w:spacing w:before="132"/>
              <w:ind w:left="1259"/>
              <w:rPr>
                <w:sz w:val="28"/>
              </w:rPr>
            </w:pPr>
            <w:r>
              <w:rPr>
                <w:sz w:val="28"/>
              </w:rPr>
              <w:t>额定提升速度</w:t>
            </w:r>
          </w:p>
        </w:tc>
        <w:tc>
          <w:tcPr>
            <w:tcW w:w="1365" w:type="dxa"/>
          </w:tcPr>
          <w:p>
            <w:pPr>
              <w:pStyle w:val="12"/>
              <w:spacing w:before="132"/>
              <w:ind w:left="196" w:right="185"/>
              <w:jc w:val="center"/>
              <w:rPr>
                <w:rFonts w:ascii="Times New Roman" w:eastAsia="Times New Roman"/>
                <w:sz w:val="28"/>
              </w:rPr>
            </w:pPr>
            <w:r>
              <w:rPr>
                <w:rFonts w:ascii="Times New Roman" w:eastAsia="Times New Roman"/>
                <w:sz w:val="28"/>
              </w:rPr>
              <w:t>m</w:t>
            </w:r>
            <w:r>
              <w:rPr>
                <w:sz w:val="28"/>
              </w:rPr>
              <w:t>／</w:t>
            </w:r>
            <w:r>
              <w:rPr>
                <w:rFonts w:ascii="Times New Roman" w:eastAsia="Times New Roman"/>
                <w:sz w:val="28"/>
              </w:rPr>
              <w:t>min</w:t>
            </w:r>
          </w:p>
        </w:tc>
        <w:tc>
          <w:tcPr>
            <w:tcW w:w="3861" w:type="dxa"/>
            <w:gridSpan w:val="2"/>
          </w:tcPr>
          <w:p>
            <w:pPr>
              <w:pStyle w:val="12"/>
              <w:spacing w:before="146"/>
              <w:ind w:left="1316" w:right="1170"/>
              <w:jc w:val="center"/>
              <w:rPr>
                <w:rFonts w:ascii="Times New Roman"/>
                <w:sz w:val="28"/>
              </w:rPr>
            </w:pPr>
            <w:r>
              <w:rPr>
                <w:rFonts w:ascii="Times New Roman"/>
                <w:sz w:val="28"/>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202" w:type="dxa"/>
            <w:gridSpan w:val="2"/>
          </w:tcPr>
          <w:p>
            <w:pPr>
              <w:pStyle w:val="12"/>
              <w:spacing w:before="132"/>
              <w:ind w:left="1259"/>
              <w:rPr>
                <w:sz w:val="28"/>
              </w:rPr>
            </w:pPr>
            <w:r>
              <w:rPr>
                <w:sz w:val="28"/>
              </w:rPr>
              <w:t>最大提升高度</w:t>
            </w:r>
          </w:p>
        </w:tc>
        <w:tc>
          <w:tcPr>
            <w:tcW w:w="1365" w:type="dxa"/>
          </w:tcPr>
          <w:p>
            <w:pPr>
              <w:pStyle w:val="12"/>
              <w:spacing w:before="146"/>
              <w:ind w:left="11"/>
              <w:jc w:val="center"/>
              <w:rPr>
                <w:rFonts w:ascii="Times New Roman"/>
                <w:sz w:val="28"/>
              </w:rPr>
            </w:pPr>
            <w:r>
              <w:rPr>
                <w:rFonts w:ascii="Times New Roman"/>
                <w:w w:val="100"/>
                <w:sz w:val="28"/>
              </w:rPr>
              <w:t>m</w:t>
            </w:r>
          </w:p>
        </w:tc>
        <w:tc>
          <w:tcPr>
            <w:tcW w:w="3861" w:type="dxa"/>
            <w:gridSpan w:val="2"/>
          </w:tcPr>
          <w:p>
            <w:pPr>
              <w:pStyle w:val="12"/>
              <w:spacing w:before="146"/>
              <w:ind w:left="1311" w:right="1304"/>
              <w:jc w:val="center"/>
              <w:rPr>
                <w:rFonts w:ascii="Times New Roman"/>
                <w:sz w:val="28"/>
              </w:rPr>
            </w:pPr>
            <w:r>
              <w:rPr>
                <w:rFonts w:ascii="Times New Roman"/>
                <w:sz w:val="28"/>
              </w:rPr>
              <w:t>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202" w:type="dxa"/>
            <w:gridSpan w:val="2"/>
            <w:vMerge w:val="restart"/>
            <w:vAlign w:val="center"/>
          </w:tcPr>
          <w:p>
            <w:pPr>
              <w:pStyle w:val="12"/>
              <w:spacing w:before="132"/>
              <w:ind w:left="280"/>
              <w:rPr>
                <w:sz w:val="28"/>
              </w:rPr>
            </w:pPr>
            <w:r>
              <w:rPr>
                <w:sz w:val="28"/>
              </w:rPr>
              <w:t>吊笼内净尺寸（长×宽×高）</w:t>
            </w:r>
          </w:p>
        </w:tc>
        <w:tc>
          <w:tcPr>
            <w:tcW w:w="1365" w:type="dxa"/>
            <w:vMerge w:val="restart"/>
            <w:vAlign w:val="center"/>
          </w:tcPr>
          <w:p>
            <w:pPr>
              <w:pStyle w:val="12"/>
              <w:spacing w:before="146"/>
              <w:ind w:left="11"/>
              <w:jc w:val="center"/>
              <w:rPr>
                <w:rFonts w:ascii="Times New Roman"/>
                <w:sz w:val="28"/>
              </w:rPr>
            </w:pPr>
            <w:r>
              <w:rPr>
                <w:rFonts w:ascii="Times New Roman"/>
                <w:w w:val="100"/>
                <w:sz w:val="28"/>
              </w:rPr>
              <w:t>m</w:t>
            </w:r>
          </w:p>
        </w:tc>
        <w:tc>
          <w:tcPr>
            <w:tcW w:w="1837" w:type="dxa"/>
          </w:tcPr>
          <w:p>
            <w:pPr>
              <w:pStyle w:val="12"/>
              <w:spacing w:before="132"/>
              <w:ind w:left="124" w:right="114"/>
              <w:jc w:val="center"/>
              <w:rPr>
                <w:rFonts w:ascii="Times New Roman" w:hAnsi="Times New Roman"/>
                <w:sz w:val="28"/>
              </w:rPr>
            </w:pPr>
            <w:r>
              <w:rPr>
                <w:rFonts w:ascii="Times New Roman" w:hAnsi="Times New Roman"/>
                <w:sz w:val="28"/>
              </w:rPr>
              <w:t>3</w:t>
            </w:r>
            <w:r>
              <w:rPr>
                <w:sz w:val="28"/>
              </w:rPr>
              <w:t>×</w:t>
            </w:r>
            <w:r>
              <w:rPr>
                <w:rFonts w:ascii="Times New Roman" w:hAnsi="Times New Roman"/>
                <w:sz w:val="28"/>
              </w:rPr>
              <w:t>1.5</w:t>
            </w:r>
            <w:r>
              <w:rPr>
                <w:sz w:val="28"/>
              </w:rPr>
              <w:t>×</w:t>
            </w:r>
            <w:r>
              <w:rPr>
                <w:rFonts w:ascii="Times New Roman" w:hAnsi="Times New Roman"/>
                <w:sz w:val="28"/>
              </w:rPr>
              <w:t>2</w:t>
            </w:r>
          </w:p>
        </w:tc>
        <w:tc>
          <w:tcPr>
            <w:tcW w:w="2024" w:type="dxa"/>
          </w:tcPr>
          <w:p>
            <w:pPr>
              <w:pStyle w:val="12"/>
              <w:spacing w:before="132"/>
              <w:ind w:left="293" w:right="285"/>
              <w:jc w:val="center"/>
              <w:rPr>
                <w:rFonts w:ascii="Times New Roman" w:hAnsi="Times New Roman"/>
                <w:sz w:val="28"/>
              </w:rPr>
            </w:pPr>
            <w:r>
              <w:rPr>
                <w:rFonts w:ascii="Times New Roman" w:hAnsi="Times New Roman"/>
                <w:sz w:val="28"/>
              </w:rPr>
              <w:t>3</w:t>
            </w:r>
            <w:r>
              <w:rPr>
                <w:sz w:val="28"/>
              </w:rPr>
              <w:t>×</w:t>
            </w:r>
            <w:r>
              <w:rPr>
                <w:rFonts w:ascii="Times New Roman" w:hAnsi="Times New Roman"/>
                <w:sz w:val="28"/>
              </w:rPr>
              <w:t>1.5</w:t>
            </w:r>
            <w:r>
              <w:rPr>
                <w:sz w:val="28"/>
              </w:rPr>
              <w:t>×</w:t>
            </w:r>
            <w:r>
              <w:rPr>
                <w:rFonts w:ascii="Times New Roman" w:hAnsi="Times New Roman"/>
                <w:sz w:val="28"/>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202" w:type="dxa"/>
            <w:gridSpan w:val="2"/>
            <w:vMerge w:val="continue"/>
          </w:tcPr>
          <w:p>
            <w:pPr>
              <w:pStyle w:val="12"/>
              <w:spacing w:before="132"/>
              <w:ind w:left="280"/>
              <w:rPr>
                <w:sz w:val="28"/>
              </w:rPr>
            </w:pPr>
          </w:p>
        </w:tc>
        <w:tc>
          <w:tcPr>
            <w:tcW w:w="1365" w:type="dxa"/>
            <w:vMerge w:val="continue"/>
          </w:tcPr>
          <w:p>
            <w:pPr>
              <w:pStyle w:val="12"/>
              <w:spacing w:before="146"/>
              <w:ind w:left="11"/>
              <w:jc w:val="center"/>
              <w:rPr>
                <w:rFonts w:ascii="Times New Roman"/>
                <w:w w:val="100"/>
                <w:sz w:val="28"/>
              </w:rPr>
            </w:pPr>
          </w:p>
        </w:tc>
        <w:tc>
          <w:tcPr>
            <w:tcW w:w="1837" w:type="dxa"/>
          </w:tcPr>
          <w:p>
            <w:pPr>
              <w:pStyle w:val="12"/>
              <w:spacing w:before="132"/>
              <w:ind w:left="124" w:right="114"/>
              <w:jc w:val="center"/>
              <w:rPr>
                <w:rFonts w:hint="default" w:ascii="Times New Roman" w:hAnsi="Times New Roman" w:eastAsia="宋体"/>
                <w:sz w:val="28"/>
                <w:lang w:val="en-US" w:eastAsia="zh-CN"/>
              </w:rPr>
            </w:pPr>
            <w:r>
              <w:rPr>
                <w:rFonts w:hint="eastAsia" w:ascii="Times New Roman" w:hAnsi="Times New Roman"/>
                <w:sz w:val="28"/>
                <w:lang w:val="en-US" w:eastAsia="zh-CN"/>
              </w:rPr>
              <w:t>3</w:t>
            </w:r>
            <w:r>
              <w:rPr>
                <w:sz w:val="28"/>
              </w:rPr>
              <w:t>×</w:t>
            </w:r>
            <w:r>
              <w:rPr>
                <w:rFonts w:hint="eastAsia" w:ascii="Times New Roman" w:hAnsi="Times New Roman"/>
                <w:sz w:val="28"/>
                <w:lang w:val="en-US" w:eastAsia="zh-CN"/>
              </w:rPr>
              <w:t>1.35</w:t>
            </w:r>
            <w:r>
              <w:rPr>
                <w:sz w:val="28"/>
              </w:rPr>
              <w:t>×</w:t>
            </w:r>
            <w:r>
              <w:rPr>
                <w:rFonts w:hint="eastAsia" w:ascii="Times New Roman" w:hAnsi="Times New Roman"/>
                <w:sz w:val="28"/>
                <w:lang w:val="en-US" w:eastAsia="zh-CN"/>
              </w:rPr>
              <w:t>2</w:t>
            </w:r>
          </w:p>
        </w:tc>
        <w:tc>
          <w:tcPr>
            <w:tcW w:w="2024" w:type="dxa"/>
          </w:tcPr>
          <w:p>
            <w:pPr>
              <w:pStyle w:val="12"/>
              <w:spacing w:before="132"/>
              <w:ind w:right="285" w:firstLine="280" w:firstLineChars="100"/>
              <w:jc w:val="both"/>
              <w:rPr>
                <w:rFonts w:ascii="Times New Roman" w:hAnsi="Times New Roman"/>
                <w:sz w:val="28"/>
              </w:rPr>
            </w:pPr>
            <w:r>
              <w:rPr>
                <w:rFonts w:hint="eastAsia" w:ascii="Times New Roman" w:hAnsi="Times New Roman"/>
                <w:sz w:val="28"/>
                <w:lang w:val="en-US" w:eastAsia="zh-CN"/>
              </w:rPr>
              <w:t>3</w:t>
            </w:r>
            <w:r>
              <w:rPr>
                <w:sz w:val="28"/>
              </w:rPr>
              <w:t>×</w:t>
            </w:r>
            <w:r>
              <w:rPr>
                <w:rFonts w:hint="eastAsia" w:ascii="Times New Roman" w:hAnsi="Times New Roman"/>
                <w:sz w:val="28"/>
                <w:lang w:val="en-US" w:eastAsia="zh-CN"/>
              </w:rPr>
              <w:t>1.35</w:t>
            </w:r>
            <w:r>
              <w:rPr>
                <w:sz w:val="28"/>
              </w:rPr>
              <w:t>×</w:t>
            </w:r>
            <w:r>
              <w:rPr>
                <w:rFonts w:hint="eastAsia" w:ascii="Times New Roman" w:hAnsi="Times New Roman"/>
                <w:sz w:val="28"/>
                <w:lang w:val="en-US" w:eastAsia="zh-C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202" w:type="dxa"/>
            <w:gridSpan w:val="2"/>
          </w:tcPr>
          <w:p>
            <w:pPr>
              <w:pStyle w:val="12"/>
              <w:spacing w:before="132"/>
              <w:ind w:left="559"/>
              <w:rPr>
                <w:sz w:val="28"/>
              </w:rPr>
            </w:pPr>
            <w:r>
              <w:rPr>
                <w:sz w:val="28"/>
              </w:rPr>
              <w:t>吊笼自重（含驱动装置）</w:t>
            </w:r>
          </w:p>
        </w:tc>
        <w:tc>
          <w:tcPr>
            <w:tcW w:w="1365" w:type="dxa"/>
          </w:tcPr>
          <w:p>
            <w:pPr>
              <w:pStyle w:val="12"/>
              <w:spacing w:before="146"/>
              <w:ind w:left="191" w:right="185"/>
              <w:jc w:val="center"/>
              <w:rPr>
                <w:rFonts w:ascii="Times New Roman"/>
                <w:sz w:val="28"/>
              </w:rPr>
            </w:pPr>
            <w:r>
              <w:rPr>
                <w:rFonts w:ascii="Times New Roman"/>
                <w:sz w:val="28"/>
              </w:rPr>
              <w:t>kg</w:t>
            </w:r>
          </w:p>
        </w:tc>
        <w:tc>
          <w:tcPr>
            <w:tcW w:w="1837" w:type="dxa"/>
          </w:tcPr>
          <w:p>
            <w:pPr>
              <w:pStyle w:val="12"/>
              <w:spacing w:before="132"/>
              <w:ind w:left="124" w:right="114"/>
              <w:jc w:val="center"/>
              <w:rPr>
                <w:rFonts w:ascii="Times New Roman" w:hAnsi="Times New Roman"/>
                <w:sz w:val="28"/>
              </w:rPr>
            </w:pPr>
            <w:r>
              <w:rPr>
                <w:rFonts w:ascii="Times New Roman" w:hAnsi="Times New Roman"/>
                <w:sz w:val="28"/>
              </w:rPr>
              <w:t>1077</w:t>
            </w:r>
            <w:r>
              <w:rPr>
                <w:sz w:val="28"/>
              </w:rPr>
              <w:t>×</w:t>
            </w:r>
            <w:r>
              <w:rPr>
                <w:rFonts w:ascii="Times New Roman" w:hAnsi="Times New Roman"/>
                <w:sz w:val="28"/>
              </w:rPr>
              <w:t>2</w:t>
            </w:r>
          </w:p>
        </w:tc>
        <w:tc>
          <w:tcPr>
            <w:tcW w:w="2024" w:type="dxa"/>
          </w:tcPr>
          <w:p>
            <w:pPr>
              <w:pStyle w:val="12"/>
              <w:spacing w:before="146"/>
              <w:ind w:left="292" w:right="285"/>
              <w:jc w:val="center"/>
              <w:rPr>
                <w:rFonts w:ascii="Times New Roman"/>
                <w:sz w:val="28"/>
              </w:rPr>
            </w:pPr>
            <w:r>
              <w:rPr>
                <w:rFonts w:ascii="Times New Roman"/>
                <w:sz w:val="28"/>
              </w:rPr>
              <w:t>1077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202" w:type="dxa"/>
            <w:gridSpan w:val="2"/>
          </w:tcPr>
          <w:p>
            <w:pPr>
              <w:pStyle w:val="12"/>
              <w:spacing w:before="132"/>
              <w:ind w:left="839"/>
              <w:rPr>
                <w:sz w:val="28"/>
              </w:rPr>
            </w:pPr>
            <w:r>
              <w:rPr>
                <w:sz w:val="28"/>
              </w:rPr>
              <w:t>安装吊杆额定起重量</w:t>
            </w:r>
          </w:p>
        </w:tc>
        <w:tc>
          <w:tcPr>
            <w:tcW w:w="1365" w:type="dxa"/>
          </w:tcPr>
          <w:p>
            <w:pPr>
              <w:pStyle w:val="12"/>
              <w:spacing w:before="146"/>
              <w:ind w:left="191" w:right="185"/>
              <w:jc w:val="center"/>
              <w:rPr>
                <w:rFonts w:ascii="Times New Roman"/>
                <w:sz w:val="28"/>
              </w:rPr>
            </w:pPr>
            <w:r>
              <w:rPr>
                <w:rFonts w:ascii="Times New Roman"/>
                <w:sz w:val="28"/>
              </w:rPr>
              <w:t>kg</w:t>
            </w:r>
          </w:p>
        </w:tc>
        <w:tc>
          <w:tcPr>
            <w:tcW w:w="3861" w:type="dxa"/>
            <w:gridSpan w:val="2"/>
          </w:tcPr>
          <w:p>
            <w:pPr>
              <w:pStyle w:val="12"/>
              <w:spacing w:before="146"/>
              <w:ind w:left="1316" w:right="1030"/>
              <w:jc w:val="center"/>
              <w:rPr>
                <w:rFonts w:ascii="Times New Roman"/>
                <w:sz w:val="28"/>
              </w:rPr>
            </w:pPr>
            <w:r>
              <w:rPr>
                <w:rFonts w:ascii="Times New Roman"/>
                <w:sz w:val="28"/>
              </w:rPr>
              <w:t>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419" w:type="dxa"/>
            <w:vMerge w:val="restart"/>
          </w:tcPr>
          <w:p>
            <w:pPr>
              <w:pStyle w:val="12"/>
              <w:spacing w:before="8"/>
              <w:rPr>
                <w:sz w:val="34"/>
              </w:rPr>
            </w:pPr>
          </w:p>
          <w:p>
            <w:pPr>
              <w:pStyle w:val="12"/>
              <w:spacing w:before="1"/>
              <w:ind w:left="786"/>
              <w:rPr>
                <w:sz w:val="28"/>
              </w:rPr>
            </w:pPr>
            <w:r>
              <w:rPr>
                <w:sz w:val="28"/>
              </w:rPr>
              <w:t>电动机</w:t>
            </w:r>
          </w:p>
        </w:tc>
        <w:tc>
          <w:tcPr>
            <w:tcW w:w="1783" w:type="dxa"/>
          </w:tcPr>
          <w:p>
            <w:pPr>
              <w:pStyle w:val="12"/>
              <w:spacing w:before="132"/>
              <w:ind w:left="312" w:right="300"/>
              <w:jc w:val="center"/>
              <w:rPr>
                <w:sz w:val="28"/>
              </w:rPr>
            </w:pPr>
            <w:r>
              <w:rPr>
                <w:sz w:val="28"/>
              </w:rPr>
              <w:t>额定功率</w:t>
            </w:r>
          </w:p>
        </w:tc>
        <w:tc>
          <w:tcPr>
            <w:tcW w:w="1365" w:type="dxa"/>
          </w:tcPr>
          <w:p>
            <w:pPr>
              <w:pStyle w:val="12"/>
              <w:spacing w:before="146"/>
              <w:ind w:left="195" w:right="185"/>
              <w:jc w:val="center"/>
              <w:rPr>
                <w:rFonts w:ascii="Times New Roman"/>
                <w:sz w:val="28"/>
              </w:rPr>
            </w:pPr>
            <w:r>
              <w:rPr>
                <w:rFonts w:ascii="Times New Roman"/>
                <w:sz w:val="28"/>
              </w:rPr>
              <w:t>kw</w:t>
            </w:r>
          </w:p>
        </w:tc>
        <w:tc>
          <w:tcPr>
            <w:tcW w:w="1837" w:type="dxa"/>
          </w:tcPr>
          <w:p>
            <w:pPr>
              <w:pStyle w:val="12"/>
              <w:spacing w:before="132"/>
              <w:ind w:left="124" w:right="116"/>
              <w:jc w:val="center"/>
              <w:rPr>
                <w:rFonts w:ascii="Times New Roman" w:hAnsi="Times New Roman"/>
                <w:sz w:val="28"/>
              </w:rPr>
            </w:pPr>
            <w:r>
              <w:rPr>
                <w:rFonts w:ascii="Times New Roman" w:hAnsi="Times New Roman"/>
                <w:sz w:val="28"/>
              </w:rPr>
              <w:t>11</w:t>
            </w:r>
            <w:r>
              <w:rPr>
                <w:sz w:val="28"/>
              </w:rPr>
              <w:t>×</w:t>
            </w:r>
            <w:r>
              <w:rPr>
                <w:rFonts w:ascii="Times New Roman" w:hAnsi="Times New Roman"/>
                <w:sz w:val="28"/>
              </w:rPr>
              <w:t>2</w:t>
            </w:r>
          </w:p>
        </w:tc>
        <w:tc>
          <w:tcPr>
            <w:tcW w:w="2024" w:type="dxa"/>
          </w:tcPr>
          <w:p>
            <w:pPr>
              <w:pStyle w:val="12"/>
              <w:spacing w:before="146"/>
              <w:ind w:left="294" w:right="285"/>
              <w:jc w:val="center"/>
              <w:rPr>
                <w:rFonts w:ascii="Times New Roman"/>
                <w:sz w:val="28"/>
              </w:rPr>
            </w:pPr>
            <w:r>
              <w:rPr>
                <w:rFonts w:ascii="Times New Roman"/>
                <w:sz w:val="28"/>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2419" w:type="dxa"/>
            <w:vMerge w:val="continue"/>
            <w:tcBorders>
              <w:top w:val="nil"/>
            </w:tcBorders>
          </w:tcPr>
          <w:p>
            <w:pPr>
              <w:rPr>
                <w:sz w:val="2"/>
                <w:szCs w:val="2"/>
              </w:rPr>
            </w:pPr>
          </w:p>
        </w:tc>
        <w:tc>
          <w:tcPr>
            <w:tcW w:w="1783" w:type="dxa"/>
          </w:tcPr>
          <w:p>
            <w:pPr>
              <w:pStyle w:val="12"/>
              <w:spacing w:before="132"/>
              <w:ind w:left="312" w:right="300"/>
              <w:jc w:val="center"/>
              <w:rPr>
                <w:sz w:val="28"/>
              </w:rPr>
            </w:pPr>
            <w:r>
              <w:rPr>
                <w:sz w:val="28"/>
              </w:rPr>
              <w:t>电源</w:t>
            </w:r>
          </w:p>
        </w:tc>
        <w:tc>
          <w:tcPr>
            <w:tcW w:w="1365" w:type="dxa"/>
          </w:tcPr>
          <w:p>
            <w:pPr>
              <w:pStyle w:val="12"/>
              <w:spacing w:before="146"/>
              <w:ind w:left="9"/>
              <w:jc w:val="center"/>
              <w:rPr>
                <w:rFonts w:ascii="Times New Roman"/>
                <w:sz w:val="28"/>
              </w:rPr>
            </w:pPr>
            <w:r>
              <w:rPr>
                <w:rFonts w:ascii="Times New Roman"/>
                <w:w w:val="100"/>
                <w:sz w:val="28"/>
              </w:rPr>
              <w:t>/</w:t>
            </w:r>
          </w:p>
        </w:tc>
        <w:tc>
          <w:tcPr>
            <w:tcW w:w="3861" w:type="dxa"/>
            <w:gridSpan w:val="2"/>
          </w:tcPr>
          <w:p>
            <w:pPr>
              <w:pStyle w:val="12"/>
              <w:spacing w:before="132"/>
              <w:ind w:left="1152"/>
              <w:rPr>
                <w:rFonts w:ascii="Times New Roman" w:eastAsia="Times New Roman"/>
                <w:sz w:val="28"/>
              </w:rPr>
            </w:pPr>
            <w:r>
              <w:rPr>
                <w:rFonts w:ascii="Times New Roman" w:eastAsia="Times New Roman"/>
                <w:sz w:val="28"/>
              </w:rPr>
              <w:t>380V</w:t>
            </w:r>
            <w:r>
              <w:rPr>
                <w:sz w:val="28"/>
              </w:rPr>
              <w:t>、</w:t>
            </w:r>
            <w:r>
              <w:rPr>
                <w:rFonts w:ascii="Times New Roman" w:eastAsia="Times New Roman"/>
                <w:sz w:val="28"/>
              </w:rPr>
              <w:t>50HZ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202" w:type="dxa"/>
            <w:gridSpan w:val="2"/>
          </w:tcPr>
          <w:p>
            <w:pPr>
              <w:pStyle w:val="12"/>
              <w:spacing w:before="132"/>
              <w:ind w:left="1519" w:right="1512"/>
              <w:jc w:val="center"/>
              <w:rPr>
                <w:sz w:val="28"/>
              </w:rPr>
            </w:pPr>
            <w:r>
              <w:rPr>
                <w:sz w:val="28"/>
              </w:rPr>
              <w:t>额定电流</w:t>
            </w:r>
          </w:p>
        </w:tc>
        <w:tc>
          <w:tcPr>
            <w:tcW w:w="1365" w:type="dxa"/>
          </w:tcPr>
          <w:p>
            <w:pPr>
              <w:pStyle w:val="12"/>
              <w:spacing w:before="146"/>
              <w:ind w:left="9"/>
              <w:jc w:val="center"/>
              <w:rPr>
                <w:rFonts w:ascii="Times New Roman"/>
                <w:sz w:val="28"/>
              </w:rPr>
            </w:pPr>
            <w:r>
              <w:rPr>
                <w:rFonts w:ascii="Times New Roman"/>
                <w:w w:val="100"/>
                <w:sz w:val="28"/>
              </w:rPr>
              <w:t>A</w:t>
            </w:r>
          </w:p>
        </w:tc>
        <w:tc>
          <w:tcPr>
            <w:tcW w:w="1837" w:type="dxa"/>
          </w:tcPr>
          <w:p>
            <w:pPr>
              <w:pStyle w:val="12"/>
              <w:spacing w:before="132"/>
              <w:ind w:left="124" w:right="114"/>
              <w:jc w:val="center"/>
              <w:rPr>
                <w:rFonts w:ascii="Times New Roman" w:hAnsi="Times New Roman"/>
                <w:sz w:val="28"/>
              </w:rPr>
            </w:pPr>
            <w:r>
              <w:rPr>
                <w:rFonts w:ascii="Times New Roman" w:hAnsi="Times New Roman"/>
                <w:sz w:val="28"/>
              </w:rPr>
              <w:t>24</w:t>
            </w:r>
            <w:r>
              <w:rPr>
                <w:sz w:val="28"/>
              </w:rPr>
              <w:t>×</w:t>
            </w:r>
            <w:r>
              <w:rPr>
                <w:rFonts w:ascii="Times New Roman" w:hAnsi="Times New Roman"/>
                <w:sz w:val="28"/>
              </w:rPr>
              <w:t>2</w:t>
            </w:r>
          </w:p>
        </w:tc>
        <w:tc>
          <w:tcPr>
            <w:tcW w:w="2024" w:type="dxa"/>
          </w:tcPr>
          <w:p>
            <w:pPr>
              <w:pStyle w:val="12"/>
              <w:spacing w:before="146"/>
              <w:ind w:left="290" w:right="285"/>
              <w:jc w:val="center"/>
              <w:rPr>
                <w:rFonts w:ascii="Times New Roman"/>
                <w:sz w:val="28"/>
              </w:rPr>
            </w:pPr>
            <w:r>
              <w:rPr>
                <w:rFonts w:ascii="Times New Roman"/>
                <w:sz w:val="28"/>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202" w:type="dxa"/>
            <w:gridSpan w:val="2"/>
          </w:tcPr>
          <w:p>
            <w:pPr>
              <w:pStyle w:val="12"/>
              <w:spacing w:before="132"/>
              <w:ind w:left="1399"/>
              <w:rPr>
                <w:sz w:val="28"/>
              </w:rPr>
            </w:pPr>
            <w:r>
              <w:rPr>
                <w:sz w:val="28"/>
              </w:rPr>
              <w:t>标准节重量</w:t>
            </w:r>
          </w:p>
        </w:tc>
        <w:tc>
          <w:tcPr>
            <w:tcW w:w="1365" w:type="dxa"/>
          </w:tcPr>
          <w:p>
            <w:pPr>
              <w:pStyle w:val="12"/>
              <w:spacing w:before="146"/>
              <w:ind w:left="191" w:right="185"/>
              <w:jc w:val="center"/>
              <w:rPr>
                <w:rFonts w:ascii="Times New Roman"/>
                <w:sz w:val="28"/>
              </w:rPr>
            </w:pPr>
            <w:r>
              <w:rPr>
                <w:rFonts w:ascii="Times New Roman"/>
                <w:sz w:val="28"/>
              </w:rPr>
              <w:t>kg</w:t>
            </w:r>
          </w:p>
        </w:tc>
        <w:tc>
          <w:tcPr>
            <w:tcW w:w="3861" w:type="dxa"/>
            <w:gridSpan w:val="2"/>
          </w:tcPr>
          <w:p>
            <w:pPr>
              <w:pStyle w:val="12"/>
              <w:spacing w:before="146"/>
              <w:ind w:left="1312" w:right="1304"/>
              <w:jc w:val="center"/>
              <w:rPr>
                <w:rFonts w:ascii="Times New Roman"/>
                <w:sz w:val="28"/>
              </w:rPr>
            </w:pPr>
            <w:r>
              <w:rPr>
                <w:rFonts w:ascii="Times New Roman"/>
                <w:sz w:val="28"/>
              </w:rPr>
              <w:t>133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202" w:type="dxa"/>
            <w:gridSpan w:val="2"/>
          </w:tcPr>
          <w:p>
            <w:pPr>
              <w:pStyle w:val="12"/>
              <w:spacing w:before="132"/>
              <w:ind w:left="1399"/>
              <w:rPr>
                <w:sz w:val="28"/>
              </w:rPr>
            </w:pPr>
            <w:r>
              <w:rPr>
                <w:sz w:val="28"/>
              </w:rPr>
              <w:t>标准节尺寸</w:t>
            </w:r>
          </w:p>
        </w:tc>
        <w:tc>
          <w:tcPr>
            <w:tcW w:w="1365" w:type="dxa"/>
          </w:tcPr>
          <w:p>
            <w:pPr>
              <w:pStyle w:val="12"/>
              <w:spacing w:before="146"/>
              <w:ind w:left="196" w:right="183"/>
              <w:jc w:val="center"/>
              <w:rPr>
                <w:rFonts w:ascii="Times New Roman"/>
                <w:sz w:val="28"/>
              </w:rPr>
            </w:pPr>
            <w:r>
              <w:rPr>
                <w:rFonts w:ascii="Times New Roman"/>
                <w:sz w:val="28"/>
              </w:rPr>
              <w:t>mm</w:t>
            </w:r>
          </w:p>
        </w:tc>
        <w:tc>
          <w:tcPr>
            <w:tcW w:w="3861" w:type="dxa"/>
            <w:gridSpan w:val="2"/>
          </w:tcPr>
          <w:p>
            <w:pPr>
              <w:pStyle w:val="12"/>
              <w:spacing w:before="146"/>
              <w:ind w:left="1090"/>
              <w:rPr>
                <w:rFonts w:ascii="Times New Roman"/>
                <w:sz w:val="28"/>
              </w:rPr>
            </w:pPr>
            <w:r>
              <w:rPr>
                <w:rFonts w:ascii="Times New Roman"/>
                <w:sz w:val="28"/>
              </w:rPr>
              <w:t>650x650x1508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202" w:type="dxa"/>
            <w:gridSpan w:val="2"/>
          </w:tcPr>
          <w:p>
            <w:pPr>
              <w:pStyle w:val="12"/>
              <w:spacing w:before="132"/>
              <w:ind w:left="1118"/>
              <w:rPr>
                <w:sz w:val="28"/>
              </w:rPr>
            </w:pPr>
            <w:r>
              <w:rPr>
                <w:sz w:val="28"/>
              </w:rPr>
              <w:t>防坠安全器型号</w:t>
            </w:r>
          </w:p>
        </w:tc>
        <w:tc>
          <w:tcPr>
            <w:tcW w:w="1365" w:type="dxa"/>
          </w:tcPr>
          <w:p>
            <w:pPr>
              <w:pStyle w:val="12"/>
              <w:spacing w:before="146"/>
              <w:ind w:left="9"/>
              <w:jc w:val="center"/>
              <w:rPr>
                <w:rFonts w:ascii="Times New Roman"/>
                <w:sz w:val="28"/>
              </w:rPr>
            </w:pPr>
            <w:r>
              <w:rPr>
                <w:rFonts w:ascii="Times New Roman"/>
                <w:w w:val="100"/>
                <w:sz w:val="28"/>
              </w:rPr>
              <w:t>/</w:t>
            </w:r>
          </w:p>
        </w:tc>
        <w:tc>
          <w:tcPr>
            <w:tcW w:w="3861" w:type="dxa"/>
            <w:gridSpan w:val="2"/>
          </w:tcPr>
          <w:p>
            <w:pPr>
              <w:pStyle w:val="12"/>
              <w:spacing w:before="146"/>
              <w:ind w:left="1316" w:right="1304"/>
              <w:jc w:val="center"/>
              <w:rPr>
                <w:rFonts w:ascii="Times New Roman"/>
                <w:sz w:val="28"/>
              </w:rPr>
            </w:pPr>
            <w:r>
              <w:rPr>
                <w:rFonts w:ascii="Times New Roman"/>
                <w:sz w:val="28"/>
              </w:rPr>
              <w:t>SAJ30-1.2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202" w:type="dxa"/>
            <w:gridSpan w:val="2"/>
          </w:tcPr>
          <w:p>
            <w:pPr>
              <w:pStyle w:val="12"/>
              <w:spacing w:before="132"/>
              <w:ind w:left="1060"/>
              <w:rPr>
                <w:rFonts w:ascii="Times New Roman" w:eastAsia="Times New Roman"/>
                <w:sz w:val="28"/>
              </w:rPr>
            </w:pPr>
            <w:r>
              <w:rPr>
                <w:sz w:val="28"/>
              </w:rPr>
              <w:t xml:space="preserve">整机重量 </w:t>
            </w:r>
            <w:r>
              <w:rPr>
                <w:rFonts w:ascii="Times New Roman" w:eastAsia="Times New Roman"/>
                <w:sz w:val="28"/>
              </w:rPr>
              <w:t xml:space="preserve">(70 </w:t>
            </w:r>
            <w:r>
              <w:rPr>
                <w:sz w:val="28"/>
              </w:rPr>
              <w:t>米</w:t>
            </w:r>
            <w:r>
              <w:rPr>
                <w:rFonts w:ascii="Times New Roman" w:eastAsia="Times New Roman"/>
                <w:sz w:val="28"/>
              </w:rPr>
              <w:t>)</w:t>
            </w:r>
          </w:p>
        </w:tc>
        <w:tc>
          <w:tcPr>
            <w:tcW w:w="1365" w:type="dxa"/>
          </w:tcPr>
          <w:p>
            <w:pPr>
              <w:pStyle w:val="12"/>
              <w:spacing w:before="146"/>
              <w:ind w:left="191" w:right="185"/>
              <w:jc w:val="center"/>
              <w:rPr>
                <w:rFonts w:ascii="Times New Roman"/>
                <w:sz w:val="28"/>
              </w:rPr>
            </w:pPr>
            <w:r>
              <w:rPr>
                <w:rFonts w:ascii="Times New Roman"/>
                <w:sz w:val="28"/>
              </w:rPr>
              <w:t>kg</w:t>
            </w:r>
          </w:p>
        </w:tc>
        <w:tc>
          <w:tcPr>
            <w:tcW w:w="1837" w:type="dxa"/>
          </w:tcPr>
          <w:p>
            <w:pPr>
              <w:pStyle w:val="12"/>
              <w:spacing w:before="146"/>
              <w:ind w:left="124" w:right="115"/>
              <w:jc w:val="center"/>
              <w:rPr>
                <w:rFonts w:ascii="Times New Roman"/>
                <w:sz w:val="28"/>
              </w:rPr>
            </w:pPr>
            <w:r>
              <w:rPr>
                <w:rFonts w:ascii="Times New Roman"/>
                <w:sz w:val="28"/>
              </w:rPr>
              <w:t>11362</w:t>
            </w:r>
          </w:p>
        </w:tc>
        <w:tc>
          <w:tcPr>
            <w:tcW w:w="2024" w:type="dxa"/>
          </w:tcPr>
          <w:p>
            <w:pPr>
              <w:pStyle w:val="12"/>
              <w:spacing w:before="146"/>
              <w:ind w:left="292" w:right="285"/>
              <w:jc w:val="center"/>
              <w:rPr>
                <w:rFonts w:ascii="Times New Roman"/>
                <w:sz w:val="28"/>
              </w:rPr>
            </w:pPr>
            <w:r>
              <w:rPr>
                <w:rFonts w:ascii="Times New Roman"/>
                <w:sz w:val="28"/>
              </w:rPr>
              <w:t>9105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4202" w:type="dxa"/>
            <w:gridSpan w:val="2"/>
          </w:tcPr>
          <w:p>
            <w:pPr>
              <w:pStyle w:val="12"/>
              <w:spacing w:before="132"/>
              <w:ind w:left="839"/>
              <w:rPr>
                <w:sz w:val="28"/>
              </w:rPr>
            </w:pPr>
            <w:r>
              <w:rPr>
                <w:sz w:val="28"/>
              </w:rPr>
              <w:t>导架最大自由端高度</w:t>
            </w:r>
          </w:p>
        </w:tc>
        <w:tc>
          <w:tcPr>
            <w:tcW w:w="1365" w:type="dxa"/>
          </w:tcPr>
          <w:p>
            <w:pPr>
              <w:pStyle w:val="12"/>
              <w:spacing w:before="146"/>
              <w:ind w:left="11"/>
              <w:jc w:val="center"/>
              <w:rPr>
                <w:rFonts w:ascii="Times New Roman"/>
                <w:sz w:val="28"/>
              </w:rPr>
            </w:pPr>
            <w:r>
              <w:rPr>
                <w:rFonts w:ascii="Times New Roman"/>
                <w:w w:val="100"/>
                <w:sz w:val="28"/>
              </w:rPr>
              <w:t>m</w:t>
            </w:r>
          </w:p>
        </w:tc>
        <w:tc>
          <w:tcPr>
            <w:tcW w:w="3861" w:type="dxa"/>
            <w:gridSpan w:val="2"/>
          </w:tcPr>
          <w:p>
            <w:pPr>
              <w:pStyle w:val="12"/>
              <w:spacing w:before="132"/>
              <w:ind w:left="1311" w:right="1304"/>
              <w:jc w:val="center"/>
              <w:rPr>
                <w:rFonts w:ascii="Times New Roman" w:hAnsi="Times New Roman"/>
                <w:sz w:val="28"/>
              </w:rPr>
            </w:pPr>
            <w:r>
              <w:rPr>
                <w:sz w:val="28"/>
              </w:rPr>
              <w:t>≤</w:t>
            </w:r>
            <w:r>
              <w:rPr>
                <w:rFonts w:ascii="Times New Roman" w:hAnsi="Times New Roman"/>
                <w:sz w:val="28"/>
              </w:rPr>
              <w:t>7.5</w:t>
            </w:r>
          </w:p>
        </w:tc>
      </w:tr>
    </w:tbl>
    <w:p>
      <w:pPr>
        <w:spacing w:after="0"/>
        <w:jc w:val="center"/>
        <w:rPr>
          <w:rFonts w:ascii="Times New Roman" w:hAnsi="Times New Roman"/>
          <w:sz w:val="28"/>
        </w:rPr>
        <w:sectPr>
          <w:pgSz w:w="11910" w:h="16840"/>
          <w:pgMar w:top="1080" w:right="880" w:bottom="740" w:left="1080" w:header="644" w:footer="545" w:gutter="0"/>
        </w:sectPr>
      </w:pPr>
    </w:p>
    <w:p>
      <w:pPr>
        <w:pStyle w:val="5"/>
        <w:spacing w:before="4"/>
        <w:rPr>
          <w:sz w:val="14"/>
        </w:rPr>
      </w:pPr>
    </w:p>
    <w:p>
      <w:pPr>
        <w:pStyle w:val="2"/>
        <w:ind w:left="2523" w:right="2019"/>
      </w:pPr>
      <w:bookmarkStart w:id="4" w:name="_TOC_250010"/>
      <w:bookmarkEnd w:id="4"/>
      <w:r>
        <w:t>五、基础</w:t>
      </w:r>
    </w:p>
    <w:p>
      <w:pPr>
        <w:pStyle w:val="5"/>
        <w:spacing w:before="256"/>
        <w:ind w:left="705"/>
      </w:pPr>
      <w:r>
        <w:t>升降机基础应满足基础图中的各项要求，此外，还必须符合当地的有关安全法规。</w:t>
      </w:r>
    </w:p>
    <w:p>
      <w:pPr>
        <w:pStyle w:val="4"/>
        <w:spacing w:before="213"/>
      </w:pPr>
      <w:r>
        <w:drawing>
          <wp:anchor distT="0" distB="0" distL="0" distR="0" simplePos="0" relativeHeight="251664384" behindDoc="0" locked="0" layoutInCell="1" allowOverlap="1">
            <wp:simplePos x="0" y="0"/>
            <wp:positionH relativeFrom="page">
              <wp:posOffset>4095750</wp:posOffset>
            </wp:positionH>
            <wp:positionV relativeFrom="paragraph">
              <wp:posOffset>179070</wp:posOffset>
            </wp:positionV>
            <wp:extent cx="2447290" cy="1242060"/>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pic:cNvPicPr>
                  </pic:nvPicPr>
                  <pic:blipFill>
                    <a:blip r:embed="rId23" cstate="print"/>
                    <a:stretch>
                      <a:fillRect/>
                    </a:stretch>
                  </pic:blipFill>
                  <pic:spPr>
                    <a:xfrm>
                      <a:off x="0" y="0"/>
                      <a:ext cx="2447267" cy="1241947"/>
                    </a:xfrm>
                    <a:prstGeom prst="rect">
                      <a:avLst/>
                    </a:prstGeom>
                  </pic:spPr>
                </pic:pic>
              </a:graphicData>
            </a:graphic>
          </wp:anchor>
        </w:drawing>
      </w:r>
      <w:r>
        <w:t>1、基础设置方案：</w:t>
      </w:r>
    </w:p>
    <w:p>
      <w:pPr>
        <w:pStyle w:val="5"/>
        <w:spacing w:before="211" w:line="405" w:lineRule="auto"/>
        <w:ind w:left="765" w:right="4737"/>
      </w:pPr>
      <w:r>
        <w:t>方案一（图2）：混凝土基础平台在地面上优点：不需挖坑，不需排水。</w:t>
      </w:r>
    </w:p>
    <w:p>
      <w:pPr>
        <w:pStyle w:val="5"/>
        <w:spacing w:before="2"/>
        <w:ind w:left="765"/>
      </w:pPr>
      <w:r>
        <w:t>缺点：形成门坎，且较高。</w:t>
      </w:r>
    </w:p>
    <w:p>
      <w:pPr>
        <w:pStyle w:val="5"/>
      </w:pPr>
    </w:p>
    <w:p>
      <w:pPr>
        <w:pStyle w:val="5"/>
        <w:spacing w:before="6"/>
        <w:rPr>
          <w:sz w:val="21"/>
        </w:rPr>
      </w:pPr>
    </w:p>
    <w:p>
      <w:pPr>
        <w:pStyle w:val="5"/>
        <w:spacing w:before="1"/>
        <w:ind w:right="2277"/>
        <w:jc w:val="right"/>
        <w:rPr>
          <w:rFonts w:ascii="Times New Roman" w:eastAsia="Times New Roman"/>
        </w:rPr>
      </w:pPr>
      <w:r>
        <w:t xml:space="preserve">图 </w:t>
      </w:r>
      <w:r>
        <w:rPr>
          <w:rFonts w:ascii="Times New Roman" w:eastAsia="Times New Roman"/>
        </w:rPr>
        <w:t>2</w:t>
      </w:r>
    </w:p>
    <w:p>
      <w:pPr>
        <w:pStyle w:val="5"/>
        <w:rPr>
          <w:rFonts w:ascii="Times New Roman"/>
          <w:sz w:val="26"/>
        </w:rPr>
      </w:pPr>
    </w:p>
    <w:p>
      <w:pPr>
        <w:pStyle w:val="5"/>
        <w:spacing w:before="7"/>
        <w:rPr>
          <w:rFonts w:ascii="Times New Roman"/>
          <w:sz w:val="28"/>
        </w:rPr>
      </w:pPr>
    </w:p>
    <w:p>
      <w:pPr>
        <w:pStyle w:val="5"/>
        <w:spacing w:line="364" w:lineRule="auto"/>
        <w:ind w:left="765" w:right="4803" w:firstLine="48"/>
      </w:pPr>
      <w:r>
        <mc:AlternateContent>
          <mc:Choice Requires="wps">
            <w:drawing>
              <wp:anchor distT="0" distB="0" distL="114300" distR="114300" simplePos="0" relativeHeight="245894144" behindDoc="1" locked="0" layoutInCell="1" allowOverlap="1">
                <wp:simplePos x="0" y="0"/>
                <wp:positionH relativeFrom="page">
                  <wp:posOffset>3907155</wp:posOffset>
                </wp:positionH>
                <wp:positionV relativeFrom="paragraph">
                  <wp:posOffset>20955</wp:posOffset>
                </wp:positionV>
                <wp:extent cx="304800" cy="152400"/>
                <wp:effectExtent l="0" t="0" r="0" b="0"/>
                <wp:wrapNone/>
                <wp:docPr id="20" name="文本框 7"/>
                <wp:cNvGraphicFramePr/>
                <a:graphic xmlns:a="http://schemas.openxmlformats.org/drawingml/2006/main">
                  <a:graphicData uri="http://schemas.microsoft.com/office/word/2010/wordprocessingShape">
                    <wps:wsp>
                      <wps:cNvSpPr txBox="1"/>
                      <wps:spPr>
                        <a:xfrm>
                          <a:off x="0" y="0"/>
                          <a:ext cx="304800" cy="152400"/>
                        </a:xfrm>
                        <a:prstGeom prst="rect">
                          <a:avLst/>
                        </a:prstGeom>
                        <a:noFill/>
                        <a:ln>
                          <a:noFill/>
                        </a:ln>
                      </wps:spPr>
                      <wps:txbx>
                        <w:txbxContent>
                          <w:p>
                            <w:pPr>
                              <w:pStyle w:val="5"/>
                              <w:spacing w:line="240" w:lineRule="exact"/>
                            </w:pPr>
                            <w:r>
                              <w:t>平齐</w:t>
                            </w:r>
                          </w:p>
                        </w:txbxContent>
                      </wps:txbx>
                      <wps:bodyPr lIns="0" tIns="0" rIns="0" bIns="0" upright="1"/>
                    </wps:wsp>
                  </a:graphicData>
                </a:graphic>
              </wp:anchor>
            </w:drawing>
          </mc:Choice>
          <mc:Fallback>
            <w:pict>
              <v:shape id="文本框 7" o:spid="_x0000_s1026" o:spt="202" type="#_x0000_t202" style="position:absolute;left:0pt;margin-left:307.65pt;margin-top:1.65pt;height:12pt;width:24pt;mso-position-horizontal-relative:page;z-index:-257422336;mso-width-relative:page;mso-height-relative:page;" filled="f" stroked="f" coordsize="21600,21600" o:gfxdata="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XgKJQ1wAAAAgBAAAPAAAAAAAAAAEAIAAAACIAAABkcnMvZG93bnJldi54bWxQSwECFAAU&#10;AAAACACHTuJAmcD2/LkBAAByAwAADgAAAAAAAAABACAAAAAmAQAAZHJzL2Uyb0RvYy54bWxQSwUG&#10;AAAAAAYABgBZAQAAUQUAAAAA&#10;">
                <v:fill on="f" focussize="0,0"/>
                <v:stroke on="f"/>
                <v:imagedata o:title=""/>
                <o:lock v:ext="edit" aspectratio="f"/>
                <v:textbox inset="0mm,0mm,0mm,0mm">
                  <w:txbxContent>
                    <w:p>
                      <w:pPr>
                        <w:pStyle w:val="5"/>
                        <w:spacing w:line="240" w:lineRule="exact"/>
                      </w:pPr>
                      <w:r>
                        <w:t>平齐</w:t>
                      </w:r>
                    </w:p>
                  </w:txbxContent>
                </v:textbox>
              </v:shape>
            </w:pict>
          </mc:Fallback>
        </mc:AlternateContent>
      </w:r>
      <w:r>
        <w:drawing>
          <wp:anchor distT="0" distB="0" distL="0" distR="0" simplePos="0" relativeHeight="251665408" behindDoc="0" locked="0" layoutInCell="1" allowOverlap="1">
            <wp:simplePos x="0" y="0"/>
            <wp:positionH relativeFrom="page">
              <wp:posOffset>4191000</wp:posOffset>
            </wp:positionH>
            <wp:positionV relativeFrom="paragraph">
              <wp:posOffset>-5080</wp:posOffset>
            </wp:positionV>
            <wp:extent cx="2610485" cy="1305560"/>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24" cstate="print"/>
                    <a:stretch>
                      <a:fillRect/>
                    </a:stretch>
                  </pic:blipFill>
                  <pic:spPr>
                    <a:xfrm>
                      <a:off x="0" y="0"/>
                      <a:ext cx="2610194" cy="1305253"/>
                    </a:xfrm>
                    <a:prstGeom prst="rect">
                      <a:avLst/>
                    </a:prstGeom>
                  </pic:spPr>
                </pic:pic>
              </a:graphicData>
            </a:graphic>
          </wp:anchor>
        </w:drawing>
      </w:r>
      <w:r>
        <w:t>方案二（图 3）：混凝土基础平台与地面优点：不需专门排水措施。</w:t>
      </w:r>
    </w:p>
    <w:p>
      <w:pPr>
        <w:pStyle w:val="5"/>
        <w:spacing w:before="1"/>
        <w:ind w:left="765"/>
      </w:pPr>
      <w:r>
        <w:t>缺点：形成门坎，只需铺设简单坡道。</w:t>
      </w:r>
    </w:p>
    <w:p>
      <w:pPr>
        <w:pStyle w:val="5"/>
        <w:rPr>
          <w:sz w:val="20"/>
        </w:rPr>
      </w:pPr>
    </w:p>
    <w:p>
      <w:pPr>
        <w:pStyle w:val="5"/>
        <w:rPr>
          <w:sz w:val="20"/>
        </w:rPr>
      </w:pPr>
    </w:p>
    <w:p>
      <w:pPr>
        <w:pStyle w:val="5"/>
        <w:rPr>
          <w:sz w:val="20"/>
        </w:rPr>
      </w:pPr>
    </w:p>
    <w:p>
      <w:pPr>
        <w:pStyle w:val="5"/>
        <w:spacing w:before="11"/>
        <w:rPr>
          <w:sz w:val="19"/>
        </w:rPr>
      </w:pPr>
    </w:p>
    <w:p>
      <w:pPr>
        <w:pStyle w:val="5"/>
        <w:spacing w:before="74"/>
        <w:ind w:left="7485"/>
        <w:rPr>
          <w:rFonts w:ascii="Times New Roman" w:eastAsia="Times New Roman"/>
        </w:rPr>
      </w:pPr>
      <w:r>
        <w:t xml:space="preserve">图 </w:t>
      </w:r>
      <w:r>
        <w:rPr>
          <w:rFonts w:ascii="Times New Roman" w:eastAsia="Times New Roman"/>
        </w:rPr>
        <w:t>3</w:t>
      </w:r>
    </w:p>
    <w:p>
      <w:pPr>
        <w:pStyle w:val="5"/>
        <w:spacing w:before="160" w:line="364" w:lineRule="auto"/>
        <w:ind w:left="645" w:right="4777" w:hanging="46"/>
      </w:pPr>
      <w:r>
        <w:drawing>
          <wp:anchor distT="0" distB="0" distL="0" distR="0" simplePos="0" relativeHeight="251666432" behindDoc="0" locked="0" layoutInCell="1" allowOverlap="1">
            <wp:simplePos x="0" y="0"/>
            <wp:positionH relativeFrom="page">
              <wp:posOffset>4238625</wp:posOffset>
            </wp:positionH>
            <wp:positionV relativeFrom="paragraph">
              <wp:posOffset>84455</wp:posOffset>
            </wp:positionV>
            <wp:extent cx="2515235" cy="1534160"/>
            <wp:effectExtent l="0" t="0" r="0" b="0"/>
            <wp:wrapNone/>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25" cstate="print"/>
                    <a:stretch>
                      <a:fillRect/>
                    </a:stretch>
                  </pic:blipFill>
                  <pic:spPr>
                    <a:xfrm>
                      <a:off x="0" y="0"/>
                      <a:ext cx="2514945" cy="1533883"/>
                    </a:xfrm>
                    <a:prstGeom prst="rect">
                      <a:avLst/>
                    </a:prstGeom>
                  </pic:spPr>
                </pic:pic>
              </a:graphicData>
            </a:graphic>
          </wp:anchor>
        </w:drawing>
      </w:r>
      <w:r>
        <w:t>方案三（图 4）：混凝土基础平台低于地面优点：地面与吊笼间无门坎。</w:t>
      </w:r>
    </w:p>
    <w:p>
      <w:pPr>
        <w:pStyle w:val="5"/>
        <w:spacing w:before="1" w:line="364" w:lineRule="auto"/>
        <w:ind w:left="1365" w:right="5697" w:hanging="720"/>
      </w:pPr>
      <w:r>
        <w:t>缺点：必须采取严格的排水措施， 以免腐蚀坑中设备。</w:t>
      </w:r>
    </w:p>
    <w:p>
      <w:pPr>
        <w:pStyle w:val="5"/>
      </w:pPr>
    </w:p>
    <w:p>
      <w:pPr>
        <w:pStyle w:val="5"/>
      </w:pPr>
    </w:p>
    <w:p>
      <w:pPr>
        <w:pStyle w:val="5"/>
        <w:spacing w:before="2"/>
        <w:rPr>
          <w:sz w:val="25"/>
        </w:rPr>
      </w:pPr>
    </w:p>
    <w:p>
      <w:pPr>
        <w:pStyle w:val="5"/>
        <w:ind w:left="7485"/>
        <w:rPr>
          <w:rFonts w:ascii="Times New Roman" w:eastAsia="Times New Roman"/>
        </w:rPr>
      </w:pPr>
      <w:r>
        <w:t xml:space="preserve">图 </w:t>
      </w:r>
      <w:r>
        <w:rPr>
          <w:rFonts w:ascii="Times New Roman" w:eastAsia="Times New Roman"/>
        </w:rPr>
        <w:t>4</w:t>
      </w:r>
    </w:p>
    <w:p>
      <w:pPr>
        <w:pStyle w:val="5"/>
        <w:spacing w:before="6"/>
        <w:rPr>
          <w:rFonts w:ascii="Times New Roman"/>
          <w:sz w:val="16"/>
        </w:rPr>
      </w:pPr>
    </w:p>
    <w:p>
      <w:pPr>
        <w:pStyle w:val="4"/>
        <w:spacing w:before="67"/>
      </w:pPr>
      <w:r>
        <w:t>2、技术要求：</w:t>
      </w:r>
    </w:p>
    <w:p>
      <w:pPr>
        <w:pStyle w:val="5"/>
        <w:spacing w:before="213" w:line="405" w:lineRule="auto"/>
        <w:ind w:left="285" w:right="657" w:firstLine="480"/>
      </w:pPr>
      <w:r>
        <w:t>① 序号1四个预埋螺栓允许进行二次浇灌，二次浇灌孔的预留尺寸为250*250（深400mm）。</w:t>
      </w:r>
    </w:p>
    <w:p>
      <w:pPr>
        <w:pStyle w:val="5"/>
        <w:spacing w:line="345" w:lineRule="exact"/>
        <w:ind w:left="765"/>
      </w:pPr>
      <w:r>
        <w:t>② 混凝土基础按图浇入二层200</w:t>
      </w:r>
      <w:r>
        <w:rPr>
          <w:rFonts w:ascii="Lucida Sans Unicode" w:hAnsi="Lucida Sans Unicode" w:eastAsia="Lucida Sans Unicode"/>
        </w:rPr>
        <w:t>x</w:t>
      </w:r>
      <w:r>
        <w:t>200钢筋网格，网格使用</w:t>
      </w:r>
      <w:r>
        <w:rPr>
          <w:rFonts w:hint="eastAsia" w:ascii="MS Mincho" w:hAnsi="MS Mincho" w:eastAsia="MS Mincho"/>
        </w:rPr>
        <w:t>∅</w:t>
      </w:r>
      <w:r>
        <w:t>8mm钢筋，并连接固定。</w:t>
      </w:r>
    </w:p>
    <w:p>
      <w:pPr>
        <w:pStyle w:val="5"/>
        <w:spacing w:before="175"/>
        <w:ind w:left="765"/>
      </w:pPr>
      <w:r>
        <w:t>③ 混凝土标号≥300号，并按规定凝固时间保养达到标准强度。</w:t>
      </w:r>
    </w:p>
    <w:p>
      <w:pPr>
        <w:pStyle w:val="5"/>
        <w:spacing w:before="214"/>
        <w:ind w:left="765"/>
      </w:pPr>
      <w:r>
        <w:t>④ 预埋地脚螺栓必须钩住钢筋网格的钢筋并焊牢固定为一体。</w:t>
      </w:r>
    </w:p>
    <w:p>
      <w:pPr>
        <w:pStyle w:val="5"/>
        <w:spacing w:before="211"/>
        <w:ind w:left="765"/>
      </w:pPr>
      <w:r>
        <w:t>⑤ C-C中心线对建筑物外墙不垂直度不大于15mm，B-B中心线对建筑物外墙不平行度</w:t>
      </w:r>
    </w:p>
    <w:p>
      <w:pPr>
        <w:spacing w:after="0"/>
        <w:sectPr>
          <w:pgSz w:w="11910" w:h="16840"/>
          <w:pgMar w:top="1080" w:right="880" w:bottom="740" w:left="1080" w:header="644" w:footer="545" w:gutter="0"/>
        </w:sectPr>
      </w:pPr>
    </w:p>
    <w:p>
      <w:pPr>
        <w:pStyle w:val="5"/>
        <w:spacing w:before="4"/>
        <w:rPr>
          <w:sz w:val="20"/>
        </w:rPr>
      </w:pPr>
    </w:p>
    <w:p>
      <w:pPr>
        <w:pStyle w:val="5"/>
        <w:spacing w:before="66"/>
        <w:ind w:left="285"/>
      </w:pPr>
      <w:r>
        <w:t>不大于10mm,基础上平面度误差不大于1/1000。</w:t>
      </w:r>
    </w:p>
    <w:p>
      <w:pPr>
        <w:pStyle w:val="5"/>
        <w:spacing w:before="214"/>
        <w:ind w:left="765"/>
      </w:pPr>
      <w:r>
        <w:t>⑥ 混凝土基础周围应有排水措施，应按施工现场电气技术要求加装接地装置。</w:t>
      </w:r>
    </w:p>
    <w:p>
      <w:pPr>
        <w:pStyle w:val="5"/>
        <w:spacing w:line="520" w:lineRule="atLeast"/>
        <w:ind w:left="285" w:right="417" w:firstLine="480"/>
      </w:pPr>
      <w:r>
        <w:t>⑦ 浇灌钢筋混凝土基础前，需对地面周围场地作好平整，使地面地耐力在导规架最大高度≤70m时0.1MPa以上。</w:t>
      </w:r>
    </w:p>
    <w:p>
      <w:pPr>
        <w:pStyle w:val="5"/>
        <w:spacing w:before="116" w:line="364" w:lineRule="auto"/>
        <w:ind w:left="285" w:right="268" w:firstLine="360"/>
      </w:pPr>
      <w:r>
        <w:t>⑧ 在浇注混凝土平台或混凝土地坑之前，必须测定预留地脚螺栓与固定附墙架的墙面间的距离。</w:t>
      </w:r>
    </w:p>
    <w:p>
      <w:pPr>
        <w:pStyle w:val="4"/>
        <w:spacing w:before="1"/>
        <w:ind w:left="645"/>
      </w:pPr>
      <w:r>
        <w:rPr>
          <w:rFonts w:ascii="Times New Roman" w:eastAsia="Times New Roman"/>
        </w:rPr>
        <w:t>3</w:t>
      </w:r>
      <w:r>
        <w:t>、</w:t>
      </w:r>
      <w:r>
        <w:rPr>
          <w:rFonts w:ascii="Times New Roman" w:eastAsia="Times New Roman"/>
        </w:rPr>
        <w:t xml:space="preserve">SC </w:t>
      </w:r>
      <w:r>
        <w:t>型施工升降机双笼基础图（参见附图四）</w:t>
      </w:r>
    </w:p>
    <w:p>
      <w:pPr>
        <w:spacing w:before="161"/>
        <w:ind w:left="645" w:right="0" w:firstLine="0"/>
        <w:jc w:val="left"/>
        <w:rPr>
          <w:b/>
          <w:sz w:val="24"/>
        </w:rPr>
      </w:pPr>
      <w:r>
        <w:rPr>
          <w:rFonts w:ascii="Times New Roman" w:eastAsia="Times New Roman"/>
          <w:b/>
          <w:sz w:val="24"/>
        </w:rPr>
        <w:t>4</w:t>
      </w:r>
      <w:r>
        <w:rPr>
          <w:b/>
          <w:sz w:val="24"/>
        </w:rPr>
        <w:t>、</w:t>
      </w:r>
      <w:r>
        <w:rPr>
          <w:rFonts w:ascii="Times New Roman" w:eastAsia="Times New Roman"/>
          <w:b/>
          <w:sz w:val="24"/>
        </w:rPr>
        <w:t>SC</w:t>
      </w:r>
      <w:r>
        <w:rPr>
          <w:rFonts w:ascii="Times New Roman" w:eastAsia="Times New Roman"/>
          <w:b/>
          <w:spacing w:val="-21"/>
          <w:sz w:val="24"/>
        </w:rPr>
        <w:t xml:space="preserve"> </w:t>
      </w:r>
      <w:r>
        <w:rPr>
          <w:b/>
          <w:sz w:val="24"/>
        </w:rPr>
        <w:t>型施工升降机单笼（左笼）</w:t>
      </w:r>
      <w:r>
        <w:rPr>
          <w:b/>
          <w:spacing w:val="2"/>
          <w:sz w:val="24"/>
        </w:rPr>
        <w:t>基础图</w:t>
      </w:r>
      <w:r>
        <w:rPr>
          <w:b/>
          <w:sz w:val="24"/>
        </w:rPr>
        <w:t>（参见附图五）</w:t>
      </w:r>
    </w:p>
    <w:p>
      <w:pPr>
        <w:spacing w:before="160"/>
        <w:ind w:left="645" w:right="0" w:firstLine="0"/>
        <w:jc w:val="left"/>
        <w:rPr>
          <w:b/>
          <w:sz w:val="24"/>
        </w:rPr>
      </w:pPr>
      <w:r>
        <w:rPr>
          <w:rFonts w:ascii="Times New Roman" w:eastAsia="Times New Roman"/>
          <w:b/>
          <w:sz w:val="24"/>
        </w:rPr>
        <w:t>5</w:t>
      </w:r>
      <w:r>
        <w:rPr>
          <w:b/>
          <w:sz w:val="24"/>
        </w:rPr>
        <w:t>、</w:t>
      </w:r>
      <w:r>
        <w:rPr>
          <w:rFonts w:ascii="Times New Roman" w:eastAsia="Times New Roman"/>
          <w:b/>
          <w:sz w:val="24"/>
        </w:rPr>
        <w:t>SC</w:t>
      </w:r>
      <w:r>
        <w:rPr>
          <w:rFonts w:ascii="Times New Roman" w:eastAsia="Times New Roman"/>
          <w:b/>
          <w:spacing w:val="-21"/>
          <w:sz w:val="24"/>
        </w:rPr>
        <w:t xml:space="preserve"> </w:t>
      </w:r>
      <w:r>
        <w:rPr>
          <w:b/>
          <w:sz w:val="24"/>
        </w:rPr>
        <w:t>型施工升降机单笼（右笼）</w:t>
      </w:r>
      <w:r>
        <w:rPr>
          <w:b/>
          <w:spacing w:val="2"/>
          <w:sz w:val="24"/>
        </w:rPr>
        <w:t>基础图</w:t>
      </w:r>
      <w:r>
        <w:rPr>
          <w:b/>
          <w:sz w:val="24"/>
        </w:rPr>
        <w:t>（参见附图六）</w:t>
      </w:r>
    </w:p>
    <w:p>
      <w:pPr>
        <w:spacing w:after="0"/>
        <w:jc w:val="left"/>
        <w:rPr>
          <w:sz w:val="24"/>
        </w:rPr>
        <w:sectPr>
          <w:pgSz w:w="11910" w:h="16840"/>
          <w:pgMar w:top="1080" w:right="880" w:bottom="740" w:left="1080" w:header="644" w:footer="545" w:gutter="0"/>
        </w:sectPr>
      </w:pPr>
    </w:p>
    <w:p>
      <w:pPr>
        <w:pStyle w:val="5"/>
        <w:spacing w:before="11"/>
        <w:rPr>
          <w:b/>
          <w:sz w:val="14"/>
        </w:rPr>
      </w:pPr>
    </w:p>
    <w:p>
      <w:pPr>
        <w:spacing w:before="50"/>
        <w:ind w:left="2523" w:right="2346" w:firstLine="0"/>
        <w:jc w:val="center"/>
        <w:rPr>
          <w:sz w:val="36"/>
        </w:rPr>
      </w:pPr>
      <w:r>
        <w:rPr>
          <w:sz w:val="36"/>
        </w:rPr>
        <w:t>六、安装、拆卸阶段的安全要求</w:t>
      </w:r>
    </w:p>
    <w:p>
      <w:pPr>
        <w:pStyle w:val="5"/>
        <w:spacing w:before="90" w:line="362" w:lineRule="auto"/>
        <w:ind w:left="285" w:right="235" w:firstLine="480"/>
      </w:pPr>
      <w:r>
        <w:t>施工升降机用户对安装</w:t>
      </w:r>
      <w:r>
        <w:rPr>
          <w:rFonts w:ascii="Times New Roman" w:eastAsia="Times New Roman"/>
        </w:rPr>
        <w:t>/</w:t>
      </w:r>
      <w:r>
        <w:t>拆卸期间的有关安全要求尽职，负责所进行的工作应按照所在地有关施工升降机的法律、法规及安全标准执行。</w:t>
      </w:r>
    </w:p>
    <w:p>
      <w:pPr>
        <w:pStyle w:val="5"/>
        <w:spacing w:before="5" w:line="364" w:lineRule="auto"/>
        <w:ind w:left="285" w:right="235" w:firstLine="480"/>
      </w:pPr>
      <w:r>
        <w:t>在安装</w:t>
      </w:r>
      <w:r>
        <w:rPr>
          <w:rFonts w:ascii="Times New Roman" w:eastAsia="Times New Roman"/>
        </w:rPr>
        <w:t>/</w:t>
      </w:r>
      <w:r>
        <w:t>拆卸升降机前要仔细研读本说明书的详细说明，并任命合格的专门人员负责监督安装</w:t>
      </w:r>
      <w:r>
        <w:rPr>
          <w:rFonts w:ascii="Times New Roman" w:eastAsia="Times New Roman"/>
        </w:rPr>
        <w:t>/</w:t>
      </w:r>
      <w:r>
        <w:t>拆卸工作。</w:t>
      </w:r>
    </w:p>
    <w:p>
      <w:pPr>
        <w:pStyle w:val="4"/>
        <w:numPr>
          <w:ilvl w:val="0"/>
          <w:numId w:val="1"/>
        </w:numPr>
        <w:tabs>
          <w:tab w:val="left" w:pos="708"/>
        </w:tabs>
        <w:spacing w:before="2" w:after="0" w:line="240" w:lineRule="auto"/>
        <w:ind w:left="708" w:right="0" w:hanging="423"/>
        <w:jc w:val="left"/>
      </w:pPr>
      <w:r>
        <w:t>人员要求</w:t>
      </w:r>
    </w:p>
    <w:p>
      <w:pPr>
        <w:pStyle w:val="5"/>
        <w:spacing w:before="160" w:line="364" w:lineRule="auto"/>
        <w:ind w:left="285" w:right="235" w:firstLine="480"/>
      </w:pPr>
      <w:r>
        <w:t>①参加安装</w:t>
      </w:r>
      <w:r>
        <w:rPr>
          <w:rFonts w:ascii="Times New Roman" w:hAnsi="Times New Roman" w:eastAsia="Times New Roman"/>
        </w:rPr>
        <w:t>/</w:t>
      </w:r>
      <w:r>
        <w:t>拆卸人员必须经过专门培训，并取得上岗作业证。熟悉本机的主要性能和特点，具备熟练的机械操作技能和排除一般故障的能力。</w:t>
      </w:r>
    </w:p>
    <w:p>
      <w:pPr>
        <w:pStyle w:val="5"/>
        <w:spacing w:before="1"/>
        <w:ind w:left="765"/>
      </w:pPr>
      <w:r>
        <w:t>②安装人员需身体健康，无高血压、心脏病等疾病，且具有一定的文化程度。</w:t>
      </w:r>
    </w:p>
    <w:p>
      <w:pPr>
        <w:pStyle w:val="5"/>
        <w:spacing w:before="161" w:line="364" w:lineRule="auto"/>
        <w:ind w:left="285" w:right="235" w:firstLine="480"/>
      </w:pPr>
      <w:r>
        <w:t>③安装人员必须配戴必要的安全保护设备，如安全帽、安全带等，严禁酒后安装</w:t>
      </w:r>
      <w:r>
        <w:rPr>
          <w:rFonts w:ascii="Times New Roman" w:hAnsi="Times New Roman" w:eastAsia="Times New Roman"/>
        </w:rPr>
        <w:t>/</w:t>
      </w:r>
      <w:r>
        <w:t>拆卸及操作。</w:t>
      </w:r>
    </w:p>
    <w:p>
      <w:pPr>
        <w:pStyle w:val="5"/>
        <w:spacing w:before="1"/>
        <w:ind w:left="765"/>
      </w:pPr>
      <w:r>
        <w:t>④安装</w:t>
      </w:r>
      <w:r>
        <w:rPr>
          <w:rFonts w:ascii="Times New Roman" w:hAnsi="Times New Roman" w:eastAsia="Times New Roman"/>
        </w:rPr>
        <w:t>/</w:t>
      </w:r>
      <w:r>
        <w:t>拆卸过程应听指挥，不得各行其事。</w:t>
      </w:r>
    </w:p>
    <w:p>
      <w:pPr>
        <w:pStyle w:val="5"/>
        <w:spacing w:before="161"/>
        <w:ind w:left="765"/>
      </w:pPr>
      <w:r>
        <w:t>⑤安装人员应在指定的岗位上工作，不得擅自离岗或换岗。</w:t>
      </w:r>
    </w:p>
    <w:p>
      <w:pPr>
        <w:pStyle w:val="5"/>
        <w:spacing w:before="160" w:line="364" w:lineRule="auto"/>
        <w:ind w:left="285" w:right="315" w:firstLine="542"/>
      </w:pPr>
      <w:r>
        <w:t>⑥安装人员在安装过程中发现有安全隐患，需立即上报、排除隐患后方可继续安装</w:t>
      </w:r>
      <w:r>
        <w:rPr>
          <w:rFonts w:ascii="Times New Roman" w:hAnsi="Times New Roman" w:eastAsia="Times New Roman"/>
        </w:rPr>
        <w:t xml:space="preserve">/ </w:t>
      </w:r>
      <w:r>
        <w:t>拆卸。安装</w:t>
      </w:r>
      <w:r>
        <w:rPr>
          <w:rFonts w:ascii="Times New Roman" w:hAnsi="Times New Roman" w:eastAsia="Times New Roman"/>
        </w:rPr>
        <w:t>/</w:t>
      </w:r>
      <w:r>
        <w:t>拆卸人员有权拒绝在不安全的环境下进行安装</w:t>
      </w:r>
      <w:r>
        <w:rPr>
          <w:rFonts w:ascii="Times New Roman" w:hAnsi="Times New Roman" w:eastAsia="Times New Roman"/>
        </w:rPr>
        <w:t>/</w:t>
      </w:r>
      <w:r>
        <w:t>拆卸作业。</w:t>
      </w:r>
    </w:p>
    <w:p>
      <w:pPr>
        <w:pStyle w:val="4"/>
        <w:spacing w:before="1"/>
        <w:ind w:left="285"/>
      </w:pPr>
      <w:r>
        <w:rPr>
          <w:rFonts w:ascii="Times New Roman" w:eastAsia="Times New Roman"/>
        </w:rPr>
        <w:t>2</w:t>
      </w:r>
      <w:r>
        <w:t>、安装</w:t>
      </w:r>
      <w:r>
        <w:rPr>
          <w:rFonts w:ascii="Times New Roman" w:eastAsia="Times New Roman"/>
        </w:rPr>
        <w:t>/</w:t>
      </w:r>
      <w:r>
        <w:t>拆卸开始之前的重要安全措施：</w:t>
      </w:r>
    </w:p>
    <w:p>
      <w:pPr>
        <w:pStyle w:val="5"/>
        <w:spacing w:before="161"/>
        <w:ind w:left="765"/>
      </w:pPr>
      <w:r>
        <w:t>①确保地面有足够大的区域用安全标志围住。</w:t>
      </w:r>
    </w:p>
    <w:p>
      <w:pPr>
        <w:pStyle w:val="5"/>
        <w:spacing w:before="160"/>
        <w:ind w:left="765"/>
      </w:pPr>
      <w:r>
        <w:t>②确保所使用的起重设备适合于要起吊的载荷，且处于良好状态。</w:t>
      </w:r>
    </w:p>
    <w:p>
      <w:pPr>
        <w:pStyle w:val="5"/>
        <w:spacing w:before="161"/>
        <w:ind w:left="765"/>
      </w:pPr>
      <w:r>
        <w:t>③确保地基能承受的载荷符合安全要求。</w:t>
      </w:r>
    </w:p>
    <w:p>
      <w:pPr>
        <w:pStyle w:val="4"/>
        <w:spacing w:before="160"/>
        <w:ind w:left="285"/>
      </w:pPr>
      <w:r>
        <w:rPr>
          <w:rFonts w:ascii="Times New Roman" w:eastAsia="Times New Roman"/>
        </w:rPr>
        <w:t>3</w:t>
      </w:r>
      <w:r>
        <w:t>、安装</w:t>
      </w:r>
      <w:r>
        <w:rPr>
          <w:rFonts w:ascii="Times New Roman" w:eastAsia="Times New Roman"/>
        </w:rPr>
        <w:t>/</w:t>
      </w:r>
      <w:r>
        <w:t>拆卸期间的重要安全措施：</w:t>
      </w:r>
    </w:p>
    <w:p>
      <w:pPr>
        <w:pStyle w:val="5"/>
        <w:spacing w:before="161"/>
        <w:ind w:left="765"/>
      </w:pPr>
      <w:r>
        <w:t>①禁止任何不胜任该工作的人员在安装</w:t>
      </w:r>
      <w:r>
        <w:rPr>
          <w:rFonts w:ascii="Times New Roman" w:hAnsi="Times New Roman" w:eastAsia="Times New Roman"/>
        </w:rPr>
        <w:t>/</w:t>
      </w:r>
      <w:r>
        <w:t>拆卸期间使用升降机。</w:t>
      </w:r>
    </w:p>
    <w:p>
      <w:pPr>
        <w:pStyle w:val="5"/>
        <w:spacing w:before="160"/>
        <w:ind w:left="765"/>
      </w:pPr>
      <w:r>
        <w:t>②禁止在风速</w:t>
      </w:r>
      <w:r>
        <w:rPr>
          <w:rFonts w:ascii="Times New Roman" w:hAnsi="Times New Roman" w:eastAsia="Times New Roman"/>
        </w:rPr>
        <w:t xml:space="preserve">&gt;13m/s </w:t>
      </w:r>
      <w:r>
        <w:t>时雷雨、下雪等恶劣气候条件下进行安装</w:t>
      </w:r>
      <w:r>
        <w:rPr>
          <w:rFonts w:ascii="Times New Roman" w:hAnsi="Times New Roman" w:eastAsia="Times New Roman"/>
        </w:rPr>
        <w:t>/</w:t>
      </w:r>
      <w:r>
        <w:t>拆卸工作。</w:t>
      </w:r>
    </w:p>
    <w:p>
      <w:pPr>
        <w:pStyle w:val="5"/>
        <w:spacing w:before="161"/>
        <w:ind w:left="765"/>
      </w:pPr>
      <w:r>
        <w:t>③禁止任何人站在悬吊物之下。</w:t>
      </w:r>
    </w:p>
    <w:p>
      <w:pPr>
        <w:pStyle w:val="5"/>
        <w:spacing w:before="160"/>
        <w:ind w:left="765"/>
      </w:pPr>
      <w:r>
        <w:t>④禁止在升降机运行时将物件悬挂在安装吊杆上。</w:t>
      </w:r>
    </w:p>
    <w:p>
      <w:pPr>
        <w:pStyle w:val="5"/>
        <w:spacing w:before="161" w:line="364" w:lineRule="auto"/>
        <w:ind w:left="285" w:right="266" w:firstLine="480"/>
      </w:pPr>
      <w:r>
        <w:t>⑤禁止让任何人靠伏在围栏内、升降机通道内，导轨架立柱内、附墙架上或其它不安全的区域内活动。</w:t>
      </w:r>
    </w:p>
    <w:p>
      <w:pPr>
        <w:pStyle w:val="5"/>
        <w:spacing w:before="1" w:line="364" w:lineRule="auto"/>
        <w:ind w:left="288" w:right="267" w:firstLine="480"/>
      </w:pPr>
      <w:r>
        <w:t>⑥禁止任何不称职的人进行电气的连接工作，且在进行这类工作时，要始终确保电源被切断。</w:t>
      </w:r>
    </w:p>
    <w:p>
      <w:pPr>
        <w:pStyle w:val="5"/>
        <w:spacing w:before="1"/>
        <w:ind w:left="765"/>
      </w:pPr>
      <w:r>
        <w:t>⑦禁止在“急停”按钮未关闭的情况下进行安装</w:t>
      </w:r>
      <w:r>
        <w:rPr>
          <w:rFonts w:ascii="Times New Roman" w:hAnsi="Times New Roman" w:eastAsia="Times New Roman"/>
        </w:rPr>
        <w:t>/</w:t>
      </w:r>
      <w:r>
        <w:t>拆卸工作。</w:t>
      </w:r>
    </w:p>
    <w:p>
      <w:pPr>
        <w:pStyle w:val="5"/>
        <w:spacing w:before="161"/>
        <w:ind w:left="768"/>
      </w:pPr>
      <w:r>
        <w:t>⑧直到所有的螺栓已安全紧固、吊具从刚安装好的标准节处拆除，确认吊笼上下通道</w:t>
      </w:r>
    </w:p>
    <w:p>
      <w:pPr>
        <w:spacing w:after="0"/>
        <w:sectPr>
          <w:pgSz w:w="11910" w:h="16840"/>
          <w:pgMar w:top="1080" w:right="880" w:bottom="740" w:left="1080" w:header="644" w:footer="545" w:gutter="0"/>
        </w:sectPr>
      </w:pPr>
    </w:p>
    <w:p>
      <w:pPr>
        <w:pStyle w:val="5"/>
        <w:spacing w:before="10"/>
        <w:rPr>
          <w:sz w:val="12"/>
        </w:rPr>
      </w:pPr>
    </w:p>
    <w:p>
      <w:pPr>
        <w:pStyle w:val="5"/>
        <w:spacing w:before="67"/>
        <w:ind w:left="288"/>
      </w:pPr>
      <w:r>
        <w:t>无障碍后，才能启动升降机。</w:t>
      </w:r>
    </w:p>
    <w:p>
      <w:pPr>
        <w:pStyle w:val="5"/>
        <w:spacing w:before="160"/>
        <w:ind w:left="765"/>
      </w:pPr>
      <w:r>
        <w:t>⑨用户必须在围栏入口挂上“禁入”警告牌。</w:t>
      </w:r>
    </w:p>
    <w:p>
      <w:pPr>
        <w:pStyle w:val="4"/>
        <w:spacing w:before="161"/>
        <w:ind w:left="285"/>
      </w:pPr>
      <w:r>
        <w:rPr>
          <w:rFonts w:ascii="Times New Roman" w:eastAsia="Times New Roman"/>
        </w:rPr>
        <w:t>4</w:t>
      </w:r>
      <w:r>
        <w:t>、安装工作完成时重要安全措施：</w:t>
      </w:r>
    </w:p>
    <w:p>
      <w:pPr>
        <w:pStyle w:val="5"/>
        <w:spacing w:before="160" w:line="364" w:lineRule="auto"/>
        <w:ind w:left="285" w:right="309" w:firstLine="554"/>
      </w:pPr>
      <w:r>
        <w:rPr>
          <w:spacing w:val="-8"/>
        </w:rPr>
        <w:t>在按照安全标准、国家及地方有关法律、法规和条例进行验收试验获得通过之前，升</w:t>
      </w:r>
      <w:r>
        <w:t>降机不能投入正常使用。</w:t>
      </w:r>
    </w:p>
    <w:p>
      <w:pPr>
        <w:pStyle w:val="4"/>
        <w:spacing w:before="1"/>
        <w:ind w:left="285"/>
      </w:pPr>
      <w:r>
        <w:rPr>
          <w:rFonts w:ascii="Times New Roman" w:eastAsia="Times New Roman"/>
        </w:rPr>
        <w:t>5</w:t>
      </w:r>
      <w:r>
        <w:t>、新安装升降机和作过改动的升降机的验收试验和检验：</w:t>
      </w:r>
    </w:p>
    <w:p>
      <w:pPr>
        <w:pStyle w:val="5"/>
        <w:spacing w:before="161" w:line="364" w:lineRule="auto"/>
        <w:ind w:left="285" w:right="314" w:firstLine="434"/>
      </w:pPr>
      <w:r>
        <w:t>为了确保安装升降机的安全操作，必须在完成安装后，投入使用前进行检测。所有试验和检验均需有检验人员在场，在主管部门监督下进行。</w:t>
      </w:r>
    </w:p>
    <w:p>
      <w:pPr>
        <w:spacing w:after="0" w:line="364" w:lineRule="auto"/>
        <w:sectPr>
          <w:pgSz w:w="11910" w:h="16840"/>
          <w:pgMar w:top="1080" w:right="880" w:bottom="740" w:left="1080" w:header="644" w:footer="545" w:gutter="0"/>
        </w:sectPr>
      </w:pPr>
    </w:p>
    <w:p>
      <w:pPr>
        <w:pStyle w:val="5"/>
        <w:spacing w:before="11"/>
        <w:rPr>
          <w:sz w:val="14"/>
        </w:rPr>
      </w:pPr>
    </w:p>
    <w:p>
      <w:pPr>
        <w:spacing w:after="0"/>
        <w:rPr>
          <w:sz w:val="14"/>
        </w:rPr>
        <w:sectPr>
          <w:pgSz w:w="11910" w:h="16840"/>
          <w:pgMar w:top="1080" w:right="880" w:bottom="740" w:left="1080" w:header="644" w:footer="545" w:gutter="0"/>
        </w:sectPr>
      </w:pPr>
    </w:p>
    <w:p>
      <w:pPr>
        <w:pStyle w:val="5"/>
      </w:pPr>
    </w:p>
    <w:p>
      <w:pPr>
        <w:pStyle w:val="5"/>
        <w:spacing w:before="12"/>
        <w:rPr>
          <w:sz w:val="22"/>
        </w:rPr>
      </w:pPr>
    </w:p>
    <w:p>
      <w:pPr>
        <w:pStyle w:val="4"/>
        <w:ind w:left="676"/>
      </w:pPr>
      <w:r>
        <w:t>1、安装前的准备工作</w:t>
      </w:r>
    </w:p>
    <w:p>
      <w:pPr>
        <w:pStyle w:val="2"/>
        <w:ind w:left="676" w:right="0"/>
        <w:jc w:val="left"/>
      </w:pPr>
      <w:bookmarkStart w:id="5" w:name="_TOC_250009"/>
      <w:r>
        <w:br w:type="column"/>
      </w:r>
      <w:bookmarkEnd w:id="5"/>
      <w:r>
        <w:t>七、安装</w:t>
      </w:r>
    </w:p>
    <w:p>
      <w:pPr>
        <w:spacing w:after="0"/>
        <w:jc w:val="left"/>
        <w:sectPr>
          <w:type w:val="continuous"/>
          <w:pgSz w:w="11910" w:h="16840"/>
          <w:pgMar w:top="1080" w:right="880" w:bottom="280" w:left="1080" w:header="720" w:footer="720" w:gutter="0"/>
          <w:cols w:equalWidth="0" w:num="2">
            <w:col w:w="3005" w:space="658"/>
            <w:col w:w="6287"/>
          </w:cols>
        </w:sectPr>
      </w:pPr>
    </w:p>
    <w:p>
      <w:pPr>
        <w:pStyle w:val="5"/>
        <w:spacing w:before="9"/>
        <w:rPr>
          <w:sz w:val="14"/>
        </w:rPr>
      </w:pPr>
    </w:p>
    <w:p>
      <w:pPr>
        <w:pStyle w:val="5"/>
        <w:spacing w:before="66"/>
        <w:ind w:left="765"/>
      </w:pPr>
      <w:r>
        <w:t>为了快速、安全、低成本地安装好您的施工升降机，在安装开始前请做好以下准备工</w:t>
      </w:r>
    </w:p>
    <w:p>
      <w:pPr>
        <w:pStyle w:val="5"/>
        <w:spacing w:before="213"/>
        <w:ind w:left="285"/>
      </w:pPr>
      <w:r>
        <w:t>作：</w:t>
      </w:r>
    </w:p>
    <w:p>
      <w:pPr>
        <w:pStyle w:val="11"/>
        <w:numPr>
          <w:ilvl w:val="1"/>
          <w:numId w:val="1"/>
        </w:numPr>
        <w:tabs>
          <w:tab w:val="left" w:pos="1136"/>
        </w:tabs>
        <w:spacing w:before="118" w:after="0" w:line="364" w:lineRule="auto"/>
        <w:ind w:left="285" w:right="318" w:firstLine="434"/>
        <w:jc w:val="left"/>
        <w:rPr>
          <w:sz w:val="24"/>
        </w:rPr>
      </w:pPr>
      <w:r>
        <w:rPr>
          <w:sz w:val="24"/>
        </w:rPr>
        <w:t>编制安装方案，由小组长分工，明确各自的岗位职责，组织学习安装施工方案、安全技术措施，对作业人员进行技术交底。</w:t>
      </w:r>
    </w:p>
    <w:p>
      <w:pPr>
        <w:pStyle w:val="11"/>
        <w:numPr>
          <w:ilvl w:val="1"/>
          <w:numId w:val="1"/>
        </w:numPr>
        <w:tabs>
          <w:tab w:val="left" w:pos="1136"/>
        </w:tabs>
        <w:spacing w:before="1" w:after="0" w:line="364" w:lineRule="auto"/>
        <w:ind w:left="285" w:right="318" w:firstLine="434"/>
        <w:jc w:val="left"/>
        <w:rPr>
          <w:sz w:val="24"/>
        </w:rPr>
      </w:pPr>
      <w:r>
        <w:rPr>
          <w:sz w:val="24"/>
        </w:rPr>
        <w:t>安装工地应具备足够的电源，并必须配备一个专供升降机用的电源箱，每个吊笼均应有一开关控制，供电熔断器的电流参见升降机性能参数表。</w:t>
      </w:r>
    </w:p>
    <w:p>
      <w:pPr>
        <w:pStyle w:val="11"/>
        <w:numPr>
          <w:ilvl w:val="1"/>
          <w:numId w:val="1"/>
        </w:numPr>
        <w:tabs>
          <w:tab w:val="left" w:pos="1133"/>
        </w:tabs>
        <w:spacing w:before="1" w:after="0" w:line="364" w:lineRule="auto"/>
        <w:ind w:left="285" w:right="312" w:firstLine="434"/>
        <w:jc w:val="left"/>
        <w:rPr>
          <w:sz w:val="24"/>
        </w:rPr>
      </w:pPr>
      <w:r>
        <w:rPr>
          <w:spacing w:val="-1"/>
          <w:sz w:val="24"/>
        </w:rPr>
        <w:t xml:space="preserve">工地的专用电源箱应直接从工地变电室引入电源，距离不应超过 </w:t>
      </w:r>
      <w:r>
        <w:rPr>
          <w:rFonts w:ascii="Arial" w:eastAsia="Arial"/>
          <w:sz w:val="24"/>
        </w:rPr>
        <w:t>20m</w:t>
      </w:r>
      <w:r>
        <w:rPr>
          <w:spacing w:val="-3"/>
          <w:sz w:val="24"/>
        </w:rPr>
        <w:t>。一般每个</w:t>
      </w:r>
      <w:r>
        <w:rPr>
          <w:spacing w:val="-8"/>
          <w:sz w:val="24"/>
        </w:rPr>
        <w:t xml:space="preserve">吊笼用一根大于 </w:t>
      </w:r>
      <w:r>
        <w:rPr>
          <w:rFonts w:ascii="Arial" w:eastAsia="Arial"/>
          <w:sz w:val="24"/>
        </w:rPr>
        <w:t>25mm</w:t>
      </w:r>
      <w:r>
        <w:rPr>
          <w:rFonts w:ascii="Arial" w:eastAsia="Arial"/>
          <w:spacing w:val="-4"/>
          <w:sz w:val="24"/>
        </w:rPr>
        <w:t xml:space="preserve"> </w:t>
      </w:r>
      <w:r>
        <w:rPr>
          <w:sz w:val="24"/>
        </w:rPr>
        <w:t>的铜芯线电缆连接，如距离过长应适当增加电缆的截面积。</w:t>
      </w:r>
    </w:p>
    <w:p>
      <w:pPr>
        <w:pStyle w:val="11"/>
        <w:numPr>
          <w:ilvl w:val="1"/>
          <w:numId w:val="1"/>
        </w:numPr>
        <w:tabs>
          <w:tab w:val="left" w:pos="1136"/>
        </w:tabs>
        <w:spacing w:before="1" w:after="0" w:line="364" w:lineRule="auto"/>
        <w:ind w:left="285" w:right="318" w:firstLine="434"/>
        <w:jc w:val="left"/>
        <w:rPr>
          <w:sz w:val="24"/>
        </w:rPr>
      </w:pPr>
      <w:r>
        <w:rPr>
          <w:sz w:val="24"/>
        </w:rPr>
        <w:t>检查安装部件是否齐全，清理连接件，目测结构件及部件无异常和变形。主要受力构件磨损和锈蚀在极限范围内。</w:t>
      </w:r>
    </w:p>
    <w:p>
      <w:pPr>
        <w:pStyle w:val="11"/>
        <w:numPr>
          <w:ilvl w:val="1"/>
          <w:numId w:val="1"/>
        </w:numPr>
        <w:tabs>
          <w:tab w:val="left" w:pos="1133"/>
        </w:tabs>
        <w:spacing w:before="1" w:after="0" w:line="240" w:lineRule="auto"/>
        <w:ind w:left="1132" w:right="0" w:hanging="413"/>
        <w:jc w:val="left"/>
        <w:rPr>
          <w:sz w:val="24"/>
        </w:rPr>
      </w:pPr>
      <w:r>
        <w:rPr>
          <w:sz w:val="24"/>
        </w:rPr>
        <w:t>按有关规定和要求，设置保护接地装置，接地电阻≤</w:t>
      </w:r>
      <w:r>
        <w:rPr>
          <w:rFonts w:ascii="Arial" w:hAnsi="Arial" w:eastAsia="Arial"/>
          <w:sz w:val="24"/>
        </w:rPr>
        <w:t>4</w:t>
      </w:r>
      <w:r>
        <w:rPr>
          <w:sz w:val="24"/>
        </w:rPr>
        <w:t>Ω。</w:t>
      </w:r>
    </w:p>
    <w:p>
      <w:pPr>
        <w:pStyle w:val="11"/>
        <w:numPr>
          <w:ilvl w:val="1"/>
          <w:numId w:val="1"/>
        </w:numPr>
        <w:tabs>
          <w:tab w:val="left" w:pos="1133"/>
        </w:tabs>
        <w:spacing w:before="161" w:after="0" w:line="240" w:lineRule="auto"/>
        <w:ind w:left="1132" w:right="0" w:hanging="413"/>
        <w:jc w:val="left"/>
        <w:rPr>
          <w:sz w:val="24"/>
        </w:rPr>
      </w:pPr>
      <w:r>
        <w:rPr>
          <w:sz w:val="24"/>
        </w:rPr>
        <w:t>应具备合适的起重设备及安装工具。</w:t>
      </w:r>
    </w:p>
    <w:p>
      <w:pPr>
        <w:pStyle w:val="11"/>
        <w:numPr>
          <w:ilvl w:val="1"/>
          <w:numId w:val="1"/>
        </w:numPr>
        <w:tabs>
          <w:tab w:val="left" w:pos="1133"/>
        </w:tabs>
        <w:spacing w:before="160" w:after="0" w:line="240" w:lineRule="auto"/>
        <w:ind w:left="1132" w:right="0" w:hanging="413"/>
        <w:jc w:val="left"/>
        <w:rPr>
          <w:sz w:val="24"/>
        </w:rPr>
      </w:pPr>
      <w:r>
        <w:rPr>
          <w:sz w:val="24"/>
        </w:rPr>
        <w:t>应具备运输和堆置升降机零件的道路及场地。</w:t>
      </w:r>
    </w:p>
    <w:p>
      <w:pPr>
        <w:pStyle w:val="11"/>
        <w:numPr>
          <w:ilvl w:val="1"/>
          <w:numId w:val="1"/>
        </w:numPr>
        <w:tabs>
          <w:tab w:val="left" w:pos="1133"/>
        </w:tabs>
        <w:spacing w:before="161" w:after="0" w:line="240" w:lineRule="auto"/>
        <w:ind w:left="1132" w:right="0" w:hanging="413"/>
        <w:jc w:val="both"/>
        <w:rPr>
          <w:sz w:val="24"/>
        </w:rPr>
      </w:pPr>
      <w:r>
        <w:rPr>
          <w:sz w:val="24"/>
        </w:rPr>
        <w:t>确定附墙架与建筑物连接方案，按需要准备好预埋件或固定件等。</w:t>
      </w:r>
    </w:p>
    <w:p>
      <w:pPr>
        <w:pStyle w:val="11"/>
        <w:numPr>
          <w:ilvl w:val="1"/>
          <w:numId w:val="1"/>
        </w:numPr>
        <w:tabs>
          <w:tab w:val="left" w:pos="1138"/>
        </w:tabs>
        <w:spacing w:before="160" w:after="0" w:line="364" w:lineRule="auto"/>
        <w:ind w:left="285" w:right="311" w:firstLine="434"/>
        <w:jc w:val="both"/>
        <w:rPr>
          <w:sz w:val="24"/>
        </w:rPr>
      </w:pPr>
      <w:r>
        <w:rPr>
          <w:sz w:val="24"/>
        </w:rPr>
        <w:t>如现场配有其他起重设备（</w:t>
      </w:r>
      <w:r>
        <w:rPr>
          <w:spacing w:val="1"/>
          <w:sz w:val="24"/>
        </w:rPr>
        <w:t>如塔吊、汽车吊等</w:t>
      </w:r>
      <w:r>
        <w:rPr>
          <w:sz w:val="24"/>
        </w:rPr>
        <w:t xml:space="preserve">）协助安装，可以在地面上将 </w:t>
      </w:r>
      <w:r>
        <w:rPr>
          <w:rFonts w:ascii="Arial" w:eastAsia="Arial"/>
          <w:sz w:val="24"/>
        </w:rPr>
        <w:t xml:space="preserve">4-6 </w:t>
      </w:r>
      <w:r>
        <w:rPr>
          <w:spacing w:val="-1"/>
          <w:sz w:val="24"/>
        </w:rPr>
        <w:t>个导轨架标准节事先用专用螺栓组装好，并注意在立柱管的接口处涂以润滑油脂防止生</w:t>
      </w:r>
      <w:r>
        <w:rPr>
          <w:sz w:val="24"/>
        </w:rPr>
        <w:t>锈，同时将管接口处及齿条两端的泥土等杂物清理干净。</w:t>
      </w:r>
    </w:p>
    <w:p>
      <w:pPr>
        <w:pStyle w:val="11"/>
        <w:numPr>
          <w:ilvl w:val="1"/>
          <w:numId w:val="1"/>
        </w:numPr>
        <w:tabs>
          <w:tab w:val="left" w:pos="1313"/>
        </w:tabs>
        <w:spacing w:before="98" w:after="0" w:line="405" w:lineRule="auto"/>
        <w:ind w:left="285" w:right="210" w:firstLine="480"/>
        <w:jc w:val="both"/>
        <w:rPr>
          <w:sz w:val="24"/>
        </w:rPr>
      </w:pPr>
      <w:r>
        <w:rPr>
          <w:spacing w:val="14"/>
          <w:sz w:val="24"/>
        </w:rPr>
        <w:t xml:space="preserve">升降机的架体的位置如靠近或跨越架空输电线路， 应保证最小安全距离， </w:t>
      </w:r>
      <w:r>
        <w:rPr>
          <w:spacing w:val="11"/>
          <w:sz w:val="24"/>
        </w:rPr>
        <w:t>并应采取安全防护措施， 最小安全距离</w:t>
      </w:r>
      <w:r>
        <w:rPr>
          <w:sz w:val="24"/>
        </w:rPr>
        <w:t>（</w:t>
      </w:r>
      <w:r>
        <w:rPr>
          <w:spacing w:val="-7"/>
          <w:sz w:val="24"/>
        </w:rPr>
        <w:t xml:space="preserve"> 见下表</w:t>
      </w:r>
      <w:r>
        <w:rPr>
          <w:spacing w:val="-108"/>
          <w:sz w:val="24"/>
        </w:rPr>
        <w:t>）</w:t>
      </w:r>
      <w:r>
        <w:rPr>
          <w:sz w:val="24"/>
        </w:rPr>
        <w:t>。</w:t>
      </w:r>
    </w:p>
    <w:p>
      <w:pPr>
        <w:spacing w:before="0" w:after="32" w:line="352" w:lineRule="exact"/>
        <w:ind w:left="0" w:right="56" w:firstLine="0"/>
        <w:jc w:val="center"/>
        <w:rPr>
          <w:rFonts w:hint="eastAsia" w:ascii="黑体" w:eastAsia="黑体"/>
          <w:sz w:val="28"/>
        </w:rPr>
      </w:pPr>
      <w:r>
        <w:rPr>
          <w:rFonts w:hint="eastAsia" w:ascii="黑体" w:eastAsia="黑体"/>
          <w:sz w:val="28"/>
        </w:rPr>
        <w:t>与架空线路的最小安全距离</w:t>
      </w:r>
    </w:p>
    <w:tbl>
      <w:tblPr>
        <w:tblStyle w:val="8"/>
        <w:tblW w:w="0" w:type="auto"/>
        <w:tblInd w:w="5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48"/>
        <w:gridCol w:w="900"/>
        <w:gridCol w:w="1260"/>
        <w:gridCol w:w="1260"/>
        <w:gridCol w:w="1440"/>
        <w:gridCol w:w="14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1" w:hRule="atLeast"/>
        </w:trPr>
        <w:tc>
          <w:tcPr>
            <w:tcW w:w="2448" w:type="dxa"/>
          </w:tcPr>
          <w:p>
            <w:pPr>
              <w:pStyle w:val="12"/>
              <w:spacing w:before="95"/>
              <w:ind w:left="69" w:right="60"/>
              <w:jc w:val="center"/>
              <w:rPr>
                <w:sz w:val="24"/>
              </w:rPr>
            </w:pPr>
            <w:r>
              <w:rPr>
                <w:sz w:val="24"/>
              </w:rPr>
              <w:t>架空输电线路</w:t>
            </w:r>
          </w:p>
          <w:p>
            <w:pPr>
              <w:pStyle w:val="12"/>
              <w:spacing w:before="113" w:line="306" w:lineRule="exact"/>
              <w:ind w:left="69" w:right="60"/>
              <w:jc w:val="center"/>
              <w:rPr>
                <w:sz w:val="24"/>
              </w:rPr>
            </w:pPr>
            <w:r>
              <w:rPr>
                <w:sz w:val="24"/>
              </w:rPr>
              <w:t>电压等级（</w:t>
            </w:r>
            <w:r>
              <w:rPr>
                <w:rFonts w:ascii="Times New Roman" w:eastAsia="Times New Roman"/>
                <w:sz w:val="24"/>
              </w:rPr>
              <w:t>KV</w:t>
            </w:r>
            <w:r>
              <w:rPr>
                <w:sz w:val="24"/>
              </w:rPr>
              <w:t>）</w:t>
            </w:r>
          </w:p>
        </w:tc>
        <w:tc>
          <w:tcPr>
            <w:tcW w:w="900" w:type="dxa"/>
          </w:tcPr>
          <w:p>
            <w:pPr>
              <w:pStyle w:val="12"/>
              <w:spacing w:before="7"/>
              <w:rPr>
                <w:rFonts w:ascii="黑体"/>
                <w:sz w:val="20"/>
              </w:rPr>
            </w:pPr>
          </w:p>
          <w:p>
            <w:pPr>
              <w:pStyle w:val="12"/>
              <w:ind w:left="248" w:right="241"/>
              <w:jc w:val="center"/>
              <w:rPr>
                <w:rFonts w:ascii="Times New Roman" w:eastAsia="Times New Roman"/>
                <w:sz w:val="24"/>
              </w:rPr>
            </w:pPr>
            <w:r>
              <w:rPr>
                <w:sz w:val="24"/>
              </w:rPr>
              <w:t>＜</w:t>
            </w:r>
            <w:r>
              <w:rPr>
                <w:rFonts w:ascii="Times New Roman" w:eastAsia="Times New Roman"/>
                <w:sz w:val="24"/>
              </w:rPr>
              <w:t>1</w:t>
            </w:r>
          </w:p>
        </w:tc>
        <w:tc>
          <w:tcPr>
            <w:tcW w:w="1260" w:type="dxa"/>
          </w:tcPr>
          <w:p>
            <w:pPr>
              <w:pStyle w:val="12"/>
              <w:spacing w:before="7"/>
              <w:rPr>
                <w:rFonts w:ascii="黑体"/>
                <w:sz w:val="20"/>
              </w:rPr>
            </w:pPr>
          </w:p>
          <w:p>
            <w:pPr>
              <w:pStyle w:val="12"/>
              <w:ind w:left="188" w:right="181"/>
              <w:jc w:val="center"/>
              <w:rPr>
                <w:rFonts w:ascii="Times New Roman" w:eastAsia="Times New Roman"/>
                <w:sz w:val="24"/>
              </w:rPr>
            </w:pPr>
            <w:r>
              <w:rPr>
                <w:rFonts w:ascii="Times New Roman" w:eastAsia="Times New Roman"/>
                <w:sz w:val="24"/>
              </w:rPr>
              <w:t>1</w:t>
            </w:r>
            <w:r>
              <w:rPr>
                <w:sz w:val="24"/>
              </w:rPr>
              <w:t>～</w:t>
            </w:r>
            <w:r>
              <w:rPr>
                <w:rFonts w:ascii="Times New Roman" w:eastAsia="Times New Roman"/>
                <w:sz w:val="24"/>
              </w:rPr>
              <w:t>10</w:t>
            </w:r>
          </w:p>
        </w:tc>
        <w:tc>
          <w:tcPr>
            <w:tcW w:w="1260" w:type="dxa"/>
          </w:tcPr>
          <w:p>
            <w:pPr>
              <w:pStyle w:val="12"/>
              <w:spacing w:before="7"/>
              <w:rPr>
                <w:rFonts w:ascii="黑体"/>
                <w:sz w:val="20"/>
              </w:rPr>
            </w:pPr>
          </w:p>
          <w:p>
            <w:pPr>
              <w:pStyle w:val="12"/>
              <w:ind w:left="188" w:right="181"/>
              <w:jc w:val="center"/>
              <w:rPr>
                <w:rFonts w:ascii="Times New Roman" w:eastAsia="Times New Roman"/>
                <w:sz w:val="24"/>
              </w:rPr>
            </w:pPr>
            <w:r>
              <w:rPr>
                <w:rFonts w:ascii="Times New Roman" w:eastAsia="Times New Roman"/>
                <w:sz w:val="24"/>
              </w:rPr>
              <w:t>35</w:t>
            </w:r>
            <w:r>
              <w:rPr>
                <w:sz w:val="24"/>
              </w:rPr>
              <w:t>～</w:t>
            </w:r>
            <w:r>
              <w:rPr>
                <w:rFonts w:ascii="Times New Roman" w:eastAsia="Times New Roman"/>
                <w:sz w:val="24"/>
              </w:rPr>
              <w:t>110</w:t>
            </w:r>
          </w:p>
        </w:tc>
        <w:tc>
          <w:tcPr>
            <w:tcW w:w="1440" w:type="dxa"/>
          </w:tcPr>
          <w:p>
            <w:pPr>
              <w:pStyle w:val="12"/>
              <w:spacing w:before="7"/>
              <w:rPr>
                <w:rFonts w:ascii="黑体"/>
                <w:sz w:val="20"/>
              </w:rPr>
            </w:pPr>
          </w:p>
          <w:p>
            <w:pPr>
              <w:pStyle w:val="12"/>
              <w:ind w:left="99" w:right="90"/>
              <w:jc w:val="center"/>
              <w:rPr>
                <w:rFonts w:ascii="Times New Roman" w:eastAsia="Times New Roman"/>
                <w:sz w:val="24"/>
              </w:rPr>
            </w:pPr>
            <w:r>
              <w:rPr>
                <w:rFonts w:ascii="Times New Roman" w:eastAsia="Times New Roman"/>
                <w:sz w:val="24"/>
              </w:rPr>
              <w:t>154</w:t>
            </w:r>
            <w:r>
              <w:rPr>
                <w:sz w:val="24"/>
              </w:rPr>
              <w:t>～</w:t>
            </w:r>
            <w:r>
              <w:rPr>
                <w:rFonts w:ascii="Times New Roman" w:eastAsia="Times New Roman"/>
                <w:sz w:val="24"/>
              </w:rPr>
              <w:t>220</w:t>
            </w:r>
          </w:p>
        </w:tc>
        <w:tc>
          <w:tcPr>
            <w:tcW w:w="1440" w:type="dxa"/>
          </w:tcPr>
          <w:p>
            <w:pPr>
              <w:pStyle w:val="12"/>
              <w:spacing w:before="7"/>
              <w:rPr>
                <w:rFonts w:ascii="黑体"/>
                <w:sz w:val="20"/>
              </w:rPr>
            </w:pPr>
          </w:p>
          <w:p>
            <w:pPr>
              <w:pStyle w:val="12"/>
              <w:ind w:left="99" w:right="90"/>
              <w:jc w:val="center"/>
              <w:rPr>
                <w:rFonts w:ascii="Times New Roman" w:eastAsia="Times New Roman"/>
                <w:sz w:val="24"/>
              </w:rPr>
            </w:pPr>
            <w:r>
              <w:rPr>
                <w:rFonts w:ascii="Times New Roman" w:eastAsia="Times New Roman"/>
                <w:sz w:val="24"/>
              </w:rPr>
              <w:t>330</w:t>
            </w:r>
            <w:r>
              <w:rPr>
                <w:sz w:val="24"/>
              </w:rPr>
              <w:t>～</w:t>
            </w:r>
            <w:r>
              <w:rPr>
                <w:rFonts w:ascii="Times New Roman" w:eastAsia="Times New Roman"/>
                <w:sz w:val="24"/>
              </w:rPr>
              <w:t>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tcPr>
            <w:tcW w:w="2448" w:type="dxa"/>
          </w:tcPr>
          <w:p>
            <w:pPr>
              <w:pStyle w:val="12"/>
              <w:spacing w:before="127"/>
              <w:ind w:left="170"/>
              <w:rPr>
                <w:sz w:val="24"/>
              </w:rPr>
            </w:pPr>
            <w:r>
              <w:rPr>
                <w:sz w:val="24"/>
              </w:rPr>
              <w:t>最小安全距离（</w:t>
            </w:r>
            <w:r>
              <w:rPr>
                <w:rFonts w:ascii="Times New Roman" w:eastAsia="Times New Roman"/>
                <w:sz w:val="24"/>
              </w:rPr>
              <w:t>m</w:t>
            </w:r>
            <w:r>
              <w:rPr>
                <w:sz w:val="24"/>
              </w:rPr>
              <w:t>）</w:t>
            </w:r>
          </w:p>
        </w:tc>
        <w:tc>
          <w:tcPr>
            <w:tcW w:w="900" w:type="dxa"/>
          </w:tcPr>
          <w:p>
            <w:pPr>
              <w:pStyle w:val="12"/>
              <w:spacing w:before="143"/>
              <w:ind w:left="7"/>
              <w:jc w:val="center"/>
              <w:rPr>
                <w:rFonts w:ascii="Times New Roman"/>
                <w:sz w:val="24"/>
              </w:rPr>
            </w:pPr>
            <w:r>
              <w:rPr>
                <w:rFonts w:ascii="Times New Roman"/>
                <w:sz w:val="24"/>
              </w:rPr>
              <w:t>4</w:t>
            </w:r>
          </w:p>
        </w:tc>
        <w:tc>
          <w:tcPr>
            <w:tcW w:w="1260" w:type="dxa"/>
          </w:tcPr>
          <w:p>
            <w:pPr>
              <w:pStyle w:val="12"/>
              <w:spacing w:before="143"/>
              <w:ind w:left="7"/>
              <w:jc w:val="center"/>
              <w:rPr>
                <w:rFonts w:ascii="Times New Roman"/>
                <w:sz w:val="24"/>
              </w:rPr>
            </w:pPr>
            <w:r>
              <w:rPr>
                <w:rFonts w:ascii="Times New Roman"/>
                <w:sz w:val="24"/>
              </w:rPr>
              <w:t>6</w:t>
            </w:r>
          </w:p>
        </w:tc>
        <w:tc>
          <w:tcPr>
            <w:tcW w:w="1260" w:type="dxa"/>
          </w:tcPr>
          <w:p>
            <w:pPr>
              <w:pStyle w:val="12"/>
              <w:spacing w:before="143"/>
              <w:ind w:left="7"/>
              <w:jc w:val="center"/>
              <w:rPr>
                <w:rFonts w:ascii="Times New Roman"/>
                <w:sz w:val="24"/>
              </w:rPr>
            </w:pPr>
            <w:r>
              <w:rPr>
                <w:rFonts w:ascii="Times New Roman"/>
                <w:sz w:val="24"/>
              </w:rPr>
              <w:t>8</w:t>
            </w:r>
          </w:p>
        </w:tc>
        <w:tc>
          <w:tcPr>
            <w:tcW w:w="1440" w:type="dxa"/>
          </w:tcPr>
          <w:p>
            <w:pPr>
              <w:pStyle w:val="12"/>
              <w:spacing w:before="143"/>
              <w:ind w:left="99" w:right="90"/>
              <w:jc w:val="center"/>
              <w:rPr>
                <w:rFonts w:ascii="Times New Roman"/>
                <w:sz w:val="24"/>
              </w:rPr>
            </w:pPr>
            <w:r>
              <w:rPr>
                <w:rFonts w:ascii="Times New Roman"/>
                <w:sz w:val="24"/>
              </w:rPr>
              <w:t>10</w:t>
            </w:r>
          </w:p>
        </w:tc>
        <w:tc>
          <w:tcPr>
            <w:tcW w:w="1440" w:type="dxa"/>
          </w:tcPr>
          <w:p>
            <w:pPr>
              <w:pStyle w:val="12"/>
              <w:spacing w:before="143"/>
              <w:ind w:left="99" w:right="90"/>
              <w:jc w:val="center"/>
              <w:rPr>
                <w:rFonts w:ascii="Times New Roman"/>
                <w:sz w:val="24"/>
              </w:rPr>
            </w:pPr>
            <w:r>
              <w:rPr>
                <w:rFonts w:ascii="Times New Roman"/>
                <w:sz w:val="24"/>
              </w:rPr>
              <w:t>15</w:t>
            </w:r>
          </w:p>
        </w:tc>
      </w:tr>
    </w:tbl>
    <w:p>
      <w:pPr>
        <w:pStyle w:val="5"/>
        <w:rPr>
          <w:rFonts w:ascii="黑体"/>
          <w:sz w:val="28"/>
        </w:rPr>
      </w:pPr>
    </w:p>
    <w:p>
      <w:pPr>
        <w:pStyle w:val="4"/>
        <w:spacing w:before="188"/>
        <w:ind w:left="676"/>
      </w:pPr>
      <w:r>
        <w:t>2、整机的安装</w:t>
      </w:r>
    </w:p>
    <w:p>
      <w:pPr>
        <w:pStyle w:val="5"/>
        <w:spacing w:before="161" w:line="364" w:lineRule="auto"/>
        <w:ind w:left="285" w:right="314" w:firstLine="434"/>
      </w:pPr>
      <w:r>
        <w:t>当上述各项工作准备就绪，确认基础符合要求，设备完好后，可以进行升降机的正常安装。</w:t>
      </w:r>
    </w:p>
    <w:p>
      <w:pPr>
        <w:pStyle w:val="5"/>
        <w:spacing w:before="1"/>
        <w:ind w:left="720"/>
      </w:pPr>
      <w:r>
        <w:t>对使用过的升降机，应首先按“定期检查”中的各项要求进行全面检查，若限速器或</w:t>
      </w:r>
    </w:p>
    <w:p>
      <w:pPr>
        <w:spacing w:after="0"/>
        <w:sectPr>
          <w:type w:val="continuous"/>
          <w:pgSz w:w="11910" w:h="16840"/>
          <w:pgMar w:top="1080" w:right="880" w:bottom="280" w:left="1080" w:header="720" w:footer="720" w:gutter="0"/>
        </w:sectPr>
      </w:pPr>
    </w:p>
    <w:p>
      <w:pPr>
        <w:pStyle w:val="5"/>
        <w:spacing w:before="10"/>
        <w:rPr>
          <w:sz w:val="12"/>
        </w:rPr>
      </w:pPr>
    </w:p>
    <w:p>
      <w:pPr>
        <w:pStyle w:val="5"/>
        <w:spacing w:before="67"/>
        <w:ind w:left="285"/>
      </w:pPr>
      <w:r>
        <w:t>齿轮、滚轮等部件即将磨损到极限尺寸时，必须更换后再安装。</w:t>
      </w:r>
    </w:p>
    <w:p>
      <w:pPr>
        <w:pStyle w:val="11"/>
        <w:numPr>
          <w:ilvl w:val="0"/>
          <w:numId w:val="2"/>
        </w:numPr>
        <w:tabs>
          <w:tab w:val="left" w:pos="1133"/>
        </w:tabs>
        <w:spacing w:before="160" w:after="0" w:line="240" w:lineRule="auto"/>
        <w:ind w:left="1132" w:right="0" w:hanging="413"/>
        <w:jc w:val="left"/>
        <w:rPr>
          <w:sz w:val="24"/>
        </w:rPr>
      </w:pPr>
      <w:r>
        <w:rPr>
          <w:sz w:val="24"/>
        </w:rPr>
        <w:t>底架、底下几节导轨架的安装：</w:t>
      </w:r>
    </w:p>
    <w:p>
      <w:pPr>
        <w:pStyle w:val="5"/>
        <w:spacing w:before="161"/>
        <w:ind w:left="720"/>
      </w:pPr>
      <w:r>
        <w:t>① 将基础表面清扫干净。</w:t>
      </w:r>
    </w:p>
    <w:p>
      <w:pPr>
        <w:pStyle w:val="5"/>
        <w:spacing w:before="160" w:line="364" w:lineRule="auto"/>
        <w:ind w:left="285" w:right="230" w:firstLine="434"/>
      </w:pPr>
      <w:r>
        <w:t>② 将底架放在安装位置，确定安装位置和方向，调平底架屏幕（用水平尺找平），拧紧地脚螺栓。</w:t>
      </w:r>
    </w:p>
    <w:p>
      <w:pPr>
        <w:pStyle w:val="5"/>
        <w:spacing w:before="1"/>
        <w:ind w:left="720"/>
      </w:pPr>
      <w:r>
        <w:t>③ 安装基础节（通常不带齿条），将基础节与底架连接紧固。</w:t>
      </w:r>
    </w:p>
    <w:p>
      <w:pPr>
        <w:pStyle w:val="5"/>
        <w:spacing w:before="161"/>
        <w:ind w:left="720"/>
      </w:pPr>
      <w:r>
        <w:t>④ 安装吊笼下安装缓冲组件和弹簧。</w:t>
      </w:r>
    </w:p>
    <w:p>
      <w:pPr>
        <w:pStyle w:val="5"/>
        <w:spacing w:before="160"/>
        <w:ind w:left="720"/>
        <w:jc w:val="both"/>
      </w:pPr>
      <w:r>
        <w:t>⑤ 安装第一节标准节，将之与基础节连接紧固。</w:t>
      </w:r>
    </w:p>
    <w:p>
      <w:pPr>
        <w:pStyle w:val="5"/>
        <w:spacing w:before="161" w:line="364" w:lineRule="auto"/>
        <w:ind w:left="285" w:right="192" w:firstLine="434"/>
        <w:jc w:val="both"/>
      </w:pPr>
      <w:r>
        <mc:AlternateContent>
          <mc:Choice Requires="wpg">
            <w:drawing>
              <wp:anchor distT="0" distB="0" distL="114300" distR="114300" simplePos="0" relativeHeight="245903360" behindDoc="1" locked="0" layoutInCell="1" allowOverlap="1">
                <wp:simplePos x="0" y="0"/>
                <wp:positionH relativeFrom="page">
                  <wp:posOffset>976630</wp:posOffset>
                </wp:positionH>
                <wp:positionV relativeFrom="paragraph">
                  <wp:posOffset>1235710</wp:posOffset>
                </wp:positionV>
                <wp:extent cx="5495925" cy="802640"/>
                <wp:effectExtent l="0" t="0" r="9525" b="16510"/>
                <wp:wrapNone/>
                <wp:docPr id="26" name="组合 8"/>
                <wp:cNvGraphicFramePr/>
                <a:graphic xmlns:a="http://schemas.openxmlformats.org/drawingml/2006/main">
                  <a:graphicData uri="http://schemas.microsoft.com/office/word/2010/wordprocessingGroup">
                    <wpg:wgp>
                      <wpg:cNvGrpSpPr/>
                      <wpg:grpSpPr>
                        <a:xfrm>
                          <a:off x="0" y="0"/>
                          <a:ext cx="5495925" cy="802640"/>
                          <a:chOff x="1538" y="1946"/>
                          <a:chExt cx="8655" cy="1264"/>
                        </a:xfrm>
                      </wpg:grpSpPr>
                      <pic:pic xmlns:pic="http://schemas.openxmlformats.org/drawingml/2006/picture">
                        <pic:nvPicPr>
                          <pic:cNvPr id="22" name="图片 9"/>
                          <pic:cNvPicPr>
                            <a:picLocks noChangeAspect="1"/>
                          </pic:cNvPicPr>
                        </pic:nvPicPr>
                        <pic:blipFill>
                          <a:blip r:embed="rId21"/>
                          <a:stretch>
                            <a:fillRect/>
                          </a:stretch>
                        </pic:blipFill>
                        <pic:spPr>
                          <a:xfrm>
                            <a:off x="1725" y="2159"/>
                            <a:ext cx="1056" cy="1012"/>
                          </a:xfrm>
                          <a:prstGeom prst="rect">
                            <a:avLst/>
                          </a:prstGeom>
                          <a:noFill/>
                          <a:ln>
                            <a:noFill/>
                          </a:ln>
                        </pic:spPr>
                      </pic:pic>
                      <wps:wsp>
                        <wps:cNvPr id="24" name="文本框 10"/>
                        <wps:cNvSpPr txBox="1"/>
                        <wps:spPr>
                          <a:xfrm>
                            <a:off x="1545" y="1953"/>
                            <a:ext cx="8640" cy="1249"/>
                          </a:xfrm>
                          <a:prstGeom prst="rect">
                            <a:avLst/>
                          </a:prstGeom>
                          <a:noFill/>
                          <a:ln w="9144" cap="flat" cmpd="sng">
                            <a:solidFill>
                              <a:srgbClr val="000000"/>
                            </a:solidFill>
                            <a:prstDash val="solid"/>
                            <a:miter/>
                            <a:headEnd type="none" w="med" len="med"/>
                            <a:tailEnd type="none" w="med" len="med"/>
                          </a:ln>
                        </wps:spPr>
                        <wps:txbx>
                          <w:txbxContent>
                            <w:p>
                              <w:pPr>
                                <w:spacing w:before="72" w:line="439" w:lineRule="auto"/>
                                <w:ind w:left="1583" w:right="233" w:firstLine="544"/>
                                <w:jc w:val="left"/>
                                <w:rPr>
                                  <w:b/>
                                  <w:sz w:val="24"/>
                                </w:rPr>
                              </w:pPr>
                              <w:r>
                                <w:rPr>
                                  <w:b/>
                                  <w:spacing w:val="-1"/>
                                  <w:w w:val="95"/>
                                  <w:sz w:val="24"/>
                                </w:rPr>
                                <w:t xml:space="preserve">调整底架水平度时，在底架下面附加的支承，必须是永久性 </w:t>
                              </w:r>
                              <w:r>
                                <w:rPr>
                                  <w:b/>
                                  <w:sz w:val="24"/>
                                </w:rPr>
                                <w:t>支承。尽量增大支承面以降低升降机对地面的压力。</w:t>
                              </w:r>
                            </w:p>
                          </w:txbxContent>
                        </wps:txbx>
                        <wps:bodyPr lIns="0" tIns="0" rIns="0" bIns="0" upright="1"/>
                      </wps:wsp>
                    </wpg:wgp>
                  </a:graphicData>
                </a:graphic>
              </wp:anchor>
            </w:drawing>
          </mc:Choice>
          <mc:Fallback>
            <w:pict>
              <v:group id="组合 8" o:spid="_x0000_s1026" o:spt="203" style="position:absolute;left:0pt;margin-left:76.9pt;margin-top:97.3pt;height:63.2pt;width:432.75pt;mso-position-horizontal-relative:page;z-index:-257413120;mso-width-relative:page;mso-height-relative:page;" coordorigin="1538,1946" coordsize="8655,1264" o:gfxdata="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">
                <o:lock v:ext="edit" aspectratio="f"/>
                <v:shape id="图片 9" o:spid="_x0000_s1026" o:spt="75" type="#_x0000_t75" style="position:absolute;left:1725;top:2159;height:1012;width:1056;" filled="f" o:preferrelative="t" stroked="f" coordsize="21600,21600" o:gfxdata="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x2nuvQAA&#10;ANsAAAAPAAAAAAAAAAEAIAAAACIAAABkcnMvZG93bnJldi54bWxQSwECFAAUAAAACACHTuJAMy8F&#10;njsAAAA5AAAAEAAAAAAAAAABACAAAAAMAQAAZHJzL3NoYXBleG1sLnhtbFBLBQYAAAAABgAGAFsB&#10;AAC2AwAAAAA=&#10;">
                  <v:fill on="f" focussize="0,0"/>
                  <v:stroke on="f"/>
                  <v:imagedata r:id="rId21" o:title=""/>
                  <o:lock v:ext="edit" aspectratio="t"/>
                </v:shape>
                <v:shape id="文本框 10" o:spid="_x0000_s1026" o:spt="202" type="#_x0000_t202" style="position:absolute;left:1545;top:1953;height:1249;width:8640;" filled="f" stroked="t" coordsize="21600,21600" o:gfxdata="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8JCLb4A&#10;AADbAAAADwAAAAAAAAABACAAAAAiAAAAZHJzL2Rvd25yZXYueG1sUEsBAhQAFAAAAAgAh07iQDMv&#10;BZ47AAAAOQAAABAAAAAAAAAAAQAgAAAADQEAAGRycy9zaGFwZXhtbC54bWxQSwUGAAAAAAYABgBb&#10;AQAAtwMAAAAA&#10;">
                  <v:fill on="f" focussize="0,0"/>
                  <v:stroke weight="0.72pt" color="#000000" joinstyle="miter"/>
                  <v:imagedata o:title=""/>
                  <o:lock v:ext="edit" aspectratio="f"/>
                  <v:textbox inset="0mm,0mm,0mm,0mm">
                    <w:txbxContent>
                      <w:p>
                        <w:pPr>
                          <w:spacing w:before="72" w:line="439" w:lineRule="auto"/>
                          <w:ind w:left="1583" w:right="233" w:firstLine="544"/>
                          <w:jc w:val="left"/>
                          <w:rPr>
                            <w:b/>
                            <w:sz w:val="24"/>
                          </w:rPr>
                        </w:pPr>
                        <w:r>
                          <w:rPr>
                            <w:b/>
                            <w:spacing w:val="-1"/>
                            <w:w w:val="95"/>
                            <w:sz w:val="24"/>
                          </w:rPr>
                          <w:t xml:space="preserve">调整底架水平度时，在底架下面附加的支承，必须是永久性 </w:t>
                        </w:r>
                        <w:r>
                          <w:rPr>
                            <w:b/>
                            <w:sz w:val="24"/>
                          </w:rPr>
                          <w:t>支承。尽量增大支承面以降低升降机对地面的压力。</w:t>
                        </w:r>
                      </w:p>
                    </w:txbxContent>
                  </v:textbox>
                </v:shape>
              </v:group>
            </w:pict>
          </mc:Fallback>
        </mc:AlternateContent>
      </w:r>
      <w:r>
        <w:t>⑥ 将 2-4</w:t>
      </w:r>
      <w:r>
        <w:rPr>
          <w:spacing w:val="-1"/>
        </w:rPr>
        <w:t xml:space="preserve"> 节导轨架组装成标准节组，然后用起吊设备将标准节组吊到底节上方接口20mm</w:t>
      </w:r>
      <w:r>
        <w:rPr>
          <w:spacing w:val="-13"/>
        </w:rPr>
        <w:t xml:space="preserve"> 处，缓缓转动起吊设备，使标准节接口正对，此时慢慢放下标准节组，使四个接口完全吻合。穿入标准节螺栓并紧固。并确保标准节与水平面垂直的要求，用经纬仪或铅垂线按两个方向检查垂直度</w:t>
      </w:r>
      <w:r>
        <w:rPr>
          <w:rFonts w:ascii="Times New Roman" w:hAnsi="Times New Roman" w:eastAsia="Times New Roman"/>
          <w:spacing w:val="-13"/>
        </w:rPr>
        <w:t>(</w:t>
      </w:r>
      <w:r>
        <w:rPr>
          <w:spacing w:val="-19"/>
        </w:rPr>
        <w:t xml:space="preserve">允许为安装高度的 </w:t>
      </w:r>
      <w:r>
        <w:rPr>
          <w:rFonts w:ascii="Times New Roman" w:hAnsi="Times New Roman" w:eastAsia="Times New Roman"/>
        </w:rPr>
        <w:t>1/1500)</w:t>
      </w:r>
      <w:r>
        <w:rPr>
          <w:spacing w:val="-16"/>
        </w:rPr>
        <w:t xml:space="preserve">。标准节对接螺栓的拧紧力矩为 </w:t>
      </w:r>
      <w:r>
        <w:rPr>
          <w:rFonts w:ascii="Times New Roman" w:hAnsi="Times New Roman" w:eastAsia="Times New Roman"/>
        </w:rPr>
        <w:t>350Nm</w:t>
      </w:r>
      <w:r>
        <w:rPr>
          <w:spacing w:val="-16"/>
        </w:rPr>
        <w:t>。</w:t>
      </w:r>
    </w:p>
    <w:p>
      <w:pPr>
        <w:pStyle w:val="5"/>
        <w:rPr>
          <w:sz w:val="20"/>
        </w:rPr>
      </w:pPr>
    </w:p>
    <w:p>
      <w:pPr>
        <w:pStyle w:val="5"/>
        <w:rPr>
          <w:sz w:val="20"/>
        </w:rPr>
      </w:pPr>
    </w:p>
    <w:p>
      <w:pPr>
        <w:pStyle w:val="5"/>
        <w:rPr>
          <w:sz w:val="20"/>
        </w:rPr>
      </w:pPr>
    </w:p>
    <w:p>
      <w:pPr>
        <w:pStyle w:val="5"/>
        <w:rPr>
          <w:sz w:val="20"/>
        </w:rPr>
      </w:pPr>
    </w:p>
    <w:p>
      <w:pPr>
        <w:pStyle w:val="5"/>
        <w:spacing w:before="11"/>
        <w:rPr>
          <w:sz w:val="27"/>
        </w:rPr>
      </w:pPr>
    </w:p>
    <w:p>
      <w:pPr>
        <w:pStyle w:val="11"/>
        <w:numPr>
          <w:ilvl w:val="0"/>
          <w:numId w:val="2"/>
        </w:numPr>
        <w:tabs>
          <w:tab w:val="left" w:pos="1133"/>
        </w:tabs>
        <w:spacing w:before="77" w:after="0" w:line="240" w:lineRule="auto"/>
        <w:ind w:left="1132" w:right="0" w:hanging="413"/>
        <w:jc w:val="left"/>
        <w:rPr>
          <w:sz w:val="24"/>
        </w:rPr>
      </w:pPr>
      <w:r>
        <w:rPr>
          <w:sz w:val="24"/>
        </w:rPr>
        <w:t>吊笼的安装：</w:t>
      </w:r>
    </w:p>
    <w:p>
      <w:pPr>
        <w:pStyle w:val="5"/>
        <w:rPr>
          <w:sz w:val="20"/>
        </w:rPr>
      </w:pPr>
    </w:p>
    <w:p>
      <w:pPr>
        <w:pStyle w:val="5"/>
        <w:spacing w:line="405" w:lineRule="auto"/>
        <w:ind w:left="285" w:right="312" w:firstLine="434"/>
      </w:pPr>
      <w:r>
        <w:rPr>
          <w:spacing w:val="-9"/>
        </w:rPr>
        <w:t xml:space="preserve">① 将吊笼的 </w:t>
      </w:r>
      <w:r>
        <w:t>2</w:t>
      </w:r>
      <w:r>
        <w:rPr>
          <w:spacing w:val="-14"/>
        </w:rPr>
        <w:t xml:space="preserve"> 个防脱钩、上摆轮及导向滑轮组安装于吊笼槽钢立柱上，此时滑轮间隙</w:t>
      </w:r>
      <w:r>
        <w:rPr>
          <w:spacing w:val="-3"/>
        </w:rPr>
        <w:t>调到最大，然后用起吊设备将两只吊笼从标准节顶上放入</w:t>
      </w:r>
      <w:r>
        <w:t>（</w:t>
      </w:r>
      <w:r>
        <w:rPr>
          <w:spacing w:val="-2"/>
        </w:rPr>
        <w:t>也可将吊笼吊到底架吊笼位置</w:t>
      </w:r>
    </w:p>
    <w:p>
      <w:pPr>
        <w:pStyle w:val="5"/>
        <w:ind w:left="285"/>
      </w:pPr>
      <w:r>
        <w:t>后再安装导向滑轮</w:t>
      </w:r>
      <w:r>
        <w:rPr>
          <w:spacing w:val="-120"/>
        </w:rPr>
        <w:t>）</w:t>
      </w:r>
      <w:r>
        <w:t>。</w:t>
      </w:r>
    </w:p>
    <w:p>
      <w:pPr>
        <w:pStyle w:val="5"/>
        <w:spacing w:before="118" w:line="364" w:lineRule="auto"/>
        <w:ind w:left="285" w:right="314" w:firstLine="434"/>
      </w:pPr>
      <w:r>
        <w:rPr>
          <w:spacing w:val="-4"/>
        </w:rPr>
        <w:t>② 调整导向滑轮内偏心轴使导向滑轮与标准节导轨立柱之间的间隙达到要求，一般为</w:t>
      </w:r>
      <w:r>
        <w:t>0.5mm（</w:t>
      </w:r>
      <w:r>
        <w:rPr>
          <w:spacing w:val="-30"/>
        </w:rPr>
        <w:t xml:space="preserve">图 </w:t>
      </w:r>
      <w:r>
        <w:t>5</w:t>
      </w:r>
      <w:r>
        <w:rPr>
          <w:spacing w:val="-120"/>
        </w:rPr>
        <w:t>）</w:t>
      </w:r>
      <w:r>
        <w:rPr>
          <w:spacing w:val="-3"/>
        </w:rPr>
        <w:t xml:space="preserve">。安全钩的其弧面与标准节立柱管的间隙为 </w:t>
      </w:r>
      <w:r>
        <w:rPr>
          <w:rFonts w:ascii="Times New Roman" w:hAnsi="Times New Roman" w:eastAsia="Times New Roman"/>
        </w:rPr>
        <w:t>5--l 0mm</w:t>
      </w:r>
      <w:r>
        <w:t>。</w:t>
      </w:r>
    </w:p>
    <w:p>
      <w:pPr>
        <w:pStyle w:val="5"/>
        <w:spacing w:before="1"/>
        <w:ind w:left="719"/>
      </w:pPr>
      <w:r>
        <w:t>③ 检查各滚轮、背轮间隙，如不符合则需重新调整。</w:t>
      </w:r>
    </w:p>
    <w:p>
      <w:pPr>
        <w:pStyle w:val="5"/>
        <w:spacing w:before="160"/>
        <w:ind w:left="719"/>
      </w:pPr>
      <w:r>
        <w:t>④ 将笼顶护栏插到相应的插管中。</w:t>
      </w:r>
    </w:p>
    <w:p>
      <w:pPr>
        <w:pStyle w:val="5"/>
        <w:spacing w:before="161"/>
        <w:ind w:left="719"/>
      </w:pPr>
      <w:r>
        <w:t>⑤ 在地面上将吊杆组装好，把吊杆插入吊笼顶部安装孔内，装好后吊杆转动应灵活。</w:t>
      </w:r>
    </w:p>
    <w:p>
      <w:pPr>
        <w:pStyle w:val="5"/>
        <w:spacing w:before="160"/>
        <w:ind w:left="719"/>
      </w:pPr>
      <w:r>
        <w:t>⑥ 安装电缆臂架。</w:t>
      </w:r>
    </w:p>
    <w:p>
      <w:pPr>
        <w:pStyle w:val="5"/>
        <w:spacing w:before="161"/>
        <w:ind w:left="719"/>
      </w:pPr>
      <w:r>
        <mc:AlternateContent>
          <mc:Choice Requires="wpg">
            <w:drawing>
              <wp:anchor distT="0" distB="0" distL="0" distR="0" simplePos="0" relativeHeight="251670528" behindDoc="1" locked="0" layoutInCell="1" allowOverlap="1">
                <wp:simplePos x="0" y="0"/>
                <wp:positionH relativeFrom="page">
                  <wp:posOffset>1023620</wp:posOffset>
                </wp:positionH>
                <wp:positionV relativeFrom="paragraph">
                  <wp:posOffset>375920</wp:posOffset>
                </wp:positionV>
                <wp:extent cx="5724525" cy="1231900"/>
                <wp:effectExtent l="635" t="1905" r="8890" b="4445"/>
                <wp:wrapTopAndBottom/>
                <wp:docPr id="114" name="组合 11"/>
                <wp:cNvGraphicFramePr/>
                <a:graphic xmlns:a="http://schemas.openxmlformats.org/drawingml/2006/main">
                  <a:graphicData uri="http://schemas.microsoft.com/office/word/2010/wordprocessingGroup">
                    <wpg:wgp>
                      <wpg:cNvGrpSpPr/>
                      <wpg:grpSpPr>
                        <a:xfrm>
                          <a:off x="0" y="0"/>
                          <a:ext cx="5724525" cy="1231900"/>
                          <a:chOff x="1613" y="593"/>
                          <a:chExt cx="9015" cy="1940"/>
                        </a:xfrm>
                      </wpg:grpSpPr>
                      <wps:wsp>
                        <wps:cNvPr id="94" name="直线 12"/>
                        <wps:cNvCnPr/>
                        <wps:spPr>
                          <a:xfrm>
                            <a:off x="1613" y="2529"/>
                            <a:ext cx="9014" cy="0"/>
                          </a:xfrm>
                          <a:prstGeom prst="line">
                            <a:avLst/>
                          </a:prstGeom>
                          <a:ln w="5080" cap="flat" cmpd="sng">
                            <a:solidFill>
                              <a:srgbClr val="000000"/>
                            </a:solidFill>
                            <a:prstDash val="solid"/>
                            <a:headEnd type="none" w="med" len="med"/>
                            <a:tailEnd type="none" w="med" len="med"/>
                          </a:ln>
                        </wps:spPr>
                        <wps:bodyPr upright="1"/>
                      </wps:wsp>
                      <wps:wsp>
                        <wps:cNvPr id="96" name="矩形 13"/>
                        <wps:cNvSpPr/>
                        <wps:spPr>
                          <a:xfrm>
                            <a:off x="1612" y="2517"/>
                            <a:ext cx="8" cy="8"/>
                          </a:xfrm>
                          <a:prstGeom prst="rect">
                            <a:avLst/>
                          </a:prstGeom>
                          <a:solidFill>
                            <a:srgbClr val="000000"/>
                          </a:solidFill>
                          <a:ln>
                            <a:noFill/>
                          </a:ln>
                        </wps:spPr>
                        <wps:bodyPr upright="1"/>
                      </wps:wsp>
                      <wps:wsp>
                        <wps:cNvPr id="98" name="直线 14"/>
                        <wps:cNvCnPr/>
                        <wps:spPr>
                          <a:xfrm>
                            <a:off x="1620" y="607"/>
                            <a:ext cx="0" cy="1910"/>
                          </a:xfrm>
                          <a:prstGeom prst="line">
                            <a:avLst/>
                          </a:prstGeom>
                          <a:ln w="9144" cap="flat" cmpd="sng">
                            <a:solidFill>
                              <a:srgbClr val="000000"/>
                            </a:solidFill>
                            <a:prstDash val="solid"/>
                            <a:headEnd type="none" w="med" len="med"/>
                            <a:tailEnd type="none" w="med" len="med"/>
                          </a:ln>
                        </wps:spPr>
                        <wps:bodyPr upright="1"/>
                      </wps:wsp>
                      <wps:wsp>
                        <wps:cNvPr id="99" name="矩形 15"/>
                        <wps:cNvSpPr/>
                        <wps:spPr>
                          <a:xfrm>
                            <a:off x="1612" y="601"/>
                            <a:ext cx="8" cy="6"/>
                          </a:xfrm>
                          <a:prstGeom prst="rect">
                            <a:avLst/>
                          </a:prstGeom>
                          <a:solidFill>
                            <a:srgbClr val="000000"/>
                          </a:solidFill>
                          <a:ln>
                            <a:noFill/>
                          </a:ln>
                        </wps:spPr>
                        <wps:bodyPr upright="1"/>
                      </wps:wsp>
                      <wps:wsp>
                        <wps:cNvPr id="100" name="直线 16"/>
                        <wps:cNvCnPr/>
                        <wps:spPr>
                          <a:xfrm>
                            <a:off x="1613" y="597"/>
                            <a:ext cx="9014" cy="0"/>
                          </a:xfrm>
                          <a:prstGeom prst="line">
                            <a:avLst/>
                          </a:prstGeom>
                          <a:ln w="5080" cap="flat" cmpd="sng">
                            <a:solidFill>
                              <a:srgbClr val="000000"/>
                            </a:solidFill>
                            <a:prstDash val="solid"/>
                            <a:headEnd type="none" w="med" len="med"/>
                            <a:tailEnd type="none" w="med" len="med"/>
                          </a:ln>
                        </wps:spPr>
                        <wps:bodyPr upright="1"/>
                      </wps:wsp>
                      <wps:wsp>
                        <wps:cNvPr id="101" name="矩形 17"/>
                        <wps:cNvSpPr/>
                        <wps:spPr>
                          <a:xfrm>
                            <a:off x="1620" y="2517"/>
                            <a:ext cx="8" cy="8"/>
                          </a:xfrm>
                          <a:prstGeom prst="rect">
                            <a:avLst/>
                          </a:prstGeom>
                          <a:solidFill>
                            <a:srgbClr val="000000"/>
                          </a:solidFill>
                          <a:ln>
                            <a:noFill/>
                          </a:ln>
                        </wps:spPr>
                        <wps:bodyPr upright="1"/>
                      </wps:wsp>
                      <wps:wsp>
                        <wps:cNvPr id="102" name="直线 18"/>
                        <wps:cNvCnPr/>
                        <wps:spPr>
                          <a:xfrm>
                            <a:off x="1627" y="2521"/>
                            <a:ext cx="8986" cy="0"/>
                          </a:xfrm>
                          <a:prstGeom prst="line">
                            <a:avLst/>
                          </a:prstGeom>
                          <a:ln w="4572" cap="flat" cmpd="sng">
                            <a:solidFill>
                              <a:srgbClr val="000000"/>
                            </a:solidFill>
                            <a:prstDash val="solid"/>
                            <a:headEnd type="none" w="med" len="med"/>
                            <a:tailEnd type="none" w="med" len="med"/>
                          </a:ln>
                        </wps:spPr>
                        <wps:bodyPr upright="1"/>
                      </wps:wsp>
                      <wps:wsp>
                        <wps:cNvPr id="103" name="矩形 19"/>
                        <wps:cNvSpPr/>
                        <wps:spPr>
                          <a:xfrm>
                            <a:off x="10612" y="2517"/>
                            <a:ext cx="8" cy="8"/>
                          </a:xfrm>
                          <a:prstGeom prst="rect">
                            <a:avLst/>
                          </a:prstGeom>
                          <a:solidFill>
                            <a:srgbClr val="000000"/>
                          </a:solidFill>
                          <a:ln>
                            <a:noFill/>
                          </a:ln>
                        </wps:spPr>
                        <wps:bodyPr upright="1"/>
                      </wps:wsp>
                      <wps:wsp>
                        <wps:cNvPr id="104" name="直线 20"/>
                        <wps:cNvCnPr/>
                        <wps:spPr>
                          <a:xfrm>
                            <a:off x="10620" y="607"/>
                            <a:ext cx="0" cy="1910"/>
                          </a:xfrm>
                          <a:prstGeom prst="line">
                            <a:avLst/>
                          </a:prstGeom>
                          <a:ln w="9144" cap="flat" cmpd="sng">
                            <a:solidFill>
                              <a:srgbClr val="000000"/>
                            </a:solidFill>
                            <a:prstDash val="solid"/>
                            <a:headEnd type="none" w="med" len="med"/>
                            <a:tailEnd type="none" w="med" len="med"/>
                          </a:ln>
                        </wps:spPr>
                        <wps:bodyPr upright="1"/>
                      </wps:wsp>
                      <wps:wsp>
                        <wps:cNvPr id="105" name="矩形 21"/>
                        <wps:cNvSpPr/>
                        <wps:spPr>
                          <a:xfrm>
                            <a:off x="10612" y="601"/>
                            <a:ext cx="8" cy="6"/>
                          </a:xfrm>
                          <a:prstGeom prst="rect">
                            <a:avLst/>
                          </a:prstGeom>
                          <a:solidFill>
                            <a:srgbClr val="000000"/>
                          </a:solidFill>
                          <a:ln>
                            <a:noFill/>
                          </a:ln>
                        </wps:spPr>
                        <wps:bodyPr upright="1"/>
                      </wps:wsp>
                      <wps:wsp>
                        <wps:cNvPr id="106" name="矩形 22"/>
                        <wps:cNvSpPr/>
                        <wps:spPr>
                          <a:xfrm>
                            <a:off x="10620" y="2517"/>
                            <a:ext cx="8" cy="8"/>
                          </a:xfrm>
                          <a:prstGeom prst="rect">
                            <a:avLst/>
                          </a:prstGeom>
                          <a:solidFill>
                            <a:srgbClr val="000000"/>
                          </a:solidFill>
                          <a:ln>
                            <a:noFill/>
                          </a:ln>
                        </wps:spPr>
                        <wps:bodyPr upright="1"/>
                      </wps:wsp>
                      <wps:wsp>
                        <wps:cNvPr id="107" name="矩形 23"/>
                        <wps:cNvSpPr/>
                        <wps:spPr>
                          <a:xfrm>
                            <a:off x="1620" y="600"/>
                            <a:ext cx="8" cy="8"/>
                          </a:xfrm>
                          <a:prstGeom prst="rect">
                            <a:avLst/>
                          </a:prstGeom>
                          <a:solidFill>
                            <a:srgbClr val="000000"/>
                          </a:solidFill>
                          <a:ln>
                            <a:noFill/>
                          </a:ln>
                        </wps:spPr>
                        <wps:bodyPr upright="1"/>
                      </wps:wsp>
                      <wps:wsp>
                        <wps:cNvPr id="108" name="直线 24"/>
                        <wps:cNvCnPr/>
                        <wps:spPr>
                          <a:xfrm>
                            <a:off x="1627" y="604"/>
                            <a:ext cx="8986" cy="0"/>
                          </a:xfrm>
                          <a:prstGeom prst="line">
                            <a:avLst/>
                          </a:prstGeom>
                          <a:ln w="4572" cap="flat" cmpd="sng">
                            <a:solidFill>
                              <a:srgbClr val="000000"/>
                            </a:solidFill>
                            <a:prstDash val="solid"/>
                            <a:headEnd type="none" w="med" len="med"/>
                            <a:tailEnd type="none" w="med" len="med"/>
                          </a:ln>
                        </wps:spPr>
                        <wps:bodyPr upright="1"/>
                      </wps:wsp>
                      <wps:wsp>
                        <wps:cNvPr id="109" name="矩形 25"/>
                        <wps:cNvSpPr/>
                        <wps:spPr>
                          <a:xfrm>
                            <a:off x="10620" y="600"/>
                            <a:ext cx="8" cy="8"/>
                          </a:xfrm>
                          <a:prstGeom prst="rect">
                            <a:avLst/>
                          </a:prstGeom>
                          <a:solidFill>
                            <a:srgbClr val="000000"/>
                          </a:solidFill>
                          <a:ln>
                            <a:noFill/>
                          </a:ln>
                        </wps:spPr>
                        <wps:bodyPr upright="1"/>
                      </wps:wsp>
                      <pic:pic xmlns:pic="http://schemas.openxmlformats.org/drawingml/2006/picture">
                        <pic:nvPicPr>
                          <pic:cNvPr id="110" name="图片 26"/>
                          <pic:cNvPicPr>
                            <a:picLocks noChangeAspect="1"/>
                          </pic:cNvPicPr>
                        </pic:nvPicPr>
                        <pic:blipFill>
                          <a:blip r:embed="rId21"/>
                          <a:stretch>
                            <a:fillRect/>
                          </a:stretch>
                        </pic:blipFill>
                        <pic:spPr>
                          <a:xfrm>
                            <a:off x="1905" y="808"/>
                            <a:ext cx="1056" cy="1012"/>
                          </a:xfrm>
                          <a:prstGeom prst="rect">
                            <a:avLst/>
                          </a:prstGeom>
                          <a:noFill/>
                          <a:ln>
                            <a:noFill/>
                          </a:ln>
                        </pic:spPr>
                      </pic:pic>
                      <wps:wsp>
                        <wps:cNvPr id="111" name="文本框 27"/>
                        <wps:cNvSpPr txBox="1"/>
                        <wps:spPr>
                          <a:xfrm>
                            <a:off x="3720" y="1119"/>
                            <a:ext cx="5543" cy="1188"/>
                          </a:xfrm>
                          <a:prstGeom prst="rect">
                            <a:avLst/>
                          </a:prstGeom>
                          <a:noFill/>
                          <a:ln>
                            <a:noFill/>
                          </a:ln>
                        </wps:spPr>
                        <wps:txbx>
                          <w:txbxContent>
                            <w:p>
                              <w:pPr>
                                <w:spacing w:before="0" w:line="285" w:lineRule="exact"/>
                                <w:ind w:left="0" w:right="0" w:firstLine="0"/>
                                <w:jc w:val="left"/>
                                <w:rPr>
                                  <w:b/>
                                  <w:sz w:val="24"/>
                                </w:rPr>
                              </w:pPr>
                              <w:r>
                                <w:rPr>
                                  <w:b/>
                                  <w:spacing w:val="-5"/>
                                  <w:sz w:val="24"/>
                                </w:rPr>
                                <w:t xml:space="preserve">齿轮和齿条的啮合侧隙应保证 </w:t>
                              </w:r>
                              <w:r>
                                <w:rPr>
                                  <w:rFonts w:ascii="Arial" w:eastAsia="Arial"/>
                                  <w:b/>
                                  <w:sz w:val="24"/>
                                </w:rPr>
                                <w:t>0.2-0.5mm</w:t>
                              </w:r>
                              <w:r>
                                <w:rPr>
                                  <w:b/>
                                  <w:sz w:val="24"/>
                                </w:rPr>
                                <w:t>。（</w:t>
                              </w:r>
                              <w:r>
                                <w:rPr>
                                  <w:b/>
                                  <w:spacing w:val="-35"/>
                                  <w:sz w:val="24"/>
                                </w:rPr>
                                <w:t xml:space="preserve">图 </w:t>
                              </w:r>
                              <w:r>
                                <w:rPr>
                                  <w:rFonts w:ascii="Arial" w:eastAsia="Arial"/>
                                  <w:b/>
                                  <w:sz w:val="24"/>
                                </w:rPr>
                                <w:t>6</w:t>
                              </w:r>
                              <w:r>
                                <w:rPr>
                                  <w:b/>
                                  <w:sz w:val="24"/>
                                </w:rPr>
                                <w:t>）</w:t>
                              </w:r>
                            </w:p>
                            <w:p>
                              <w:pPr>
                                <w:spacing w:before="0" w:line="470" w:lineRule="atLeast"/>
                                <w:ind w:left="0" w:right="910" w:firstLine="0"/>
                                <w:jc w:val="left"/>
                                <w:rPr>
                                  <w:b/>
                                  <w:sz w:val="24"/>
                                </w:rPr>
                              </w:pPr>
                              <w:r>
                                <w:rPr>
                                  <w:b/>
                                  <w:spacing w:val="-6"/>
                                  <w:sz w:val="24"/>
                                </w:rPr>
                                <w:t xml:space="preserve">靠轮与齿条背面的间隙为 </w:t>
                              </w:r>
                              <w:r>
                                <w:rPr>
                                  <w:rFonts w:ascii="Arial" w:eastAsia="Arial"/>
                                  <w:b/>
                                  <w:sz w:val="24"/>
                                </w:rPr>
                                <w:t>0.5mm</w:t>
                              </w:r>
                              <w:r>
                                <w:rPr>
                                  <w:b/>
                                  <w:sz w:val="24"/>
                                </w:rPr>
                                <w:t>。（</w:t>
                              </w:r>
                              <w:r>
                                <w:rPr>
                                  <w:b/>
                                  <w:spacing w:val="-33"/>
                                  <w:sz w:val="24"/>
                                </w:rPr>
                                <w:t xml:space="preserve">图 </w:t>
                              </w:r>
                              <w:r>
                                <w:rPr>
                                  <w:rFonts w:ascii="Arial" w:eastAsia="Arial"/>
                                  <w:b/>
                                  <w:spacing w:val="-6"/>
                                  <w:sz w:val="24"/>
                                </w:rPr>
                                <w:t>7</w:t>
                              </w:r>
                              <w:r>
                                <w:rPr>
                                  <w:b/>
                                  <w:spacing w:val="-6"/>
                                  <w:sz w:val="24"/>
                                </w:rPr>
                                <w:t xml:space="preserve">） </w:t>
                              </w:r>
                              <w:r>
                                <w:rPr>
                                  <w:b/>
                                  <w:sz w:val="24"/>
                                </w:rPr>
                                <w:t>所有门应开闭灵活。</w:t>
                              </w:r>
                            </w:p>
                          </w:txbxContent>
                        </wps:txbx>
                        <wps:bodyPr lIns="0" tIns="0" rIns="0" bIns="0" upright="1"/>
                      </wps:wsp>
                      <wps:wsp>
                        <wps:cNvPr id="112" name="文本框 28"/>
                        <wps:cNvSpPr txBox="1"/>
                        <wps:spPr>
                          <a:xfrm>
                            <a:off x="3720" y="662"/>
                            <a:ext cx="5075" cy="240"/>
                          </a:xfrm>
                          <a:prstGeom prst="rect">
                            <a:avLst/>
                          </a:prstGeom>
                          <a:noFill/>
                          <a:ln>
                            <a:noFill/>
                          </a:ln>
                        </wps:spPr>
                        <wps:txbx>
                          <w:txbxContent>
                            <w:p>
                              <w:pPr>
                                <w:spacing w:before="0" w:line="240" w:lineRule="exact"/>
                                <w:ind w:left="0" w:right="0" w:firstLine="0"/>
                                <w:jc w:val="left"/>
                                <w:rPr>
                                  <w:b/>
                                  <w:sz w:val="24"/>
                                </w:rPr>
                              </w:pPr>
                              <w:r>
                                <w:rPr>
                                  <w:b/>
                                  <w:w w:val="95"/>
                                  <w:sz w:val="24"/>
                                </w:rPr>
                                <w:t>检查所有用于运输的垫木或螺栓是否全部除掉。</w:t>
                              </w:r>
                            </w:p>
                          </w:txbxContent>
                        </wps:txbx>
                        <wps:bodyPr lIns="0" tIns="0" rIns="0" bIns="0" upright="1"/>
                      </wps:wsp>
                      <wps:wsp>
                        <wps:cNvPr id="113" name="文本框 29"/>
                        <wps:cNvSpPr txBox="1"/>
                        <wps:spPr>
                          <a:xfrm>
                            <a:off x="3360" y="651"/>
                            <a:ext cx="234" cy="1673"/>
                          </a:xfrm>
                          <a:prstGeom prst="rect">
                            <a:avLst/>
                          </a:prstGeom>
                          <a:noFill/>
                          <a:ln>
                            <a:noFill/>
                          </a:ln>
                        </wps:spPr>
                        <wps:txbx>
                          <w:txbxContent>
                            <w:p>
                              <w:pPr>
                                <w:spacing w:before="0" w:line="268" w:lineRule="exact"/>
                                <w:ind w:left="0" w:right="0" w:firstLine="0"/>
                                <w:jc w:val="left"/>
                                <w:rPr>
                                  <w:rFonts w:ascii="Arial"/>
                                  <w:b/>
                                  <w:sz w:val="24"/>
                                </w:rPr>
                              </w:pPr>
                              <w:r>
                                <w:rPr>
                                  <w:rFonts w:ascii="Arial"/>
                                  <w:b/>
                                  <w:sz w:val="24"/>
                                </w:rPr>
                                <w:t>a.</w:t>
                              </w:r>
                            </w:p>
                            <w:p>
                              <w:pPr>
                                <w:spacing w:before="192"/>
                                <w:ind w:left="0" w:right="0" w:firstLine="0"/>
                                <w:jc w:val="left"/>
                                <w:rPr>
                                  <w:rFonts w:ascii="Arial"/>
                                  <w:b/>
                                  <w:sz w:val="24"/>
                                </w:rPr>
                              </w:pPr>
                              <w:r>
                                <w:rPr>
                                  <w:rFonts w:ascii="Arial"/>
                                  <w:b/>
                                  <w:sz w:val="24"/>
                                </w:rPr>
                                <w:t>b.</w:t>
                              </w:r>
                            </w:p>
                            <w:p>
                              <w:pPr>
                                <w:spacing w:before="192"/>
                                <w:ind w:left="0" w:right="0" w:firstLine="0"/>
                                <w:jc w:val="left"/>
                                <w:rPr>
                                  <w:rFonts w:ascii="Arial"/>
                                  <w:b/>
                                  <w:sz w:val="24"/>
                                </w:rPr>
                              </w:pPr>
                              <w:r>
                                <w:rPr>
                                  <w:rFonts w:ascii="Arial"/>
                                  <w:b/>
                                  <w:sz w:val="24"/>
                                </w:rPr>
                                <w:t>c.</w:t>
                              </w:r>
                            </w:p>
                            <w:p>
                              <w:pPr>
                                <w:spacing w:before="192"/>
                                <w:ind w:left="0" w:right="0" w:firstLine="0"/>
                                <w:jc w:val="left"/>
                                <w:rPr>
                                  <w:rFonts w:ascii="Arial"/>
                                  <w:b/>
                                  <w:sz w:val="24"/>
                                </w:rPr>
                              </w:pPr>
                              <w:r>
                                <w:rPr>
                                  <w:rFonts w:ascii="Arial"/>
                                  <w:b/>
                                  <w:sz w:val="24"/>
                                </w:rPr>
                                <w:t>d.</w:t>
                              </w:r>
                            </w:p>
                          </w:txbxContent>
                        </wps:txbx>
                        <wps:bodyPr lIns="0" tIns="0" rIns="0" bIns="0" upright="1"/>
                      </wps:wsp>
                    </wpg:wgp>
                  </a:graphicData>
                </a:graphic>
              </wp:anchor>
            </w:drawing>
          </mc:Choice>
          <mc:Fallback>
            <w:pict>
              <v:group id="组合 11" o:spid="_x0000_s1026" o:spt="203" style="position:absolute;left:0pt;margin-left:80.6pt;margin-top:29.6pt;height:97pt;width:450.75pt;mso-position-horizontal-relative:page;mso-wrap-distance-bottom:0pt;mso-wrap-distance-top:0pt;z-index:-251645952;mso-width-relative:page;mso-height-relative:page;" coordorigin="1613,593" coordsize="9015,1940" o:gfxdata="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">
                <o:lock v:ext="edit" aspectratio="f"/>
                <v:line id="直线 12" o:spid="_x0000_s1026" o:spt="20" style="position:absolute;left:1613;top:2529;height:0;width:9014;" filled="f" stroked="t" coordsize="21600,21600" o:gfxdata="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eW1W8AAAA&#10;2wAAAA8AAAAAAAAAAQAgAAAAIgAAAGRycy9kb3ducmV2LnhtbFBLAQIUABQAAAAIAIdO4kAzLwWe&#10;OwAAADkAAAAQAAAAAAAAAAEAIAAAAAsBAABkcnMvc2hhcGV4bWwueG1sUEsFBgAAAAAGAAYAWwEA&#10;ALUDAAAAAA==&#10;">
                  <v:fill on="f" focussize="0,0"/>
                  <v:stroke weight="0.4pt" color="#000000" joinstyle="round"/>
                  <v:imagedata o:title=""/>
                  <o:lock v:ext="edit" aspectratio="f"/>
                </v:line>
                <v:rect id="矩形 13" o:spid="_x0000_s1026" o:spt="1" style="position:absolute;left:1612;top:2517;height:8;width:8;" fillcolor="#000000" filled="t" stroked="f" coordsize="21600,21600" o:gfxdata="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qQ9i/&#10;AAAA2wAAAA8AAAAAAAAAAQAgAAAAIgAAAGRycy9kb3ducmV2LnhtbFBLAQIUABQAAAAIAIdO4kAz&#10;LwWeOwAAADkAAAAQAAAAAAAAAAEAIAAAAA4BAABkcnMvc2hhcGV4bWwueG1sUEsFBgAAAAAGAAYA&#10;WwEAALgDAAAAAA==&#10;">
                  <v:fill on="t" focussize="0,0"/>
                  <v:stroke on="f"/>
                  <v:imagedata o:title=""/>
                  <o:lock v:ext="edit" aspectratio="f"/>
                </v:rect>
                <v:line id="直线 14" o:spid="_x0000_s1026" o:spt="20" style="position:absolute;left:1620;top:607;height:1910;width:0;" filled="f" stroked="t" coordsize="21600,21600" o:gfxdata="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h6c1O5AAAA2wAA&#10;AA8AAAAAAAAAAQAgAAAAIgAAAGRycy9kb3ducmV2LnhtbFBLAQIUABQAAAAIAIdO4kAzLwWeOwAA&#10;ADkAAAAQAAAAAAAAAAEAIAAAAAgBAABkcnMvc2hhcGV4bWwueG1sUEsFBgAAAAAGAAYAWwEAALID&#10;AAAAAA==&#10;">
                  <v:fill on="f" focussize="0,0"/>
                  <v:stroke weight="0.72pt" color="#000000" joinstyle="round"/>
                  <v:imagedata o:title=""/>
                  <o:lock v:ext="edit" aspectratio="f"/>
                </v:line>
                <v:rect id="矩形 15" o:spid="_x0000_s1026" o:spt="1" style="position:absolute;left:1612;top:601;height:6;width:8;" fillcolor="#000000" filled="t" stroked="f" coordsize="21600,21600" o:gfxdata="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XXqr4A&#10;AADbAAAADwAAAAAAAAABACAAAAAiAAAAZHJzL2Rvd25yZXYueG1sUEsBAhQAFAAAAAgAh07iQDMv&#10;BZ47AAAAOQAAABAAAAAAAAAAAQAgAAAADQEAAGRycy9zaGFwZXhtbC54bWxQSwUGAAAAAAYABgBb&#10;AQAAtwMAAAAA&#10;">
                  <v:fill on="t" focussize="0,0"/>
                  <v:stroke on="f"/>
                  <v:imagedata o:title=""/>
                  <o:lock v:ext="edit" aspectratio="f"/>
                </v:rect>
                <v:line id="直线 16" o:spid="_x0000_s1026" o:spt="20" style="position:absolute;left:1613;top:597;height:0;width:9014;" filled="f" stroked="t" coordsize="21600,21600" o:gfxdata="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fO0S8AAAA&#10;3AAAAA8AAAAAAAAAAQAgAAAAIgAAAGRycy9kb3ducmV2LnhtbFBLAQIUABQAAAAIAIdO4kAzLwWe&#10;OwAAADkAAAAQAAAAAAAAAAEAIAAAAAsBAABkcnMvc2hhcGV4bWwueG1sUEsFBgAAAAAGAAYAWwEA&#10;ALUDAAAAAA==&#10;">
                  <v:fill on="f" focussize="0,0"/>
                  <v:stroke weight="0.4pt" color="#000000" joinstyle="round"/>
                  <v:imagedata o:title=""/>
                  <o:lock v:ext="edit" aspectratio="f"/>
                </v:line>
                <v:rect id="矩形 17" o:spid="_x0000_s1026" o:spt="1" style="position:absolute;left:1620;top:2517;height:8;width:8;" fillcolor="#000000" filled="t" stroked="f" coordsize="21600,21600" o:gfxdata="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8Tu8AAAA&#10;3AAAAA8AAAAAAAAAAQAgAAAAIgAAAGRycy9kb3ducmV2LnhtbFBLAQIUABQAAAAIAIdO4kAzLwWe&#10;OwAAADkAAAAQAAAAAAAAAAEAIAAAAAsBAABkcnMvc2hhcGV4bWwueG1sUEsFBgAAAAAGAAYAWwEA&#10;ALUDAAAAAA==&#10;">
                  <v:fill on="t" focussize="0,0"/>
                  <v:stroke on="f"/>
                  <v:imagedata o:title=""/>
                  <o:lock v:ext="edit" aspectratio="f"/>
                </v:rect>
                <v:line id="直线 18" o:spid="_x0000_s1026" o:spt="20" style="position:absolute;left:1627;top:2521;height:0;width:8986;" filled="f" stroked="t" coordsize="21600,21600" o:gfxdata="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xLK+vQAA&#10;ANwAAAAPAAAAAAAAAAEAIAAAACIAAABkcnMvZG93bnJldi54bWxQSwECFAAUAAAACACHTuJAMy8F&#10;njsAAAA5AAAAEAAAAAAAAAABACAAAAAMAQAAZHJzL3NoYXBleG1sLnhtbFBLBQYAAAAABgAGAFsB&#10;AAC2AwAAAAA=&#10;">
                  <v:fill on="f" focussize="0,0"/>
                  <v:stroke weight="0.36pt" color="#000000" joinstyle="round"/>
                  <v:imagedata o:title=""/>
                  <o:lock v:ext="edit" aspectratio="f"/>
                </v:line>
                <v:rect id="矩形 19" o:spid="_x0000_s1026" o:spt="1" style="position:absolute;left:10612;top:2517;height:8;width:8;" fillcolor="#000000" filled="t" stroked="f" coordsize="21600,21600" o:gfxdata="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hyte8AAAA&#10;3AAAAA8AAAAAAAAAAQAgAAAAIgAAAGRycy9kb3ducmV2LnhtbFBLAQIUABQAAAAIAIdO4kAzLwWe&#10;OwAAADkAAAAQAAAAAAAAAAEAIAAAAAsBAABkcnMvc2hhcGV4bWwueG1sUEsFBgAAAAAGAAYAWwEA&#10;ALUDAAAAAA==&#10;">
                  <v:fill on="t" focussize="0,0"/>
                  <v:stroke on="f"/>
                  <v:imagedata o:title=""/>
                  <o:lock v:ext="edit" aspectratio="f"/>
                </v:rect>
                <v:line id="直线 20" o:spid="_x0000_s1026" o:spt="20" style="position:absolute;left:10620;top:607;height:1910;width:0;" filled="f" stroked="t" coordsize="21600,21600" o:gfxdata="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Rdq7sAAADc&#10;AAAADwAAAAAAAAABACAAAAAiAAAAZHJzL2Rvd25yZXYueG1sUEsBAhQAFAAAAAgAh07iQDMvBZ47&#10;AAAAOQAAABAAAAAAAAAAAQAgAAAACgEAAGRycy9zaGFwZXhtbC54bWxQSwUGAAAAAAYABgBbAQAA&#10;tAMAAAAA&#10;">
                  <v:fill on="f" focussize="0,0"/>
                  <v:stroke weight="0.72pt" color="#000000" joinstyle="round"/>
                  <v:imagedata o:title=""/>
                  <o:lock v:ext="edit" aspectratio="f"/>
                </v:line>
                <v:rect id="矩形 21" o:spid="_x0000_s1026" o:spt="1" style="position:absolute;left:10612;top:601;height:6;width:8;" fillcolor="#000000" filled="t" stroked="f" coordsize="21600,21600" o:gfxdata="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T3OLsAAADc&#10;AAAADwAAAAAAAAABACAAAAAiAAAAZHJzL2Rvd25yZXYueG1sUEsBAhQAFAAAAAgAh07iQDMvBZ47&#10;AAAAOQAAABAAAAAAAAAAAQAgAAAACgEAAGRycy9zaGFwZXhtbC54bWxQSwUGAAAAAAYABgBbAQAA&#10;tAMAAAAA&#10;">
                  <v:fill on="t" focussize="0,0"/>
                  <v:stroke on="f"/>
                  <v:imagedata o:title=""/>
                  <o:lock v:ext="edit" aspectratio="f"/>
                </v:rect>
                <v:rect id="矩形 22" o:spid="_x0000_s1026" o:spt="1" style="position:absolute;left:10620;top:2517;height:8;width:8;" fillcolor="#000000" filled="t" stroked="f" coordsize="21600,21600" o:gfxdata="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VmlPvQAA&#10;ANwAAAAPAAAAAAAAAAEAIAAAACIAAABkcnMvZG93bnJldi54bWxQSwECFAAUAAAACACHTuJAMy8F&#10;njsAAAA5AAAAEAAAAAAAAAABACAAAAAMAQAAZHJzL3NoYXBleG1sLnhtbFBLBQYAAAAABgAGAFsB&#10;AAC2AwAAAAA=&#10;">
                  <v:fill on="t" focussize="0,0"/>
                  <v:stroke on="f"/>
                  <v:imagedata o:title=""/>
                  <o:lock v:ext="edit" aspectratio="f"/>
                </v:rect>
                <v:rect id="矩形 23" o:spid="_x0000_s1026" o:spt="1" style="position:absolute;left:1620;top:600;height:8;width:8;" fillcolor="#000000" filled="t" stroked="f" coordsize="21600,21600" o:gfxdata="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azNS8AAAA&#10;3AAAAA8AAAAAAAAAAQAgAAAAIgAAAGRycy9kb3ducmV2LnhtbFBLAQIUABQAAAAIAIdO4kAzLwWe&#10;OwAAADkAAAAQAAAAAAAAAAEAIAAAAAsBAABkcnMvc2hhcGV4bWwueG1sUEsFBgAAAAAGAAYAWwEA&#10;ALUDAAAAAA==&#10;">
                  <v:fill on="t" focussize="0,0"/>
                  <v:stroke on="f"/>
                  <v:imagedata o:title=""/>
                  <o:lock v:ext="edit" aspectratio="f"/>
                </v:rect>
                <v:line id="直线 24" o:spid="_x0000_s1026" o:spt="20" style="position:absolute;left:1627;top:604;height:0;width:8986;" filled="f" stroked="t" coordsize="21600,21600" o:gfxdata="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LIVU&#10;wAAAANwAAAAPAAAAAAAAAAEAIAAAACIAAABkcnMvZG93bnJldi54bWxQSwECFAAUAAAACACHTuJA&#10;My8FnjsAAAA5AAAAEAAAAAAAAAABACAAAAAPAQAAZHJzL3NoYXBleG1sLnhtbFBLBQYAAAAABgAG&#10;AFsBAAC5AwAAAAA=&#10;">
                  <v:fill on="f" focussize="0,0"/>
                  <v:stroke weight="0.36pt" color="#000000" joinstyle="round"/>
                  <v:imagedata o:title=""/>
                  <o:lock v:ext="edit" aspectratio="f"/>
                </v:line>
                <v:rect id="矩形 25" o:spid="_x0000_s1026" o:spt="1" style="position:absolute;left:10620;top:600;height:8;width:8;" fillcolor="#000000" filled="t" stroked="f" coordsize="21600,21600" o:gfxdata="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J/T28AAAA&#10;3AAAAA8AAAAAAAAAAQAgAAAAIgAAAGRycy9kb3ducmV2LnhtbFBLAQIUABQAAAAIAIdO4kAzLwWe&#10;OwAAADkAAAAQAAAAAAAAAAEAIAAAAAsBAABkcnMvc2hhcGV4bWwueG1sUEsFBgAAAAAGAAYAWwEA&#10;ALUDAAAAAA==&#10;">
                  <v:fill on="t" focussize="0,0"/>
                  <v:stroke on="f"/>
                  <v:imagedata o:title=""/>
                  <o:lock v:ext="edit" aspectratio="f"/>
                </v:rect>
                <v:shape id="图片 26" o:spid="_x0000_s1026" o:spt="75" type="#_x0000_t75" style="position:absolute;left:1905;top:808;height:1012;width:1056;" filled="f" o:preferrelative="t" stroked="f" coordsize="21600,21600" o:gfxdata="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42EHK/&#10;AAAA3AAAAA8AAAAAAAAAAQAgAAAAIgAAAGRycy9kb3ducmV2LnhtbFBLAQIUABQAAAAIAIdO4kAz&#10;LwWeOwAAADkAAAAQAAAAAAAAAAEAIAAAAA4BAABkcnMvc2hhcGV4bWwueG1sUEsFBgAAAAAGAAYA&#10;WwEAALgDAAAAAA==&#10;">
                  <v:fill on="f" focussize="0,0"/>
                  <v:stroke on="f"/>
                  <v:imagedata r:id="rId21" o:title=""/>
                  <o:lock v:ext="edit" aspectratio="t"/>
                </v:shape>
                <v:shape id="文本框 27" o:spid="_x0000_s1026" o:spt="202" type="#_x0000_t202" style="position:absolute;left:3720;top:1119;height:1188;width:5543;" filled="f" stroked="f" coordsize="21600,21600" o:gfxdata="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VZS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85" w:lineRule="exact"/>
                          <w:ind w:left="0" w:right="0" w:firstLine="0"/>
                          <w:jc w:val="left"/>
                          <w:rPr>
                            <w:b/>
                            <w:sz w:val="24"/>
                          </w:rPr>
                        </w:pPr>
                        <w:r>
                          <w:rPr>
                            <w:b/>
                            <w:spacing w:val="-5"/>
                            <w:sz w:val="24"/>
                          </w:rPr>
                          <w:t xml:space="preserve">齿轮和齿条的啮合侧隙应保证 </w:t>
                        </w:r>
                        <w:r>
                          <w:rPr>
                            <w:rFonts w:ascii="Arial" w:eastAsia="Arial"/>
                            <w:b/>
                            <w:sz w:val="24"/>
                          </w:rPr>
                          <w:t>0.2-0.5mm</w:t>
                        </w:r>
                        <w:r>
                          <w:rPr>
                            <w:b/>
                            <w:sz w:val="24"/>
                          </w:rPr>
                          <w:t>。（</w:t>
                        </w:r>
                        <w:r>
                          <w:rPr>
                            <w:b/>
                            <w:spacing w:val="-35"/>
                            <w:sz w:val="24"/>
                          </w:rPr>
                          <w:t xml:space="preserve">图 </w:t>
                        </w:r>
                        <w:r>
                          <w:rPr>
                            <w:rFonts w:ascii="Arial" w:eastAsia="Arial"/>
                            <w:b/>
                            <w:sz w:val="24"/>
                          </w:rPr>
                          <w:t>6</w:t>
                        </w:r>
                        <w:r>
                          <w:rPr>
                            <w:b/>
                            <w:sz w:val="24"/>
                          </w:rPr>
                          <w:t>）</w:t>
                        </w:r>
                      </w:p>
                      <w:p>
                        <w:pPr>
                          <w:spacing w:before="0" w:line="470" w:lineRule="atLeast"/>
                          <w:ind w:left="0" w:right="910" w:firstLine="0"/>
                          <w:jc w:val="left"/>
                          <w:rPr>
                            <w:b/>
                            <w:sz w:val="24"/>
                          </w:rPr>
                        </w:pPr>
                        <w:r>
                          <w:rPr>
                            <w:b/>
                            <w:spacing w:val="-6"/>
                            <w:sz w:val="24"/>
                          </w:rPr>
                          <w:t xml:space="preserve">靠轮与齿条背面的间隙为 </w:t>
                        </w:r>
                        <w:r>
                          <w:rPr>
                            <w:rFonts w:ascii="Arial" w:eastAsia="Arial"/>
                            <w:b/>
                            <w:sz w:val="24"/>
                          </w:rPr>
                          <w:t>0.5mm</w:t>
                        </w:r>
                        <w:r>
                          <w:rPr>
                            <w:b/>
                            <w:sz w:val="24"/>
                          </w:rPr>
                          <w:t>。（</w:t>
                        </w:r>
                        <w:r>
                          <w:rPr>
                            <w:b/>
                            <w:spacing w:val="-33"/>
                            <w:sz w:val="24"/>
                          </w:rPr>
                          <w:t xml:space="preserve">图 </w:t>
                        </w:r>
                        <w:r>
                          <w:rPr>
                            <w:rFonts w:ascii="Arial" w:eastAsia="Arial"/>
                            <w:b/>
                            <w:spacing w:val="-6"/>
                            <w:sz w:val="24"/>
                          </w:rPr>
                          <w:t>7</w:t>
                        </w:r>
                        <w:r>
                          <w:rPr>
                            <w:b/>
                            <w:spacing w:val="-6"/>
                            <w:sz w:val="24"/>
                          </w:rPr>
                          <w:t xml:space="preserve">） </w:t>
                        </w:r>
                        <w:r>
                          <w:rPr>
                            <w:b/>
                            <w:sz w:val="24"/>
                          </w:rPr>
                          <w:t>所有门应开闭灵活。</w:t>
                        </w:r>
                      </w:p>
                    </w:txbxContent>
                  </v:textbox>
                </v:shape>
                <v:shape id="文本框 28" o:spid="_x0000_s1026" o:spt="202" type="#_x0000_t202" style="position:absolute;left:3720;top:662;height:240;width:5075;" filled="f" stroked="f" coordsize="21600,21600" o:gfxdata="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H+1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40" w:lineRule="exact"/>
                          <w:ind w:left="0" w:right="0" w:firstLine="0"/>
                          <w:jc w:val="left"/>
                          <w:rPr>
                            <w:b/>
                            <w:sz w:val="24"/>
                          </w:rPr>
                        </w:pPr>
                        <w:r>
                          <w:rPr>
                            <w:b/>
                            <w:w w:val="95"/>
                            <w:sz w:val="24"/>
                          </w:rPr>
                          <w:t>检查所有用于运输的垫木或螺栓是否全部除掉。</w:t>
                        </w:r>
                      </w:p>
                    </w:txbxContent>
                  </v:textbox>
                </v:shape>
                <v:shape id="文本框 29" o:spid="_x0000_s1026" o:spt="202" type="#_x0000_t202" style="position:absolute;left:3360;top:651;height:1673;width:234;" filled="f" stroked="f" coordsize="21600,21600" o:gfxdata="UEsDBAoAAAAAAIdO4kAAAAAAAAAAAAAAAAAEAAAAZHJzL1BLAwQUAAAACACHTuJA0oteyLwAAADc&#10;AAAADwAAAGRycy9kb3ducmV2LnhtbEVPTWsCMRC9F/wPYYTearIt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LXs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8" w:lineRule="exact"/>
                          <w:ind w:left="0" w:right="0" w:firstLine="0"/>
                          <w:jc w:val="left"/>
                          <w:rPr>
                            <w:rFonts w:ascii="Arial"/>
                            <w:b/>
                            <w:sz w:val="24"/>
                          </w:rPr>
                        </w:pPr>
                        <w:r>
                          <w:rPr>
                            <w:rFonts w:ascii="Arial"/>
                            <w:b/>
                            <w:sz w:val="24"/>
                          </w:rPr>
                          <w:t>a.</w:t>
                        </w:r>
                      </w:p>
                      <w:p>
                        <w:pPr>
                          <w:spacing w:before="192"/>
                          <w:ind w:left="0" w:right="0" w:firstLine="0"/>
                          <w:jc w:val="left"/>
                          <w:rPr>
                            <w:rFonts w:ascii="Arial"/>
                            <w:b/>
                            <w:sz w:val="24"/>
                          </w:rPr>
                        </w:pPr>
                        <w:r>
                          <w:rPr>
                            <w:rFonts w:ascii="Arial"/>
                            <w:b/>
                            <w:sz w:val="24"/>
                          </w:rPr>
                          <w:t>b.</w:t>
                        </w:r>
                      </w:p>
                      <w:p>
                        <w:pPr>
                          <w:spacing w:before="192"/>
                          <w:ind w:left="0" w:right="0" w:firstLine="0"/>
                          <w:jc w:val="left"/>
                          <w:rPr>
                            <w:rFonts w:ascii="Arial"/>
                            <w:b/>
                            <w:sz w:val="24"/>
                          </w:rPr>
                        </w:pPr>
                        <w:r>
                          <w:rPr>
                            <w:rFonts w:ascii="Arial"/>
                            <w:b/>
                            <w:sz w:val="24"/>
                          </w:rPr>
                          <w:t>c.</w:t>
                        </w:r>
                      </w:p>
                      <w:p>
                        <w:pPr>
                          <w:spacing w:before="192"/>
                          <w:ind w:left="0" w:right="0" w:firstLine="0"/>
                          <w:jc w:val="left"/>
                          <w:rPr>
                            <w:rFonts w:ascii="Arial"/>
                            <w:b/>
                            <w:sz w:val="24"/>
                          </w:rPr>
                        </w:pPr>
                        <w:r>
                          <w:rPr>
                            <w:rFonts w:ascii="Arial"/>
                            <w:b/>
                            <w:sz w:val="24"/>
                          </w:rPr>
                          <w:t>d.</w:t>
                        </w:r>
                      </w:p>
                    </w:txbxContent>
                  </v:textbox>
                </v:shape>
                <w10:wrap type="topAndBottom"/>
              </v:group>
            </w:pict>
          </mc:Fallback>
        </mc:AlternateContent>
      </w:r>
      <w:r>
        <w:t>⑦ 用同样的方法安装第二个吊笼。</w:t>
      </w:r>
    </w:p>
    <w:p>
      <w:pPr>
        <w:spacing w:after="0"/>
        <w:sectPr>
          <w:pgSz w:w="11910" w:h="16840"/>
          <w:pgMar w:top="1080" w:right="880" w:bottom="740" w:left="1080" w:header="644" w:footer="545" w:gutter="0"/>
        </w:sectPr>
      </w:pPr>
    </w:p>
    <w:p>
      <w:pPr>
        <w:pStyle w:val="5"/>
        <w:spacing w:before="8"/>
        <w:rPr>
          <w:sz w:val="19"/>
        </w:rPr>
      </w:pPr>
    </w:p>
    <w:p>
      <w:pPr>
        <w:tabs>
          <w:tab w:val="left" w:pos="3835"/>
          <w:tab w:val="left" w:pos="7705"/>
        </w:tabs>
        <w:spacing w:line="240" w:lineRule="auto"/>
        <w:ind w:left="370" w:right="0" w:firstLine="0"/>
        <w:rPr>
          <w:sz w:val="20"/>
        </w:rPr>
      </w:pPr>
      <w:r>
        <w:rPr>
          <w:position w:val="20"/>
          <w:sz w:val="20"/>
        </w:rPr>
        <w:drawing>
          <wp:inline distT="0" distB="0" distL="0" distR="0">
            <wp:extent cx="1941830" cy="1595755"/>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pic:cNvPicPr>
                      <a:picLocks noChangeAspect="1"/>
                    </pic:cNvPicPr>
                  </pic:nvPicPr>
                  <pic:blipFill>
                    <a:blip r:embed="rId26" cstate="print"/>
                    <a:stretch>
                      <a:fillRect/>
                    </a:stretch>
                  </pic:blipFill>
                  <pic:spPr>
                    <a:xfrm>
                      <a:off x="0" y="0"/>
                      <a:ext cx="1942029" cy="1596199"/>
                    </a:xfrm>
                    <a:prstGeom prst="rect">
                      <a:avLst/>
                    </a:prstGeom>
                  </pic:spPr>
                </pic:pic>
              </a:graphicData>
            </a:graphic>
          </wp:inline>
        </w:drawing>
      </w:r>
      <w:r>
        <w:rPr>
          <w:position w:val="20"/>
          <w:sz w:val="20"/>
        </w:rPr>
        <w:tab/>
      </w:r>
      <w:r>
        <w:rPr>
          <w:position w:val="53"/>
          <w:sz w:val="20"/>
        </w:rPr>
        <w:drawing>
          <wp:inline distT="0" distB="0" distL="0" distR="0">
            <wp:extent cx="1909445" cy="1172845"/>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27" cstate="print"/>
                    <a:stretch>
                      <a:fillRect/>
                    </a:stretch>
                  </pic:blipFill>
                  <pic:spPr>
                    <a:xfrm>
                      <a:off x="0" y="0"/>
                      <a:ext cx="1909906" cy="1173194"/>
                    </a:xfrm>
                    <a:prstGeom prst="rect">
                      <a:avLst/>
                    </a:prstGeom>
                  </pic:spPr>
                </pic:pic>
              </a:graphicData>
            </a:graphic>
          </wp:inline>
        </w:drawing>
      </w:r>
      <w:r>
        <w:rPr>
          <w:position w:val="53"/>
          <w:sz w:val="20"/>
        </w:rPr>
        <w:tab/>
      </w:r>
      <w:r>
        <w:rPr>
          <w:sz w:val="20"/>
        </w:rPr>
        <w:drawing>
          <wp:inline distT="0" distB="0" distL="0" distR="0">
            <wp:extent cx="1000125" cy="1896745"/>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28" cstate="print"/>
                    <a:stretch>
                      <a:fillRect/>
                    </a:stretch>
                  </pic:blipFill>
                  <pic:spPr>
                    <a:xfrm>
                      <a:off x="0" y="0"/>
                      <a:ext cx="1000674" cy="1897379"/>
                    </a:xfrm>
                    <a:prstGeom prst="rect">
                      <a:avLst/>
                    </a:prstGeom>
                  </pic:spPr>
                </pic:pic>
              </a:graphicData>
            </a:graphic>
          </wp:inline>
        </w:drawing>
      </w:r>
    </w:p>
    <w:p>
      <w:pPr>
        <w:pStyle w:val="5"/>
        <w:spacing w:before="10"/>
        <w:rPr>
          <w:sz w:val="14"/>
        </w:rPr>
      </w:pPr>
    </w:p>
    <w:p>
      <w:pPr>
        <w:pStyle w:val="5"/>
        <w:tabs>
          <w:tab w:val="left" w:pos="5354"/>
          <w:tab w:val="left" w:pos="8068"/>
        </w:tabs>
        <w:spacing w:before="78"/>
        <w:ind w:left="2280"/>
        <w:rPr>
          <w:rFonts w:ascii="Arial" w:eastAsia="Arial"/>
        </w:rPr>
      </w:pPr>
      <w:r>
        <w:t>图</w:t>
      </w:r>
      <w:r>
        <w:rPr>
          <w:spacing w:val="-60"/>
        </w:rPr>
        <w:t xml:space="preserve"> </w:t>
      </w:r>
      <w:r>
        <w:rPr>
          <w:rFonts w:ascii="Arial" w:eastAsia="Arial"/>
        </w:rPr>
        <w:t>5</w:t>
      </w:r>
      <w:r>
        <w:rPr>
          <w:rFonts w:ascii="Arial" w:eastAsia="Arial"/>
        </w:rPr>
        <w:tab/>
      </w:r>
      <w:r>
        <w:t>图</w:t>
      </w:r>
      <w:r>
        <w:rPr>
          <w:spacing w:val="-60"/>
        </w:rPr>
        <w:t xml:space="preserve"> </w:t>
      </w:r>
      <w:r>
        <w:rPr>
          <w:rFonts w:ascii="Arial" w:eastAsia="Arial"/>
        </w:rPr>
        <w:t>6</w:t>
      </w:r>
      <w:r>
        <w:rPr>
          <w:rFonts w:ascii="Arial" w:eastAsia="Arial"/>
        </w:rPr>
        <w:tab/>
      </w:r>
      <w:r>
        <w:t>图</w:t>
      </w:r>
      <w:r>
        <w:rPr>
          <w:spacing w:val="-60"/>
        </w:rPr>
        <w:t xml:space="preserve"> </w:t>
      </w:r>
      <w:r>
        <w:rPr>
          <w:rFonts w:ascii="Arial" w:eastAsia="Arial"/>
        </w:rPr>
        <w:t>7</w:t>
      </w:r>
    </w:p>
    <w:p>
      <w:pPr>
        <w:pStyle w:val="11"/>
        <w:numPr>
          <w:ilvl w:val="0"/>
          <w:numId w:val="2"/>
        </w:numPr>
        <w:tabs>
          <w:tab w:val="left" w:pos="1133"/>
        </w:tabs>
        <w:spacing w:before="160" w:after="0" w:line="240" w:lineRule="auto"/>
        <w:ind w:left="1132" w:right="0" w:hanging="413"/>
        <w:jc w:val="left"/>
        <w:rPr>
          <w:sz w:val="24"/>
        </w:rPr>
      </w:pPr>
      <w:r>
        <w:rPr>
          <w:sz w:val="24"/>
        </w:rPr>
        <w:t>底架围栏的安装：</w:t>
      </w:r>
    </w:p>
    <w:p>
      <w:pPr>
        <w:pStyle w:val="5"/>
        <w:spacing w:before="161"/>
        <w:ind w:left="720"/>
      </w:pPr>
      <w:r>
        <w:t>① 将底架围栏各部件用螺栓与主底架和副底架连接，暂不拧紧。</w:t>
      </w:r>
    </w:p>
    <w:p>
      <w:pPr>
        <w:pStyle w:val="5"/>
        <w:spacing w:before="160" w:line="364" w:lineRule="auto"/>
        <w:ind w:left="285" w:right="314" w:firstLine="434"/>
      </w:pPr>
      <w:r>
        <w:rPr>
          <w:spacing w:val="-9"/>
        </w:rPr>
        <w:t>② 安装门支撑，调整门框架和后围栏的垂直度，使门框架和后围栏的垂直度在两个相</w:t>
      </w:r>
      <w:r>
        <w:t>邻方向≤</w:t>
      </w:r>
      <w:r>
        <w:rPr>
          <w:rFonts w:ascii="Arial" w:hAnsi="Arial" w:eastAsia="Arial"/>
        </w:rPr>
        <w:t>1/1000</w:t>
      </w:r>
      <w:r>
        <w:t>，并拧紧所有螺栓。</w:t>
      </w:r>
    </w:p>
    <w:p>
      <w:pPr>
        <w:pStyle w:val="5"/>
        <w:spacing w:before="1"/>
        <w:ind w:left="720"/>
      </w:pPr>
      <w:r>
        <w:t>③ 调整好门锁。</w:t>
      </w:r>
    </w:p>
    <w:p>
      <w:pPr>
        <w:pStyle w:val="11"/>
        <w:numPr>
          <w:ilvl w:val="0"/>
          <w:numId w:val="2"/>
        </w:numPr>
        <w:tabs>
          <w:tab w:val="left" w:pos="1133"/>
        </w:tabs>
        <w:spacing w:before="161" w:after="0" w:line="240" w:lineRule="auto"/>
        <w:ind w:left="1132" w:right="0" w:hanging="413"/>
        <w:jc w:val="left"/>
        <w:rPr>
          <w:sz w:val="24"/>
        </w:rPr>
      </w:pPr>
      <w:r>
        <w:rPr>
          <w:sz w:val="24"/>
        </w:rPr>
        <w:t>导轨架的安装：</w:t>
      </w:r>
    </w:p>
    <w:p>
      <w:pPr>
        <w:pStyle w:val="5"/>
        <w:spacing w:before="160" w:line="364" w:lineRule="auto"/>
        <w:ind w:left="285" w:right="314" w:firstLine="434"/>
      </w:pPr>
      <w:r>
        <w:rPr>
          <w:spacing w:val="-8"/>
        </w:rPr>
        <w:t>① 启动升降机，当吊笼升至接近轨道顶部时，应点动行驶，直到吊笼顶部距导轨架顶</w:t>
      </w:r>
      <w:r>
        <w:rPr>
          <w:spacing w:val="-21"/>
        </w:rPr>
        <w:t xml:space="preserve">部约 </w:t>
      </w:r>
      <w:r>
        <w:rPr>
          <w:rFonts w:ascii="Arial" w:hAnsi="Arial" w:eastAsia="Arial"/>
        </w:rPr>
        <w:t xml:space="preserve">300mm </w:t>
      </w:r>
      <w:r>
        <w:t>左右时停止（防止冒顶）。</w:t>
      </w:r>
    </w:p>
    <w:p>
      <w:pPr>
        <w:pStyle w:val="5"/>
        <w:spacing w:before="2"/>
        <w:ind w:left="720"/>
      </w:pPr>
      <w:r>
        <w:t>② 将标准节两端管子接头处及齿条销子处擦拭干净，并加少量润滑脂。</w:t>
      </w:r>
    </w:p>
    <w:p>
      <w:pPr>
        <w:pStyle w:val="5"/>
        <w:spacing w:before="160" w:line="364" w:lineRule="auto"/>
        <w:ind w:left="285" w:right="192" w:firstLine="434"/>
        <w:jc w:val="both"/>
      </w:pPr>
      <w:r>
        <w:rPr>
          <w:spacing w:val="-4"/>
        </w:rPr>
        <w:t>③ 把升节机构</w:t>
      </w:r>
      <w:r>
        <w:t>（吊杆</w:t>
      </w:r>
      <w:r>
        <w:rPr>
          <w:spacing w:val="-22"/>
        </w:rPr>
        <w:t>）</w:t>
      </w:r>
      <w:r>
        <w:rPr>
          <w:spacing w:val="-6"/>
        </w:rPr>
        <w:t>安装在吊笼上，用吊杆吊起标准节，再转动升节机构吊杆使标</w:t>
      </w:r>
      <w:r>
        <w:rPr>
          <w:spacing w:val="-7"/>
        </w:rPr>
        <w:t xml:space="preserve">准节落至前面一个标准节接口 </w:t>
      </w:r>
      <w:r>
        <w:t>20mm</w:t>
      </w:r>
      <w:r>
        <w:rPr>
          <w:spacing w:val="-3"/>
        </w:rPr>
        <w:t xml:space="preserve"> 处使标准节接口正对，此时慢慢放下标准节，使四个</w:t>
      </w:r>
      <w:r>
        <w:rPr>
          <w:spacing w:val="-16"/>
        </w:rPr>
        <w:t xml:space="preserve">接口完全吻合。穿入标准节螺栓并紧固。松开吊杆。用 </w:t>
      </w:r>
      <w:r>
        <w:rPr>
          <w:rFonts w:ascii="Arial" w:hAnsi="Arial" w:eastAsia="Arial"/>
        </w:rPr>
        <w:t xml:space="preserve">300N.m </w:t>
      </w:r>
      <w:r>
        <w:t>的拧紧力矩紧固全部螺栓。</w:t>
      </w:r>
    </w:p>
    <w:p>
      <w:pPr>
        <w:pStyle w:val="5"/>
        <w:spacing w:before="2" w:line="364" w:lineRule="auto"/>
        <w:ind w:left="285" w:right="312" w:firstLine="434"/>
        <w:jc w:val="both"/>
      </w:pPr>
      <w:r>
        <mc:AlternateContent>
          <mc:Choice Requires="wps">
            <w:drawing>
              <wp:anchor distT="0" distB="0" distL="114300" distR="114300" simplePos="0" relativeHeight="251673600" behindDoc="0" locked="0" layoutInCell="1" allowOverlap="1">
                <wp:simplePos x="0" y="0"/>
                <wp:positionH relativeFrom="page">
                  <wp:posOffset>1831340</wp:posOffset>
                </wp:positionH>
                <wp:positionV relativeFrom="paragraph">
                  <wp:posOffset>842010</wp:posOffset>
                </wp:positionV>
                <wp:extent cx="3781425" cy="911860"/>
                <wp:effectExtent l="0" t="0" r="0" b="0"/>
                <wp:wrapNone/>
                <wp:docPr id="115" name="文本框 30"/>
                <wp:cNvGraphicFramePr/>
                <a:graphic xmlns:a="http://schemas.openxmlformats.org/drawingml/2006/main">
                  <a:graphicData uri="http://schemas.microsoft.com/office/word/2010/wordprocessingShape">
                    <wps:wsp>
                      <wps:cNvSpPr txBox="1"/>
                      <wps:spPr>
                        <a:xfrm>
                          <a:off x="0" y="0"/>
                          <a:ext cx="3781425" cy="911860"/>
                        </a:xfrm>
                        <a:prstGeom prst="rect">
                          <a:avLst/>
                        </a:prstGeom>
                        <a:noFill/>
                        <a:ln>
                          <a:noFill/>
                        </a:ln>
                      </wps:spPr>
                      <wps:txbx>
                        <w:txbxContent>
                          <w:tbl>
                            <w:tblPr>
                              <w:tblStyle w:val="8"/>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0"/>
                              <w:gridCol w:w="3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880" w:type="dxa"/>
                                </w:tcPr>
                                <w:p>
                                  <w:pPr>
                                    <w:pStyle w:val="12"/>
                                    <w:spacing w:before="79"/>
                                    <w:ind w:left="379" w:right="370"/>
                                    <w:jc w:val="center"/>
                                    <w:rPr>
                                      <w:sz w:val="24"/>
                                    </w:rPr>
                                  </w:pPr>
                                  <w:r>
                                    <w:rPr>
                                      <w:sz w:val="24"/>
                                    </w:rPr>
                                    <w:t>高度（</w:t>
                                  </w:r>
                                  <w:r>
                                    <w:rPr>
                                      <w:rFonts w:ascii="Arial" w:eastAsia="Arial"/>
                                      <w:sz w:val="24"/>
                                    </w:rPr>
                                    <w:t>m</w:t>
                                  </w:r>
                                  <w:r>
                                    <w:rPr>
                                      <w:sz w:val="24"/>
                                    </w:rPr>
                                    <w:t>）</w:t>
                                  </w:r>
                                </w:p>
                              </w:tc>
                              <w:tc>
                                <w:tcPr>
                                  <w:tcW w:w="3060" w:type="dxa"/>
                                </w:tcPr>
                                <w:p>
                                  <w:pPr>
                                    <w:pStyle w:val="12"/>
                                    <w:spacing w:before="79"/>
                                    <w:ind w:left="426" w:right="421"/>
                                    <w:jc w:val="center"/>
                                    <w:rPr>
                                      <w:rFonts w:ascii="Arial" w:hAnsi="Arial"/>
                                      <w:sz w:val="24"/>
                                    </w:rPr>
                                  </w:pPr>
                                  <w:r>
                                    <w:rPr>
                                      <w:sz w:val="24"/>
                                    </w:rPr>
                                    <w:t>≤</w:t>
                                  </w:r>
                                  <w:r>
                                    <w:rPr>
                                      <w:rFonts w:ascii="Arial" w:hAnsi="Arial"/>
                                      <w:sz w:val="24"/>
                                    </w:rPr>
                                    <w:t>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8" w:hRule="atLeast"/>
                              </w:trPr>
                              <w:tc>
                                <w:tcPr>
                                  <w:tcW w:w="2880" w:type="dxa"/>
                                </w:tcPr>
                                <w:p>
                                  <w:pPr>
                                    <w:pStyle w:val="12"/>
                                    <w:spacing w:before="4"/>
                                    <w:rPr>
                                      <w:sz w:val="24"/>
                                    </w:rPr>
                                  </w:pPr>
                                </w:p>
                                <w:p>
                                  <w:pPr>
                                    <w:pStyle w:val="12"/>
                                    <w:ind w:left="379" w:right="370"/>
                                    <w:jc w:val="center"/>
                                    <w:rPr>
                                      <w:sz w:val="24"/>
                                    </w:rPr>
                                  </w:pPr>
                                  <w:r>
                                    <w:rPr>
                                      <w:sz w:val="24"/>
                                    </w:rPr>
                                    <w:t>偏差（</w:t>
                                  </w:r>
                                  <w:r>
                                    <w:rPr>
                                      <w:rFonts w:ascii="Arial" w:eastAsia="Arial"/>
                                      <w:sz w:val="24"/>
                                    </w:rPr>
                                    <w:t>mm</w:t>
                                  </w:r>
                                  <w:r>
                                    <w:rPr>
                                      <w:sz w:val="24"/>
                                    </w:rPr>
                                    <w:t>）</w:t>
                                  </w:r>
                                </w:p>
                              </w:tc>
                              <w:tc>
                                <w:tcPr>
                                  <w:tcW w:w="3060" w:type="dxa"/>
                                </w:tcPr>
                                <w:p>
                                  <w:pPr>
                                    <w:pStyle w:val="12"/>
                                    <w:spacing w:before="79"/>
                                    <w:ind w:left="428" w:right="421"/>
                                    <w:jc w:val="center"/>
                                    <w:rPr>
                                      <w:sz w:val="24"/>
                                    </w:rPr>
                                  </w:pPr>
                                  <w:r>
                                    <w:rPr>
                                      <w:sz w:val="24"/>
                                    </w:rPr>
                                    <w:t>≤导轨架架设高度×</w:t>
                                  </w:r>
                                </w:p>
                                <w:p>
                                  <w:pPr>
                                    <w:pStyle w:val="12"/>
                                    <w:spacing w:before="175"/>
                                    <w:ind w:left="427" w:right="421"/>
                                    <w:jc w:val="center"/>
                                    <w:rPr>
                                      <w:rFonts w:ascii="Arial"/>
                                      <w:sz w:val="24"/>
                                    </w:rPr>
                                  </w:pPr>
                                  <w:r>
                                    <w:rPr>
                                      <w:rFonts w:ascii="Arial"/>
                                      <w:sz w:val="24"/>
                                    </w:rPr>
                                    <w:t>1/1000</w:t>
                                  </w:r>
                                </w:p>
                              </w:tc>
                            </w:tr>
                          </w:tbl>
                          <w:p>
                            <w:pPr>
                              <w:pStyle w:val="5"/>
                            </w:pPr>
                          </w:p>
                        </w:txbxContent>
                      </wps:txbx>
                      <wps:bodyPr lIns="0" tIns="0" rIns="0" bIns="0" upright="1"/>
                    </wps:wsp>
                  </a:graphicData>
                </a:graphic>
              </wp:anchor>
            </w:drawing>
          </mc:Choice>
          <mc:Fallback>
            <w:pict>
              <v:shape id="文本框 30" o:spid="_x0000_s1026" o:spt="202" type="#_x0000_t202" style="position:absolute;left:0pt;margin-left:144.2pt;margin-top:66.3pt;height:71.8pt;width:297.75pt;mso-position-horizontal-relative:page;z-index:251673600;mso-width-relative:page;mso-height-relative:page;" filled="f" stroked="f" coordsize="21600,21600" o:gfxdata="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sy3Jm2QAAAAsBAAAPAAAAAAAAAAEAIAAAACIAAABkcnMvZG93bnJldi54bWxQ&#10;SwECFAAUAAAACACHTuJAPiJ6G70BAAB1AwAADgAAAAAAAAABACAAAAAoAQAAZHJzL2Uyb0RvYy54&#10;bWxQSwUGAAAAAAYABgBZAQAAVwUAAAAA&#10;">
                <v:fill on="f" focussize="0,0"/>
                <v:stroke on="f"/>
                <v:imagedata o:title=""/>
                <o:lock v:ext="edit" aspectratio="f"/>
                <v:textbox inset="0mm,0mm,0mm,0mm">
                  <w:txbxContent>
                    <w:tbl>
                      <w:tblPr>
                        <w:tblStyle w:val="8"/>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0"/>
                        <w:gridCol w:w="3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880" w:type="dxa"/>
                          </w:tcPr>
                          <w:p>
                            <w:pPr>
                              <w:pStyle w:val="12"/>
                              <w:spacing w:before="79"/>
                              <w:ind w:left="379" w:right="370"/>
                              <w:jc w:val="center"/>
                              <w:rPr>
                                <w:sz w:val="24"/>
                              </w:rPr>
                            </w:pPr>
                            <w:r>
                              <w:rPr>
                                <w:sz w:val="24"/>
                              </w:rPr>
                              <w:t>高度（</w:t>
                            </w:r>
                            <w:r>
                              <w:rPr>
                                <w:rFonts w:ascii="Arial" w:eastAsia="Arial"/>
                                <w:sz w:val="24"/>
                              </w:rPr>
                              <w:t>m</w:t>
                            </w:r>
                            <w:r>
                              <w:rPr>
                                <w:sz w:val="24"/>
                              </w:rPr>
                              <w:t>）</w:t>
                            </w:r>
                          </w:p>
                        </w:tc>
                        <w:tc>
                          <w:tcPr>
                            <w:tcW w:w="3060" w:type="dxa"/>
                          </w:tcPr>
                          <w:p>
                            <w:pPr>
                              <w:pStyle w:val="12"/>
                              <w:spacing w:before="79"/>
                              <w:ind w:left="426" w:right="421"/>
                              <w:jc w:val="center"/>
                              <w:rPr>
                                <w:rFonts w:ascii="Arial" w:hAnsi="Arial"/>
                                <w:sz w:val="24"/>
                              </w:rPr>
                            </w:pPr>
                            <w:r>
                              <w:rPr>
                                <w:sz w:val="24"/>
                              </w:rPr>
                              <w:t>≤</w:t>
                            </w:r>
                            <w:r>
                              <w:rPr>
                                <w:rFonts w:ascii="Arial" w:hAnsi="Arial"/>
                                <w:sz w:val="24"/>
                              </w:rPr>
                              <w:t>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8" w:hRule="atLeast"/>
                        </w:trPr>
                        <w:tc>
                          <w:tcPr>
                            <w:tcW w:w="2880" w:type="dxa"/>
                          </w:tcPr>
                          <w:p>
                            <w:pPr>
                              <w:pStyle w:val="12"/>
                              <w:spacing w:before="4"/>
                              <w:rPr>
                                <w:sz w:val="24"/>
                              </w:rPr>
                            </w:pPr>
                          </w:p>
                          <w:p>
                            <w:pPr>
                              <w:pStyle w:val="12"/>
                              <w:ind w:left="379" w:right="370"/>
                              <w:jc w:val="center"/>
                              <w:rPr>
                                <w:sz w:val="24"/>
                              </w:rPr>
                            </w:pPr>
                            <w:r>
                              <w:rPr>
                                <w:sz w:val="24"/>
                              </w:rPr>
                              <w:t>偏差（</w:t>
                            </w:r>
                            <w:r>
                              <w:rPr>
                                <w:rFonts w:ascii="Arial" w:eastAsia="Arial"/>
                                <w:sz w:val="24"/>
                              </w:rPr>
                              <w:t>mm</w:t>
                            </w:r>
                            <w:r>
                              <w:rPr>
                                <w:sz w:val="24"/>
                              </w:rPr>
                              <w:t>）</w:t>
                            </w:r>
                          </w:p>
                        </w:tc>
                        <w:tc>
                          <w:tcPr>
                            <w:tcW w:w="3060" w:type="dxa"/>
                          </w:tcPr>
                          <w:p>
                            <w:pPr>
                              <w:pStyle w:val="12"/>
                              <w:spacing w:before="79"/>
                              <w:ind w:left="428" w:right="421"/>
                              <w:jc w:val="center"/>
                              <w:rPr>
                                <w:sz w:val="24"/>
                              </w:rPr>
                            </w:pPr>
                            <w:r>
                              <w:rPr>
                                <w:sz w:val="24"/>
                              </w:rPr>
                              <w:t>≤导轨架架设高度×</w:t>
                            </w:r>
                          </w:p>
                          <w:p>
                            <w:pPr>
                              <w:pStyle w:val="12"/>
                              <w:spacing w:before="175"/>
                              <w:ind w:left="427" w:right="421"/>
                              <w:jc w:val="center"/>
                              <w:rPr>
                                <w:rFonts w:ascii="Arial"/>
                                <w:sz w:val="24"/>
                              </w:rPr>
                            </w:pPr>
                            <w:r>
                              <w:rPr>
                                <w:rFonts w:ascii="Arial"/>
                                <w:sz w:val="24"/>
                              </w:rPr>
                              <w:t>1/1000</w:t>
                            </w:r>
                          </w:p>
                        </w:tc>
                      </w:tr>
                    </w:tbl>
                    <w:p>
                      <w:pPr>
                        <w:pStyle w:val="5"/>
                      </w:pPr>
                    </w:p>
                  </w:txbxContent>
                </v:textbox>
              </v:shape>
            </w:pict>
          </mc:Fallback>
        </mc:AlternateContent>
      </w:r>
      <w:r>
        <w:rPr>
          <w:spacing w:val="-5"/>
        </w:rPr>
        <w:t>④ 按上述方法将标准节依次相连直至达到所需高度为止，随着导轨架的不断加高，应</w:t>
      </w:r>
      <w:r>
        <w:rPr>
          <w:spacing w:val="-3"/>
        </w:rPr>
        <w:t>同时安装附墙架，并检查导轨架安装垂直度，用经纬仪或其它检测垂直度的仪器按两个方</w:t>
      </w:r>
      <w:r>
        <w:t>向检查垂直度，测量结果应满足安装垂直度公差值要求：</w:t>
      </w:r>
    </w:p>
    <w:p>
      <w:pPr>
        <w:pStyle w:val="5"/>
      </w:pPr>
    </w:p>
    <w:p>
      <w:pPr>
        <w:pStyle w:val="5"/>
      </w:pPr>
    </w:p>
    <w:p>
      <w:pPr>
        <w:pStyle w:val="5"/>
      </w:pPr>
    </w:p>
    <w:p>
      <w:pPr>
        <w:pStyle w:val="5"/>
      </w:pPr>
    </w:p>
    <w:p>
      <w:pPr>
        <w:pStyle w:val="5"/>
        <w:spacing w:before="207" w:line="364" w:lineRule="auto"/>
        <w:ind w:left="285" w:right="189" w:firstLine="434"/>
      </w:pPr>
      <w:r>
        <w:rPr>
          <w:spacing w:val="-2"/>
        </w:rPr>
        <w:t xml:space="preserve">⑤ 若利用施工现场的起重设备如塔吊等安装导轨架，在地面上先将 </w:t>
      </w:r>
      <w:r>
        <w:rPr>
          <w:rFonts w:ascii="Arial" w:hAnsi="Arial" w:eastAsia="Arial"/>
        </w:rPr>
        <w:t>2</w:t>
      </w:r>
      <w:r>
        <w:t>—</w:t>
      </w:r>
      <w:r>
        <w:rPr>
          <w:rFonts w:ascii="Arial" w:hAnsi="Arial" w:eastAsia="Arial"/>
        </w:rPr>
        <w:t xml:space="preserve">4 </w:t>
      </w:r>
      <w:r>
        <w:t>节标准节连</w:t>
      </w:r>
      <w:r>
        <w:rPr>
          <w:spacing w:val="-13"/>
        </w:rPr>
        <w:t xml:space="preserve">成一组。用起重设备吊起标准节至导轨架上空 </w:t>
      </w:r>
      <w:r>
        <w:rPr>
          <w:rFonts w:ascii="Arial" w:hAnsi="Arial" w:eastAsia="Arial"/>
          <w:spacing w:val="-13"/>
        </w:rPr>
        <w:t>1500mm</w:t>
      </w:r>
      <w:r>
        <w:rPr>
          <w:spacing w:val="-5"/>
        </w:rPr>
        <w:t xml:space="preserve">，由塔吊指挥人员同塔吊司机联络， </w:t>
      </w:r>
      <w:r>
        <w:rPr>
          <w:spacing w:val="-1"/>
        </w:rPr>
        <w:t>由塔吊司机同作业人员配合将标准节对准下面标准节立管和齿条上的销孔并放下吊钩。用螺栓紧固。</w:t>
      </w:r>
    </w:p>
    <w:p>
      <w:pPr>
        <w:pStyle w:val="11"/>
        <w:numPr>
          <w:ilvl w:val="0"/>
          <w:numId w:val="2"/>
        </w:numPr>
        <w:tabs>
          <w:tab w:val="left" w:pos="1131"/>
        </w:tabs>
        <w:spacing w:before="2" w:after="0" w:line="240" w:lineRule="auto"/>
        <w:ind w:left="1130" w:right="0" w:hanging="414"/>
        <w:jc w:val="left"/>
        <w:rPr>
          <w:sz w:val="24"/>
        </w:rPr>
      </w:pPr>
      <w:r>
        <w:rPr>
          <w:sz w:val="24"/>
        </w:rPr>
        <w:t>附墙架的安装：</w:t>
      </w:r>
    </w:p>
    <w:p>
      <w:pPr>
        <w:spacing w:after="0" w:line="240" w:lineRule="auto"/>
        <w:jc w:val="left"/>
        <w:rPr>
          <w:sz w:val="24"/>
        </w:rPr>
        <w:sectPr>
          <w:pgSz w:w="11910" w:h="16840"/>
          <w:pgMar w:top="1080" w:right="880" w:bottom="740" w:left="1080" w:header="644" w:footer="545" w:gutter="0"/>
        </w:sectPr>
      </w:pPr>
    </w:p>
    <w:p>
      <w:pPr>
        <w:pStyle w:val="5"/>
        <w:spacing w:before="2"/>
        <w:rPr>
          <w:sz w:val="19"/>
        </w:rPr>
      </w:pPr>
    </w:p>
    <w:p>
      <w:pPr>
        <w:pStyle w:val="5"/>
        <w:spacing w:before="67" w:line="391" w:lineRule="auto"/>
        <w:ind w:left="285" w:right="307" w:firstLine="480"/>
        <w:jc w:val="both"/>
      </w:pPr>
      <w:r>
        <w:rPr>
          <w:spacing w:val="-1"/>
        </w:rPr>
        <w:t xml:space="preserve">当标准节导轨架安装高度达到 </w:t>
      </w:r>
      <w:r>
        <w:t>9m</w:t>
      </w:r>
      <w:r>
        <w:rPr>
          <w:spacing w:val="-4"/>
        </w:rPr>
        <w:t xml:space="preserve"> 时，应当安装第一道附着装置，二道及以上附墙之</w:t>
      </w:r>
      <w:r>
        <w:rPr>
          <w:spacing w:val="-1"/>
        </w:rPr>
        <w:t xml:space="preserve">间的距离应不大于 </w:t>
      </w:r>
      <w:r>
        <w:t>9m，</w:t>
      </w:r>
      <w:r>
        <w:rPr>
          <w:spacing w:val="-1"/>
        </w:rPr>
        <w:t xml:space="preserve">最大高度时最上边一处附着架以外悬出高度不得高于 </w:t>
      </w:r>
      <w:r>
        <w:t>7.5m</w:t>
      </w:r>
      <w:r>
        <w:rPr>
          <w:spacing w:val="-4"/>
        </w:rPr>
        <w:t>。每次</w:t>
      </w:r>
      <w:r>
        <w:rPr>
          <w:spacing w:val="-2"/>
        </w:rPr>
        <w:t>安装附墙架，都要用经纬仪测量一下导轨架在两个方向的垂直度，超出要求，必须进行校</w:t>
      </w:r>
      <w:r>
        <w:t>正。</w:t>
      </w:r>
    </w:p>
    <w:p>
      <w:pPr>
        <w:pStyle w:val="5"/>
        <w:spacing w:line="304" w:lineRule="exact"/>
        <w:ind w:left="765"/>
        <w:jc w:val="both"/>
      </w:pPr>
      <w:r>
        <w:t>① 首先在需要附墙架的导轨架高度处将后连接杆用 V 型螺栓联好。</w:t>
      </w:r>
    </w:p>
    <w:p>
      <w:pPr>
        <w:pStyle w:val="5"/>
        <w:spacing w:before="191" w:line="388" w:lineRule="auto"/>
        <w:ind w:left="285" w:right="323" w:firstLine="480"/>
        <w:jc w:val="both"/>
      </w:pPr>
      <w:r>
        <w:t>② 将附墙架中间部分（前连接杆、可调连接杆、大连接架）拼接并联接于固定在建筑物上的附墙座上。</w:t>
      </w:r>
    </w:p>
    <w:p>
      <w:pPr>
        <w:pStyle w:val="5"/>
        <w:spacing w:before="5" w:line="388" w:lineRule="auto"/>
        <w:ind w:left="285" w:right="323" w:firstLine="480"/>
        <w:jc w:val="both"/>
      </w:pPr>
      <w:r>
        <w:t>③ 通过经纬仪测量确定标准节导轨架垂直度在误差范围内时，可将各处拧紧，并调整好误差。（调节可调连接杆来调节校正标准节导轨架的垂直度）</w:t>
      </w:r>
    </w:p>
    <w:p>
      <w:pPr>
        <w:pStyle w:val="5"/>
        <w:spacing w:before="12"/>
        <w:rPr>
          <w:sz w:val="12"/>
        </w:rPr>
      </w:pPr>
      <w:r>
        <mc:AlternateContent>
          <mc:Choice Requires="wpg">
            <w:drawing>
              <wp:anchor distT="0" distB="0" distL="0" distR="0" simplePos="0" relativeHeight="251675648" behindDoc="1" locked="0" layoutInCell="1" allowOverlap="1">
                <wp:simplePos x="0" y="0"/>
                <wp:positionH relativeFrom="page">
                  <wp:posOffset>1090930</wp:posOffset>
                </wp:positionH>
                <wp:positionV relativeFrom="paragraph">
                  <wp:posOffset>130175</wp:posOffset>
                </wp:positionV>
                <wp:extent cx="5381625" cy="1099820"/>
                <wp:effectExtent l="0" t="0" r="9525" b="5080"/>
                <wp:wrapTopAndBottom/>
                <wp:docPr id="118" name="组合 31"/>
                <wp:cNvGraphicFramePr/>
                <a:graphic xmlns:a="http://schemas.openxmlformats.org/drawingml/2006/main">
                  <a:graphicData uri="http://schemas.microsoft.com/office/word/2010/wordprocessingGroup">
                    <wpg:wgp>
                      <wpg:cNvGrpSpPr/>
                      <wpg:grpSpPr>
                        <a:xfrm>
                          <a:off x="0" y="0"/>
                          <a:ext cx="5381625" cy="1099820"/>
                          <a:chOff x="1718" y="206"/>
                          <a:chExt cx="8475" cy="1732"/>
                        </a:xfrm>
                      </wpg:grpSpPr>
                      <pic:pic xmlns:pic="http://schemas.openxmlformats.org/drawingml/2006/picture">
                        <pic:nvPicPr>
                          <pic:cNvPr id="116" name="图片 32"/>
                          <pic:cNvPicPr>
                            <a:picLocks noChangeAspect="1"/>
                          </pic:cNvPicPr>
                        </pic:nvPicPr>
                        <pic:blipFill>
                          <a:blip r:embed="rId21"/>
                          <a:stretch>
                            <a:fillRect/>
                          </a:stretch>
                        </pic:blipFill>
                        <pic:spPr>
                          <a:xfrm>
                            <a:off x="2085" y="575"/>
                            <a:ext cx="1056" cy="1012"/>
                          </a:xfrm>
                          <a:prstGeom prst="rect">
                            <a:avLst/>
                          </a:prstGeom>
                          <a:noFill/>
                          <a:ln>
                            <a:noFill/>
                          </a:ln>
                        </pic:spPr>
                      </pic:pic>
                      <wps:wsp>
                        <wps:cNvPr id="117" name="文本框 33"/>
                        <wps:cNvSpPr txBox="1"/>
                        <wps:spPr>
                          <a:xfrm>
                            <a:off x="1725" y="213"/>
                            <a:ext cx="8460" cy="1717"/>
                          </a:xfrm>
                          <a:prstGeom prst="rect">
                            <a:avLst/>
                          </a:prstGeom>
                          <a:noFill/>
                          <a:ln w="9144" cap="flat" cmpd="sng">
                            <a:solidFill>
                              <a:srgbClr val="000000"/>
                            </a:solidFill>
                            <a:prstDash val="solid"/>
                            <a:miter/>
                            <a:headEnd type="none" w="med" len="med"/>
                            <a:tailEnd type="none" w="med" len="med"/>
                          </a:ln>
                        </wps:spPr>
                        <wps:txbx>
                          <w:txbxContent>
                            <w:p>
                              <w:pPr>
                                <w:spacing w:before="168" w:line="429" w:lineRule="auto"/>
                                <w:ind w:left="1756" w:right="125" w:firstLine="48"/>
                                <w:jc w:val="left"/>
                                <w:rPr>
                                  <w:b/>
                                  <w:sz w:val="24"/>
                                </w:rPr>
                              </w:pPr>
                              <w:r>
                                <w:rPr>
                                  <w:b/>
                                  <w:sz w:val="24"/>
                                </w:rPr>
                                <w:t>附墙架应尽量水平安装，附着架与水平面夹角不得大于 8°。安装时，必须始终按下紧急按钮。</w:t>
                              </w:r>
                            </w:p>
                            <w:p>
                              <w:pPr>
                                <w:spacing w:before="0" w:line="255" w:lineRule="exact"/>
                                <w:ind w:left="1756" w:right="0" w:firstLine="0"/>
                                <w:jc w:val="left"/>
                                <w:rPr>
                                  <w:b/>
                                  <w:sz w:val="24"/>
                                </w:rPr>
                              </w:pPr>
                              <w:r>
                                <w:rPr>
                                  <w:b/>
                                  <w:sz w:val="24"/>
                                </w:rPr>
                                <w:t xml:space="preserve">连接螺栓的强度不能低于 </w:t>
                              </w:r>
                              <w:r>
                                <w:rPr>
                                  <w:rFonts w:ascii="Times New Roman" w:eastAsia="Times New Roman"/>
                                  <w:b/>
                                  <w:sz w:val="24"/>
                                </w:rPr>
                                <w:t xml:space="preserve">8.8 </w:t>
                              </w:r>
                              <w:r>
                                <w:rPr>
                                  <w:b/>
                                  <w:sz w:val="24"/>
                                </w:rPr>
                                <w:t>级。</w:t>
                              </w:r>
                            </w:p>
                          </w:txbxContent>
                        </wps:txbx>
                        <wps:bodyPr lIns="0" tIns="0" rIns="0" bIns="0" upright="1"/>
                      </wps:wsp>
                    </wpg:wgp>
                  </a:graphicData>
                </a:graphic>
              </wp:anchor>
            </w:drawing>
          </mc:Choice>
          <mc:Fallback>
            <w:pict>
              <v:group id="组合 31" o:spid="_x0000_s1026" o:spt="203" style="position:absolute;left:0pt;margin-left:85.9pt;margin-top:10.25pt;height:86.6pt;width:423.75pt;mso-position-horizontal-relative:page;mso-wrap-distance-bottom:0pt;mso-wrap-distance-top:0pt;z-index:-251640832;mso-width-relative:page;mso-height-relative:page;" coordorigin="1718,206" coordsize="8475,1732" o:gfxdata="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">
                <o:lock v:ext="edit" aspectratio="f"/>
                <v:shape id="图片 32" o:spid="_x0000_s1026" o:spt="75" type="#_x0000_t75" style="position:absolute;left:2085;top:575;height:1012;width:1056;" filled="f" o:preferrelative="t" stroked="f" coordsize="21600,21600" o:gfxdata="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pMtnbsAAADc&#10;AAAADwAAAAAAAAABACAAAAAiAAAAZHJzL2Rvd25yZXYueG1sUEsBAhQAFAAAAAgAh07iQDMvBZ47&#10;AAAAOQAAABAAAAAAAAAAAQAgAAAACgEAAGRycy9zaGFwZXhtbC54bWxQSwUGAAAAAAYABgBbAQAA&#10;tAMAAAAA&#10;">
                  <v:fill on="f" focussize="0,0"/>
                  <v:stroke on="f"/>
                  <v:imagedata r:id="rId21" o:title=""/>
                  <o:lock v:ext="edit" aspectratio="t"/>
                </v:shape>
                <v:shape id="文本框 33" o:spid="_x0000_s1026" o:spt="202" type="#_x0000_t202" style="position:absolute;left:1725;top:213;height:1717;width:8460;" filled="f" stroked="t" coordsize="21600,21600" o:gfxdata="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DRdQvQAA&#10;ANwAAAAPAAAAAAAAAAEAIAAAACIAAABkcnMvZG93bnJldi54bWxQSwECFAAUAAAACACHTuJAMy8F&#10;njsAAAA5AAAAEAAAAAAAAAABACAAAAAMAQAAZHJzL3NoYXBleG1sLnhtbFBLBQYAAAAABgAGAFsB&#10;AAC2AwAAAAA=&#10;">
                  <v:fill on="f" focussize="0,0"/>
                  <v:stroke weight="0.72pt" color="#000000" joinstyle="miter"/>
                  <v:imagedata o:title=""/>
                  <o:lock v:ext="edit" aspectratio="f"/>
                  <v:textbox inset="0mm,0mm,0mm,0mm">
                    <w:txbxContent>
                      <w:p>
                        <w:pPr>
                          <w:spacing w:before="168" w:line="429" w:lineRule="auto"/>
                          <w:ind w:left="1756" w:right="125" w:firstLine="48"/>
                          <w:jc w:val="left"/>
                          <w:rPr>
                            <w:b/>
                            <w:sz w:val="24"/>
                          </w:rPr>
                        </w:pPr>
                        <w:r>
                          <w:rPr>
                            <w:b/>
                            <w:sz w:val="24"/>
                          </w:rPr>
                          <w:t>附墙架应尽量水平安装，附着架与水平面夹角不得大于 8°。安装时，必须始终按下紧急按钮。</w:t>
                        </w:r>
                      </w:p>
                      <w:p>
                        <w:pPr>
                          <w:spacing w:before="0" w:line="255" w:lineRule="exact"/>
                          <w:ind w:left="1756" w:right="0" w:firstLine="0"/>
                          <w:jc w:val="left"/>
                          <w:rPr>
                            <w:b/>
                            <w:sz w:val="24"/>
                          </w:rPr>
                        </w:pPr>
                        <w:r>
                          <w:rPr>
                            <w:b/>
                            <w:sz w:val="24"/>
                          </w:rPr>
                          <w:t xml:space="preserve">连接螺栓的强度不能低于 </w:t>
                        </w:r>
                        <w:r>
                          <w:rPr>
                            <w:rFonts w:ascii="Times New Roman" w:eastAsia="Times New Roman"/>
                            <w:b/>
                            <w:sz w:val="24"/>
                          </w:rPr>
                          <w:t xml:space="preserve">8.8 </w:t>
                        </w:r>
                        <w:r>
                          <w:rPr>
                            <w:b/>
                            <w:sz w:val="24"/>
                          </w:rPr>
                          <w:t>级。</w:t>
                        </w:r>
                      </w:p>
                    </w:txbxContent>
                  </v:textbox>
                </v:shape>
                <w10:wrap type="topAndBottom"/>
              </v:group>
            </w:pict>
          </mc:Fallback>
        </mc:AlternateContent>
      </w:r>
    </w:p>
    <w:p>
      <w:pPr>
        <w:pStyle w:val="5"/>
        <w:spacing w:before="12"/>
        <w:rPr>
          <w:sz w:val="21"/>
        </w:rPr>
      </w:pPr>
    </w:p>
    <w:p>
      <w:pPr>
        <w:pStyle w:val="11"/>
        <w:numPr>
          <w:ilvl w:val="0"/>
          <w:numId w:val="2"/>
        </w:numPr>
        <w:tabs>
          <w:tab w:val="left" w:pos="1179"/>
        </w:tabs>
        <w:spacing w:before="77" w:after="0" w:line="240" w:lineRule="auto"/>
        <w:ind w:left="1178" w:right="0" w:hanging="414"/>
        <w:jc w:val="both"/>
        <w:rPr>
          <w:sz w:val="24"/>
        </w:rPr>
      </w:pPr>
      <w:r>
        <w:rPr>
          <w:sz w:val="24"/>
        </w:rPr>
        <w:t>随行电缆装置的安装：</w:t>
      </w:r>
    </w:p>
    <w:p>
      <w:pPr>
        <w:pStyle w:val="5"/>
        <w:spacing w:before="161" w:line="364" w:lineRule="auto"/>
        <w:ind w:left="285" w:right="311" w:firstLine="480"/>
        <w:jc w:val="both"/>
      </w:pPr>
      <w:r>
        <w:rPr>
          <w:spacing w:val="-3"/>
        </w:rPr>
        <w:t>将电缆筒对准吊笼上的电缆进线架。用螺柱与底架相联接紧固；护线架与标准节之间</w:t>
      </w:r>
      <w:r>
        <w:rPr>
          <w:spacing w:val="-8"/>
        </w:rPr>
        <w:t xml:space="preserve">用护线架焊为一体的标准扣环联接，第一道护线架离地面 </w:t>
      </w:r>
      <w:r>
        <w:rPr>
          <w:rFonts w:ascii="Times New Roman" w:eastAsia="Times New Roman"/>
        </w:rPr>
        <w:t xml:space="preserve">6 </w:t>
      </w:r>
      <w:r>
        <w:rPr>
          <w:spacing w:val="-13"/>
        </w:rPr>
        <w:t xml:space="preserve">米，其余各道护线架的间隔 </w:t>
      </w:r>
      <w:r>
        <w:rPr>
          <w:rFonts w:ascii="Times New Roman" w:eastAsia="Times New Roman"/>
          <w:spacing w:val="-5"/>
        </w:rPr>
        <w:t xml:space="preserve">6-9 </w:t>
      </w:r>
      <w:r>
        <w:t>米，注意调整好位置，使随行电缆正好通过各护线。</w:t>
      </w:r>
    </w:p>
    <w:p>
      <w:pPr>
        <w:pStyle w:val="11"/>
        <w:numPr>
          <w:ilvl w:val="0"/>
          <w:numId w:val="2"/>
        </w:numPr>
        <w:tabs>
          <w:tab w:val="left" w:pos="1179"/>
        </w:tabs>
        <w:spacing w:before="2" w:after="0" w:line="240" w:lineRule="auto"/>
        <w:ind w:left="1178" w:right="0" w:hanging="414"/>
        <w:jc w:val="both"/>
        <w:rPr>
          <w:sz w:val="24"/>
        </w:rPr>
      </w:pPr>
      <w:r>
        <w:rPr>
          <w:sz w:val="24"/>
        </w:rPr>
        <w:t>电气的安装：</w:t>
      </w:r>
    </w:p>
    <w:p>
      <w:pPr>
        <w:pStyle w:val="5"/>
        <w:spacing w:before="160" w:line="364" w:lineRule="auto"/>
        <w:ind w:left="285" w:right="313" w:firstLine="540"/>
      </w:pPr>
      <w:r>
        <w:t>① 用工地自备的电缆（≥</w:t>
      </w:r>
      <w:r>
        <w:rPr>
          <w:rFonts w:ascii="Times New Roman" w:hAnsi="Times New Roman" w:eastAsia="Times New Roman"/>
        </w:rPr>
        <w:t>25mm</w:t>
      </w:r>
      <w:r>
        <w:rPr>
          <w:rFonts w:ascii="Times New Roman" w:hAnsi="Times New Roman" w:eastAsia="Times New Roman"/>
          <w:vertAlign w:val="superscript"/>
        </w:rPr>
        <w:t>2</w:t>
      </w:r>
      <w:r>
        <w:rPr>
          <w:vertAlign w:val="baseline"/>
        </w:rPr>
        <w:t>）连接工地电源箱，将电缆一端接在电源箱上，另一端通过电缆臂架接入吊笼内的接线盒端子上，把电缆放入电缆筒内。</w:t>
      </w:r>
    </w:p>
    <w:p>
      <w:pPr>
        <w:pStyle w:val="5"/>
        <w:spacing w:before="1" w:line="364" w:lineRule="auto"/>
        <w:ind w:left="285" w:right="317" w:firstLine="540"/>
      </w:pPr>
      <w:r>
        <w:t>② 接通地面电源箱内的电源开关，关上围栏门，检查升降机是否已接入相序正确的电源上。检查具体步骤如下：</w:t>
      </w:r>
    </w:p>
    <w:p>
      <w:pPr>
        <w:pStyle w:val="5"/>
        <w:spacing w:before="1" w:line="364" w:lineRule="auto"/>
        <w:ind w:left="285" w:right="323" w:firstLine="480"/>
      </w:pPr>
      <w:r>
        <mc:AlternateContent>
          <mc:Choice Requires="wpg">
            <w:drawing>
              <wp:anchor distT="0" distB="0" distL="114300" distR="114300" simplePos="0" relativeHeight="245908480" behindDoc="1" locked="0" layoutInCell="1" allowOverlap="1">
                <wp:simplePos x="0" y="0"/>
                <wp:positionH relativeFrom="page">
                  <wp:posOffset>1205230</wp:posOffset>
                </wp:positionH>
                <wp:positionV relativeFrom="paragraph">
                  <wp:posOffset>536575</wp:posOffset>
                </wp:positionV>
                <wp:extent cx="5153025" cy="802640"/>
                <wp:effectExtent l="635" t="0" r="8890" b="16510"/>
                <wp:wrapNone/>
                <wp:docPr id="32" name="组合 34"/>
                <wp:cNvGraphicFramePr/>
                <a:graphic xmlns:a="http://schemas.openxmlformats.org/drawingml/2006/main">
                  <a:graphicData uri="http://schemas.microsoft.com/office/word/2010/wordprocessingGroup">
                    <wpg:wgp>
                      <wpg:cNvGrpSpPr/>
                      <wpg:grpSpPr>
                        <a:xfrm>
                          <a:off x="0" y="0"/>
                          <a:ext cx="5153025" cy="802640"/>
                          <a:chOff x="1898" y="845"/>
                          <a:chExt cx="8115" cy="1264"/>
                        </a:xfrm>
                      </wpg:grpSpPr>
                      <pic:pic xmlns:pic="http://schemas.openxmlformats.org/drawingml/2006/picture">
                        <pic:nvPicPr>
                          <pic:cNvPr id="28" name="图片 35"/>
                          <pic:cNvPicPr>
                            <a:picLocks noChangeAspect="1"/>
                          </pic:cNvPicPr>
                        </pic:nvPicPr>
                        <pic:blipFill>
                          <a:blip r:embed="rId21"/>
                          <a:stretch>
                            <a:fillRect/>
                          </a:stretch>
                        </pic:blipFill>
                        <pic:spPr>
                          <a:xfrm>
                            <a:off x="2085" y="1058"/>
                            <a:ext cx="1056" cy="1012"/>
                          </a:xfrm>
                          <a:prstGeom prst="rect">
                            <a:avLst/>
                          </a:prstGeom>
                          <a:noFill/>
                          <a:ln>
                            <a:noFill/>
                          </a:ln>
                        </pic:spPr>
                      </pic:pic>
                      <wps:wsp>
                        <wps:cNvPr id="30" name="文本框 36"/>
                        <wps:cNvSpPr txBox="1"/>
                        <wps:spPr>
                          <a:xfrm>
                            <a:off x="1905" y="852"/>
                            <a:ext cx="8100" cy="1249"/>
                          </a:xfrm>
                          <a:prstGeom prst="rect">
                            <a:avLst/>
                          </a:prstGeom>
                          <a:noFill/>
                          <a:ln w="9144" cap="flat" cmpd="sng">
                            <a:solidFill>
                              <a:srgbClr val="000000"/>
                            </a:solidFill>
                            <a:prstDash val="solid"/>
                            <a:miter/>
                            <a:headEnd type="none" w="med" len="med"/>
                            <a:tailEnd type="none" w="med" len="med"/>
                          </a:ln>
                        </wps:spPr>
                        <wps:txbx>
                          <w:txbxContent>
                            <w:p>
                              <w:pPr>
                                <w:spacing w:before="0" w:line="240" w:lineRule="auto"/>
                                <w:rPr>
                                  <w:sz w:val="24"/>
                                </w:rPr>
                              </w:pPr>
                            </w:p>
                            <w:p>
                              <w:pPr>
                                <w:spacing w:before="7" w:line="240" w:lineRule="auto"/>
                                <w:rPr>
                                  <w:sz w:val="18"/>
                                </w:rPr>
                              </w:pPr>
                            </w:p>
                            <w:p>
                              <w:pPr>
                                <w:spacing w:before="0"/>
                                <w:ind w:left="2162" w:right="0" w:firstLine="0"/>
                                <w:jc w:val="left"/>
                                <w:rPr>
                                  <w:b/>
                                  <w:sz w:val="24"/>
                                </w:rPr>
                              </w:pPr>
                              <w:r>
                                <w:rPr>
                                  <w:b/>
                                  <w:sz w:val="24"/>
                                </w:rPr>
                                <w:t>在交换电缆接线位置时，必须切断电源。</w:t>
                              </w:r>
                            </w:p>
                          </w:txbxContent>
                        </wps:txbx>
                        <wps:bodyPr lIns="0" tIns="0" rIns="0" bIns="0" upright="1"/>
                      </wps:wsp>
                    </wpg:wgp>
                  </a:graphicData>
                </a:graphic>
              </wp:anchor>
            </w:drawing>
          </mc:Choice>
          <mc:Fallback>
            <w:pict>
              <v:group id="组合 34" o:spid="_x0000_s1026" o:spt="203" style="position:absolute;left:0pt;margin-left:94.9pt;margin-top:42.25pt;height:63.2pt;width:405.75pt;mso-position-horizontal-relative:page;z-index:-257408000;mso-width-relative:page;mso-height-relative:page;" coordorigin="1898,845" coordsize="8115,1264" o:gfxdata="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">
                <o:lock v:ext="edit" aspectratio="f"/>
                <v:shape id="图片 35" o:spid="_x0000_s1026" o:spt="75" type="#_x0000_t75" style="position:absolute;left:2085;top:1058;height:1012;width:1056;" filled="f" o:preferrelative="t" stroked="f" coordsize="21600,21600" o:gfxdata="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L14EugAAANsA&#10;AAAPAAAAAAAAAAEAIAAAACIAAABkcnMvZG93bnJldi54bWxQSwECFAAUAAAACACHTuJAMy8FnjsA&#10;AAA5AAAAEAAAAAAAAAABACAAAAAJAQAAZHJzL3NoYXBleG1sLnhtbFBLBQYAAAAABgAGAFsBAACz&#10;AwAAAAA=&#10;">
                  <v:fill on="f" focussize="0,0"/>
                  <v:stroke on="f"/>
                  <v:imagedata r:id="rId21" o:title=""/>
                  <o:lock v:ext="edit" aspectratio="t"/>
                </v:shape>
                <v:shape id="文本框 36" o:spid="_x0000_s1026" o:spt="202" type="#_x0000_t202" style="position:absolute;left:1905;top:852;height:1249;width:8100;" filled="f" stroked="t" coordsize="21600,21600" o:gfxdata="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g0vO8AAAA&#10;2wAAAA8AAAAAAAAAAQAgAAAAIgAAAGRycy9kb3ducmV2LnhtbFBLAQIUABQAAAAIAIdO4kAzLwWe&#10;OwAAADkAAAAQAAAAAAAAAAEAIAAAAAsBAABkcnMvc2hhcGV4bWwueG1sUEsFBgAAAAAGAAYAWwEA&#10;ALUDAAAAAA==&#10;">
                  <v:fill on="f" focussize="0,0"/>
                  <v:stroke weight="0.72pt" color="#000000" joinstyle="miter"/>
                  <v:imagedata o:title=""/>
                  <o:lock v:ext="edit" aspectratio="f"/>
                  <v:textbox inset="0mm,0mm,0mm,0mm">
                    <w:txbxContent>
                      <w:p>
                        <w:pPr>
                          <w:spacing w:before="0" w:line="240" w:lineRule="auto"/>
                          <w:rPr>
                            <w:sz w:val="24"/>
                          </w:rPr>
                        </w:pPr>
                      </w:p>
                      <w:p>
                        <w:pPr>
                          <w:spacing w:before="7" w:line="240" w:lineRule="auto"/>
                          <w:rPr>
                            <w:sz w:val="18"/>
                          </w:rPr>
                        </w:pPr>
                      </w:p>
                      <w:p>
                        <w:pPr>
                          <w:spacing w:before="0"/>
                          <w:ind w:left="2162" w:right="0" w:firstLine="0"/>
                          <w:jc w:val="left"/>
                          <w:rPr>
                            <w:b/>
                            <w:sz w:val="24"/>
                          </w:rPr>
                        </w:pPr>
                        <w:r>
                          <w:rPr>
                            <w:b/>
                            <w:sz w:val="24"/>
                          </w:rPr>
                          <w:t>在交换电缆接线位置时，必须切断电源。</w:t>
                        </w:r>
                      </w:p>
                    </w:txbxContent>
                  </v:textbox>
                </v:shape>
              </v:group>
            </w:pict>
          </mc:Fallback>
        </mc:AlternateContent>
      </w:r>
      <w:r>
        <w:t>按下向“下”按钮</w:t>
      </w:r>
      <w:r>
        <w:rPr>
          <w:spacing w:val="7"/>
        </w:rPr>
        <w:t>（</w:t>
      </w:r>
      <w:r>
        <w:rPr>
          <w:spacing w:val="1"/>
        </w:rPr>
        <w:t>只需很短时间</w:t>
      </w:r>
      <w:r>
        <w:rPr>
          <w:spacing w:val="-113"/>
        </w:rPr>
        <w:t>）</w:t>
      </w:r>
      <w:r>
        <w:t>，若升降机的移动方向不对</w:t>
      </w:r>
      <w:r>
        <w:rPr>
          <w:spacing w:val="6"/>
        </w:rPr>
        <w:t>（</w:t>
      </w:r>
      <w:r>
        <w:rPr>
          <w:spacing w:val="2"/>
        </w:rPr>
        <w:t>即向上移动</w:t>
      </w:r>
      <w:r>
        <w:t>）</w:t>
      </w:r>
      <w:r>
        <w:rPr>
          <w:spacing w:val="-6"/>
        </w:rPr>
        <w:t>则说</w:t>
      </w:r>
      <w:r>
        <w:t>明相序接反，则重新接线，若按向“下”按钮升降机不动，则表明相序正确。</w:t>
      </w:r>
    </w:p>
    <w:p>
      <w:pPr>
        <w:pStyle w:val="5"/>
        <w:rPr>
          <w:sz w:val="20"/>
        </w:rPr>
      </w:pPr>
    </w:p>
    <w:p>
      <w:pPr>
        <w:pStyle w:val="5"/>
        <w:rPr>
          <w:sz w:val="20"/>
        </w:rPr>
      </w:pPr>
    </w:p>
    <w:p>
      <w:pPr>
        <w:pStyle w:val="5"/>
        <w:rPr>
          <w:sz w:val="20"/>
        </w:rPr>
      </w:pPr>
    </w:p>
    <w:p>
      <w:pPr>
        <w:pStyle w:val="5"/>
        <w:rPr>
          <w:sz w:val="20"/>
        </w:rPr>
      </w:pPr>
    </w:p>
    <w:p>
      <w:pPr>
        <w:pStyle w:val="5"/>
        <w:spacing w:before="12"/>
        <w:rPr>
          <w:sz w:val="23"/>
        </w:rPr>
      </w:pPr>
    </w:p>
    <w:p>
      <w:pPr>
        <w:pStyle w:val="5"/>
        <w:spacing w:before="74" w:line="364" w:lineRule="auto"/>
        <w:ind w:left="285" w:right="317" w:firstLine="420"/>
      </w:pPr>
      <w:r>
        <w:t>③ 导轨架架设高度，调节门上、下限位开关。（注：调整应满足：</w:t>
      </w:r>
      <w:r>
        <w:rPr>
          <w:rFonts w:ascii="Times New Roman" w:hAnsi="Times New Roman" w:eastAsia="Times New Roman"/>
        </w:rPr>
        <w:t>a.</w:t>
      </w:r>
      <w:r>
        <w:t>下限位作用而制停吊笼后，笼底应仍未触及缓冲弹簧；</w:t>
      </w:r>
      <w:r>
        <w:rPr>
          <w:rFonts w:ascii="Times New Roman" w:hAnsi="Times New Roman" w:eastAsia="Times New Roman"/>
        </w:rPr>
        <w:t>b.</w:t>
      </w:r>
      <w:r>
        <w:t>吊笼正常停在地面站时，下限位尚未起作用。）</w:t>
      </w:r>
    </w:p>
    <w:p>
      <w:pPr>
        <w:spacing w:after="0" w:line="364" w:lineRule="auto"/>
        <w:sectPr>
          <w:pgSz w:w="11910" w:h="16840"/>
          <w:pgMar w:top="1080" w:right="880" w:bottom="740" w:left="1080" w:header="644" w:footer="545" w:gutter="0"/>
        </w:sectPr>
      </w:pPr>
    </w:p>
    <w:p>
      <w:pPr>
        <w:pStyle w:val="5"/>
        <w:spacing w:before="10"/>
        <w:rPr>
          <w:sz w:val="12"/>
        </w:rPr>
      </w:pPr>
    </w:p>
    <w:p>
      <w:pPr>
        <w:pStyle w:val="5"/>
        <w:spacing w:before="67" w:line="364" w:lineRule="auto"/>
        <w:ind w:left="285" w:right="268" w:firstLine="360"/>
      </w:pPr>
      <w:r>
        <w:t>④ 检查各安全控制开关：包括吊笼门限位开关、上下限位开关、极限开关、底架护栏门限位开关等，均能反映灵敏，启闭自如。</w:t>
      </w:r>
    </w:p>
    <w:p>
      <w:pPr>
        <w:pStyle w:val="5"/>
        <w:spacing w:before="1"/>
        <w:ind w:left="645"/>
      </w:pPr>
      <w:r>
        <w:t>⑤ 调整好摄像头的位置。</w:t>
      </w:r>
    </w:p>
    <w:p>
      <w:pPr>
        <w:pStyle w:val="5"/>
        <w:spacing w:before="160" w:line="364" w:lineRule="auto"/>
        <w:ind w:left="285" w:right="268" w:firstLine="360"/>
      </w:pPr>
      <w:r>
        <w:t xml:space="preserve">⑥ 用接地电阻测试仪测量施工升降机钢结构及电气设备金属外壳的接地电阻，不得大于 </w:t>
      </w:r>
      <w:r>
        <w:rPr>
          <w:rFonts w:ascii="Arial" w:hAnsi="Arial" w:eastAsia="Arial"/>
        </w:rPr>
        <w:t>4</w:t>
      </w:r>
      <w:r>
        <w:t>Ω。</w:t>
      </w:r>
    </w:p>
    <w:p>
      <w:pPr>
        <w:spacing w:after="0" w:line="364" w:lineRule="auto"/>
        <w:sectPr>
          <w:pgSz w:w="11910" w:h="16840"/>
          <w:pgMar w:top="1080" w:right="880" w:bottom="740" w:left="1080" w:header="644" w:footer="545" w:gutter="0"/>
        </w:sectPr>
      </w:pPr>
    </w:p>
    <w:p>
      <w:pPr>
        <w:pStyle w:val="5"/>
        <w:spacing w:before="4"/>
        <w:rPr>
          <w:sz w:val="14"/>
        </w:rPr>
      </w:pPr>
    </w:p>
    <w:p>
      <w:pPr>
        <w:pStyle w:val="2"/>
      </w:pPr>
      <w:bookmarkStart w:id="6" w:name="_TOC_250008"/>
      <w:bookmarkEnd w:id="6"/>
      <w:r>
        <w:t>八、升降机的调试运行</w:t>
      </w:r>
    </w:p>
    <w:p>
      <w:pPr>
        <w:pStyle w:val="5"/>
        <w:spacing w:before="256" w:line="405" w:lineRule="auto"/>
        <w:ind w:left="285" w:right="312" w:firstLine="480"/>
      </w:pPr>
      <w:r>
        <w:rPr>
          <w:spacing w:val="-1"/>
        </w:rPr>
        <w:t xml:space="preserve">升降机的调试运行必须在导轨架安装高度大于 </w:t>
      </w:r>
      <w:r>
        <w:rPr>
          <w:rFonts w:ascii="Times New Roman" w:eastAsia="Times New Roman"/>
        </w:rPr>
        <w:t>15</w:t>
      </w:r>
      <w:r>
        <w:rPr>
          <w:rFonts w:ascii="Times New Roman" w:eastAsia="Times New Roman"/>
          <w:spacing w:val="52"/>
        </w:rPr>
        <w:t xml:space="preserve"> </w:t>
      </w:r>
      <w:r>
        <w:rPr>
          <w:spacing w:val="-2"/>
        </w:rPr>
        <w:t>米的情况下进行，在调试前还必须</w:t>
      </w:r>
      <w:r>
        <w:t>进行全面的安全检查，在确认无隐患的状态下方可进行。</w:t>
      </w:r>
    </w:p>
    <w:p>
      <w:pPr>
        <w:pStyle w:val="5"/>
        <w:ind w:left="645"/>
      </w:pPr>
      <w:r>
        <w:t>1、调试条件</w:t>
      </w:r>
    </w:p>
    <w:p>
      <w:pPr>
        <w:pStyle w:val="5"/>
        <w:spacing w:before="213"/>
        <w:ind w:left="765"/>
      </w:pPr>
      <w:r>
        <w:t>环境温度：-10℃-35℃</w:t>
      </w:r>
    </w:p>
    <w:p>
      <w:pPr>
        <w:pStyle w:val="5"/>
        <w:spacing w:before="213" w:line="405" w:lineRule="auto"/>
        <w:ind w:left="765" w:right="6177"/>
      </w:pPr>
      <w:r>
        <w:t>地面风速：≤11m/s（六级） 电压波动：≤±5％</w:t>
      </w:r>
    </w:p>
    <w:p>
      <w:pPr>
        <w:pStyle w:val="5"/>
        <w:spacing w:line="331" w:lineRule="auto"/>
        <w:ind w:left="645" w:right="7137" w:firstLine="120"/>
      </w:pPr>
      <w:r>
        <w:t>砝码误差：≤±3％ 2、调试内容</w:t>
      </w:r>
    </w:p>
    <w:p>
      <w:pPr>
        <w:pStyle w:val="5"/>
        <w:spacing w:before="44" w:line="364" w:lineRule="auto"/>
        <w:ind w:left="285" w:right="309" w:firstLine="480"/>
      </w:pPr>
      <w:r>
        <w:rPr>
          <w:spacing w:val="-2"/>
        </w:rPr>
        <w:t>① 用经纬仪测定标准节导轨架垂直度</w:t>
      </w:r>
      <w:r>
        <w:t>（两个方向</w:t>
      </w:r>
      <w:r>
        <w:rPr>
          <w:spacing w:val="-72"/>
        </w:rPr>
        <w:t>）</w:t>
      </w:r>
      <w:r>
        <w:rPr>
          <w:spacing w:val="-17"/>
        </w:rPr>
        <w:t xml:space="preserve">，其误差应不小于 </w:t>
      </w:r>
      <w:r>
        <w:rPr>
          <w:spacing w:val="-4"/>
        </w:rPr>
        <w:t>1/1000</w:t>
      </w:r>
      <w:r>
        <w:rPr>
          <w:spacing w:val="-6"/>
        </w:rPr>
        <w:t>，达不到</w:t>
      </w:r>
      <w:r>
        <w:t>要求需进行调整。</w:t>
      </w:r>
    </w:p>
    <w:p>
      <w:pPr>
        <w:pStyle w:val="5"/>
        <w:spacing w:before="1" w:line="364" w:lineRule="auto"/>
        <w:ind w:left="285" w:right="323" w:firstLine="480"/>
      </w:pPr>
      <w:r>
        <w:t>② 确认各处机械、电气安装正确无误，通道各处无障碍后，可以接通总电源，通电调试。</w:t>
      </w:r>
    </w:p>
    <w:p>
      <w:pPr>
        <w:pStyle w:val="5"/>
        <w:spacing w:before="2" w:line="364" w:lineRule="auto"/>
        <w:ind w:left="285" w:right="307" w:firstLine="480"/>
      </w:pPr>
      <w:r>
        <w:t>③ 首先试验三相电相序是否正确（</w:t>
      </w:r>
      <w:r>
        <w:rPr>
          <w:spacing w:val="-3"/>
        </w:rPr>
        <w:t>上、下控制按钮连接是否正确</w:t>
      </w:r>
      <w:r>
        <w:rPr>
          <w:spacing w:val="-120"/>
        </w:rPr>
        <w:t>）</w:t>
      </w:r>
      <w:r>
        <w:rPr>
          <w:spacing w:val="-3"/>
        </w:rPr>
        <w:t>，相序不正确应调</w:t>
      </w:r>
      <w:r>
        <w:t>换输入端相序，再检查上下点动是否正确，不正确调换输出端相序。</w:t>
      </w:r>
    </w:p>
    <w:p>
      <w:pPr>
        <w:pStyle w:val="5"/>
        <w:spacing w:before="1" w:line="364" w:lineRule="auto"/>
        <w:ind w:left="285" w:right="297" w:firstLine="480"/>
      </w:pPr>
      <w:r>
        <w:t>④ 开动电机，使吊笼空载运行上下三次，检查提升系统是否运转正常，上下限位是否灵敏可靠，各导向滑轮与标准节导轨是否吻合正常，吊笼停层是否灵敏、准确、可靠。</w:t>
      </w:r>
    </w:p>
    <w:p>
      <w:pPr>
        <w:pStyle w:val="5"/>
        <w:spacing w:before="1"/>
        <w:ind w:left="765"/>
      </w:pPr>
      <w:r>
        <w:t>⑤ 额定载荷（1t）上下运行三次，检查运转是否依然正常。</w:t>
      </w:r>
    </w:p>
    <w:p>
      <w:pPr>
        <w:pStyle w:val="5"/>
        <w:spacing w:before="214" w:line="381" w:lineRule="auto"/>
        <w:ind w:left="285" w:right="312" w:firstLine="480"/>
      </w:pPr>
      <w:r>
        <w:rPr>
          <w:spacing w:val="-7"/>
        </w:rPr>
        <w:t xml:space="preserve">⑥ 调试安全防坠器，升起吊笼至 </w:t>
      </w:r>
      <w:r>
        <w:rPr>
          <w:spacing w:val="-6"/>
        </w:rPr>
        <w:t>1.5m，模仿坠落状况，是否可</w:t>
      </w:r>
      <w:r>
        <w:rPr>
          <w:spacing w:val="-1"/>
          <w:sz w:val="28"/>
        </w:rPr>
        <w:t>以平稳制</w:t>
      </w:r>
      <w:r>
        <w:rPr>
          <w:spacing w:val="-10"/>
        </w:rPr>
        <w:t>动。制动距</w:t>
      </w:r>
      <w:r>
        <w:rPr>
          <w:spacing w:val="-20"/>
        </w:rPr>
        <w:t xml:space="preserve">离在 </w:t>
      </w:r>
      <w:r>
        <w:t>200mm</w:t>
      </w:r>
      <w:r>
        <w:rPr>
          <w:spacing w:val="-15"/>
        </w:rPr>
        <w:t xml:space="preserve"> 之内。</w:t>
      </w:r>
    </w:p>
    <w:p>
      <w:pPr>
        <w:pStyle w:val="5"/>
        <w:spacing w:line="287" w:lineRule="exact"/>
        <w:ind w:left="765"/>
      </w:pPr>
      <w:r>
        <w:t>⑦ 试验超载保护是否灵敏可靠。</w:t>
      </w:r>
    </w:p>
    <w:p>
      <w:pPr>
        <w:pStyle w:val="5"/>
        <w:spacing w:before="161"/>
        <w:ind w:left="765"/>
      </w:pPr>
      <w:r>
        <w:t>⑧ 检查电气线路和各连锁电气是否灵敏可靠。</w:t>
      </w:r>
    </w:p>
    <w:p>
      <w:pPr>
        <w:spacing w:after="0"/>
        <w:sectPr>
          <w:pgSz w:w="11910" w:h="16840"/>
          <w:pgMar w:top="1080" w:right="880" w:bottom="740" w:left="1080" w:header="644" w:footer="545" w:gutter="0"/>
        </w:sectPr>
      </w:pPr>
    </w:p>
    <w:p>
      <w:pPr>
        <w:pStyle w:val="5"/>
        <w:spacing w:before="4"/>
        <w:rPr>
          <w:sz w:val="14"/>
        </w:rPr>
      </w:pPr>
    </w:p>
    <w:p>
      <w:pPr>
        <w:pStyle w:val="2"/>
      </w:pPr>
      <w:bookmarkStart w:id="7" w:name="_TOC_250007"/>
      <w:bookmarkEnd w:id="7"/>
      <w:r>
        <w:t>九、坠落试验及复位</w:t>
      </w:r>
    </w:p>
    <w:p>
      <w:pPr>
        <w:pStyle w:val="5"/>
        <w:spacing w:before="256" w:line="405" w:lineRule="auto"/>
        <w:ind w:left="285" w:right="312" w:firstLine="480"/>
        <w:jc w:val="both"/>
      </w:pPr>
      <w:r>
        <w:rPr>
          <w:spacing w:val="-4"/>
        </w:rPr>
        <w:t xml:space="preserve">施工升降机防坠安全器器国家标准是 </w:t>
      </w:r>
      <w:r>
        <w:t>5</w:t>
      </w:r>
      <w:r>
        <w:rPr>
          <w:spacing w:val="-10"/>
        </w:rPr>
        <w:t xml:space="preserve"> 年报废，每一年检测一次。防坠安全器新安装</w:t>
      </w:r>
      <w:r>
        <w:rPr>
          <w:spacing w:val="-3"/>
        </w:rPr>
        <w:t>或转移工地重新安装后，必须进行额定载荷坠落试验。在正式投入运行使用后至少每三个</w:t>
      </w:r>
      <w:r>
        <w:t>月做一次额定载荷坠落试验。</w:t>
      </w:r>
    </w:p>
    <w:p>
      <w:pPr>
        <w:pStyle w:val="5"/>
        <w:spacing w:before="1"/>
        <w:ind w:left="765"/>
        <w:jc w:val="both"/>
      </w:pPr>
      <w:r>
        <w:t>1、坠落试验步骤 ：</w:t>
      </w:r>
    </w:p>
    <w:p>
      <w:pPr>
        <w:pStyle w:val="5"/>
        <w:spacing w:before="213"/>
        <w:ind w:left="765"/>
        <w:jc w:val="both"/>
      </w:pPr>
      <w:r>
        <w:t>① 切断主电源，将电气箱开关转至“安装检修”位置。</w:t>
      </w:r>
    </w:p>
    <w:p>
      <w:pPr>
        <w:pStyle w:val="5"/>
        <w:spacing w:before="211"/>
        <w:ind w:left="765"/>
      </w:pPr>
      <w:r>
        <w:t>② 装上试验电缆，并将电缆接到吊笼电气箱内标有“坠落试验”的接线上。</w:t>
      </w:r>
    </w:p>
    <w:p>
      <w:pPr>
        <w:pStyle w:val="5"/>
        <w:spacing w:before="213" w:line="405" w:lineRule="auto"/>
        <w:ind w:left="285" w:right="323" w:firstLine="480"/>
      </w:pPr>
      <w:r>
        <w:t>③ 把试验电缆固定在吊笼的电气箱附近，通过门或其他适当的孔将按扭盘和电缆放到地面站。确保坠落试验时，电缆不会被卡住。</w:t>
      </w:r>
    </w:p>
    <w:p>
      <w:pPr>
        <w:pStyle w:val="5"/>
        <w:spacing w:line="405" w:lineRule="auto"/>
        <w:ind w:left="285" w:right="118" w:firstLine="420"/>
      </w:pPr>
      <w:r>
        <w:drawing>
          <wp:anchor distT="0" distB="0" distL="0" distR="0" simplePos="0" relativeHeight="245909504" behindDoc="1" locked="0" layoutInCell="1" allowOverlap="1">
            <wp:simplePos x="0" y="0"/>
            <wp:positionH relativeFrom="page">
              <wp:posOffset>1458595</wp:posOffset>
            </wp:positionH>
            <wp:positionV relativeFrom="paragraph">
              <wp:posOffset>516255</wp:posOffset>
            </wp:positionV>
            <wp:extent cx="5008880" cy="2884805"/>
            <wp:effectExtent l="0" t="0" r="0" b="0"/>
            <wp:wrapNone/>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29" cstate="print"/>
                    <a:stretch>
                      <a:fillRect/>
                    </a:stretch>
                  </pic:blipFill>
                  <pic:spPr>
                    <a:xfrm>
                      <a:off x="0" y="0"/>
                      <a:ext cx="5009120" cy="2884932"/>
                    </a:xfrm>
                    <a:prstGeom prst="rect">
                      <a:avLst/>
                    </a:prstGeom>
                  </pic:spPr>
                </pic:pic>
              </a:graphicData>
            </a:graphic>
          </wp:anchor>
        </w:drawing>
      </w:r>
      <w:r>
        <w:t>④ 吊笼加载至额定载荷 1000kg，合上主开关，按下试验电缆按扭盒上“上升”按钮， 驱动吊笼上升至离地面 10 米高度。</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6"/>
        <w:rPr>
          <w:sz w:val="29"/>
        </w:rPr>
      </w:pPr>
    </w:p>
    <w:p>
      <w:pPr>
        <w:pStyle w:val="5"/>
        <w:ind w:left="4845"/>
        <w:jc w:val="both"/>
      </w:pPr>
      <w:r>
        <w:t>图 8</w:t>
      </w:r>
    </w:p>
    <w:p>
      <w:pPr>
        <w:pStyle w:val="5"/>
        <w:spacing w:before="211" w:line="405" w:lineRule="auto"/>
        <w:ind w:left="285" w:right="307" w:firstLine="480"/>
        <w:jc w:val="both"/>
      </w:pPr>
      <w:r>
        <w:t>⑤ 按下有“坠落试验”标记的按钮，不要松手，此时电磁制动器松闸，吊笼向下坠</w:t>
      </w:r>
      <w:r>
        <w:rPr>
          <w:spacing w:val="-2"/>
        </w:rPr>
        <w:t>落，当坠落速度达到防坠安全器标定动作速度时，防坠安全器迅即动作，将吊笼刹停在导</w:t>
      </w:r>
      <w:r>
        <w:rPr>
          <w:spacing w:val="-30"/>
        </w:rPr>
        <w:t>轨架上。</w:t>
      </w:r>
      <w:r>
        <w:t>（</w:t>
      </w:r>
      <w:r>
        <w:rPr>
          <w:spacing w:val="-1"/>
        </w:rPr>
        <w:t xml:space="preserve">注意：如果吊笼下坠到离地面 </w:t>
      </w:r>
      <w:r>
        <w:t>3</w:t>
      </w:r>
      <w:r>
        <w:rPr>
          <w:spacing w:val="-4"/>
        </w:rPr>
        <w:t xml:space="preserve"> 米处防坠安全器仍未将吊笼刹停，此时应立即松开按钮，以便利用电磁制动器制动。及时刹停吊笼，防止吊笼撞底。</w:t>
      </w:r>
      <w:r>
        <w:t>）</w:t>
      </w:r>
    </w:p>
    <w:p>
      <w:pPr>
        <w:pStyle w:val="5"/>
        <w:spacing w:before="2"/>
        <w:ind w:left="765"/>
        <w:jc w:val="both"/>
      </w:pPr>
      <w:r>
        <w:t>⑥ 正常情况下，从安全器开始动作到吊笼被制停为止，吊笼的制动距离应为 0.3-1.2m</w:t>
      </w:r>
    </w:p>
    <w:p>
      <w:pPr>
        <w:pStyle w:val="5"/>
        <w:spacing w:before="213"/>
        <w:ind w:left="285"/>
      </w:pPr>
      <w:r>
        <w:t>（不包括吊笼自由下滑的距离</w:t>
      </w:r>
      <w:r>
        <w:rPr>
          <w:spacing w:val="-120"/>
        </w:rPr>
        <w:t>）</w:t>
      </w:r>
      <w:r>
        <w:t>。</w:t>
      </w:r>
    </w:p>
    <w:p>
      <w:pPr>
        <w:spacing w:after="0"/>
        <w:sectPr>
          <w:pgSz w:w="11910" w:h="16840"/>
          <w:pgMar w:top="1080" w:right="880" w:bottom="740" w:left="1080" w:header="644" w:footer="545" w:gutter="0"/>
        </w:sectPr>
      </w:pPr>
    </w:p>
    <w:p>
      <w:pPr>
        <w:pStyle w:val="5"/>
        <w:spacing w:before="4"/>
        <w:rPr>
          <w:sz w:val="20"/>
        </w:rPr>
      </w:pPr>
    </w:p>
    <w:p>
      <w:pPr>
        <w:pStyle w:val="5"/>
        <w:spacing w:before="66" w:line="405" w:lineRule="auto"/>
        <w:ind w:left="811" w:right="4257" w:hanging="46"/>
        <w:jc w:val="both"/>
      </w:pPr>
      <w:r>
        <w:t>⑦ 拆下试验电缆，将开关转到“正常”位置。2、防坠器动作后的复位（图 9）</w:t>
      </w:r>
    </w:p>
    <w:p>
      <w:pPr>
        <w:pStyle w:val="5"/>
        <w:spacing w:before="3" w:line="405" w:lineRule="auto"/>
        <w:ind w:left="285" w:right="309" w:firstLine="525"/>
        <w:jc w:val="both"/>
      </w:pPr>
      <w:r>
        <w:rPr>
          <w:spacing w:val="-7"/>
        </w:rPr>
        <w:t>除坠落试验外，防坠安全器发生动作，在复原前，应查明防坠安全器动作的原因，并</w:t>
      </w:r>
      <w:r>
        <w:rPr>
          <w:spacing w:val="-3"/>
        </w:rPr>
        <w:t>确保升降机电气系统正常，电线接线端子紧固无松动，接触器功能良好，无缺断相，防坠安全器限位开关动作正确，机械系统制动器、减速机、联轴器、导向滚轮及驱动齿轮等正</w:t>
      </w:r>
      <w:r>
        <w:t>常工作。</w:t>
      </w:r>
    </w:p>
    <w:p>
      <w:pPr>
        <w:pStyle w:val="5"/>
        <w:spacing w:line="307" w:lineRule="exact"/>
        <w:ind w:left="811"/>
      </w:pPr>
      <w:r>
        <w:t>检查无误后，切断三相开关，按照以下次序使防坠安全器复位：</w:t>
      </w:r>
    </w:p>
    <w:p>
      <w:pPr>
        <w:pStyle w:val="5"/>
        <w:spacing w:before="213" w:line="405" w:lineRule="auto"/>
        <w:ind w:left="285" w:right="309" w:firstLine="480"/>
      </w:pPr>
      <w:r>
        <w:rPr>
          <w:spacing w:val="-12"/>
        </w:rPr>
        <w:t xml:space="preserve">拆下螺钉 </w:t>
      </w:r>
      <w:r>
        <w:t>1</w:t>
      </w:r>
      <w:r>
        <w:rPr>
          <w:spacing w:val="-24"/>
        </w:rPr>
        <w:t xml:space="preserve"> 和端盖 </w:t>
      </w:r>
      <w:r>
        <w:rPr>
          <w:spacing w:val="-12"/>
        </w:rPr>
        <w:t>2</w:t>
      </w:r>
      <w:r>
        <w:rPr>
          <w:spacing w:val="-13"/>
        </w:rPr>
        <w:t xml:space="preserve">，拆下螺钉 </w:t>
      </w:r>
      <w:r>
        <w:rPr>
          <w:spacing w:val="-12"/>
        </w:rPr>
        <w:t xml:space="preserve">3，用专用扳手 </w:t>
      </w:r>
      <w:r>
        <w:t>5</w:t>
      </w:r>
      <w:r>
        <w:rPr>
          <w:spacing w:val="-18"/>
        </w:rPr>
        <w:t xml:space="preserve"> 和撬动杠杆 </w:t>
      </w:r>
      <w:r>
        <w:t>4</w:t>
      </w:r>
      <w:r>
        <w:rPr>
          <w:spacing w:val="-18"/>
        </w:rPr>
        <w:t xml:space="preserve"> 松开铜螺母 </w:t>
      </w:r>
      <w:r>
        <w:rPr>
          <w:spacing w:val="-12"/>
        </w:rPr>
        <w:t>7</w:t>
      </w:r>
      <w:r>
        <w:rPr>
          <w:spacing w:val="-7"/>
        </w:rPr>
        <w:t>，直到指</w:t>
      </w:r>
      <w:r>
        <w:rPr>
          <w:spacing w:val="-20"/>
        </w:rPr>
        <w:t xml:space="preserve">示销 </w:t>
      </w:r>
      <w:r>
        <w:t>6</w:t>
      </w:r>
      <w:r>
        <w:rPr>
          <w:spacing w:val="-8"/>
        </w:rPr>
        <w:t xml:space="preserve"> 的末端和防坠安全器外壳端面齐平为止</w:t>
      </w:r>
      <w:r>
        <w:t>（此时限位开关电路接通</w:t>
      </w:r>
      <w:r>
        <w:rPr>
          <w:spacing w:val="-120"/>
        </w:rPr>
        <w:t>）</w:t>
      </w:r>
      <w:r>
        <w:t>。</w:t>
      </w:r>
    </w:p>
    <w:p>
      <w:pPr>
        <w:pStyle w:val="5"/>
        <w:spacing w:line="405" w:lineRule="auto"/>
        <w:ind w:left="765" w:right="312"/>
      </w:pPr>
      <w:r>
        <w:rPr>
          <w:spacing w:val="-15"/>
        </w:rPr>
        <w:t xml:space="preserve">装上螺钉 </w:t>
      </w:r>
      <w:r>
        <w:t>3</w:t>
      </w:r>
      <w:r>
        <w:rPr>
          <w:spacing w:val="-31"/>
        </w:rPr>
        <w:t xml:space="preserve"> 和端盖 </w:t>
      </w:r>
      <w:r>
        <w:t>2</w:t>
      </w:r>
      <w:r>
        <w:rPr>
          <w:spacing w:val="-23"/>
        </w:rPr>
        <w:t xml:space="preserve">，接通三相开关，驱动吊笼向上运行 </w:t>
      </w:r>
      <w:r>
        <w:t>20cm</w:t>
      </w:r>
      <w:r>
        <w:rPr>
          <w:spacing w:val="-10"/>
        </w:rPr>
        <w:t xml:space="preserve"> 以上使防坠安全器复位。</w:t>
      </w:r>
      <w:r>
        <w:rPr>
          <w:spacing w:val="-1"/>
        </w:rPr>
        <w:t xml:space="preserve">对有尾部释放机构的安全防坠器，还应取下罩壳 </w:t>
      </w:r>
      <w:r>
        <w:t>9，</w:t>
      </w:r>
      <w:r>
        <w:rPr>
          <w:spacing w:val="-1"/>
        </w:rPr>
        <w:t xml:space="preserve">用手尽量拧紧螺栓 </w:t>
      </w:r>
      <w:r>
        <w:t>8，</w:t>
      </w:r>
      <w:r>
        <w:rPr>
          <w:spacing w:val="-4"/>
        </w:rPr>
        <w:t>然后用专</w:t>
      </w:r>
    </w:p>
    <w:p>
      <w:pPr>
        <w:pStyle w:val="5"/>
        <w:spacing w:before="2"/>
        <w:ind w:left="285"/>
      </w:pPr>
      <w:r>
        <w:drawing>
          <wp:anchor distT="0" distB="0" distL="0" distR="0" simplePos="0" relativeHeight="251679744" behindDoc="0" locked="0" layoutInCell="1" allowOverlap="1">
            <wp:simplePos x="0" y="0"/>
            <wp:positionH relativeFrom="page">
              <wp:posOffset>1216025</wp:posOffset>
            </wp:positionH>
            <wp:positionV relativeFrom="paragraph">
              <wp:posOffset>372745</wp:posOffset>
            </wp:positionV>
            <wp:extent cx="1872615" cy="1674495"/>
            <wp:effectExtent l="0" t="0" r="0" b="0"/>
            <wp:wrapNone/>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pic:cNvPicPr>
                      <a:picLocks noChangeAspect="1"/>
                    </pic:cNvPicPr>
                  </pic:nvPicPr>
                  <pic:blipFill>
                    <a:blip r:embed="rId30" cstate="print"/>
                    <a:stretch>
                      <a:fillRect/>
                    </a:stretch>
                  </pic:blipFill>
                  <pic:spPr>
                    <a:xfrm>
                      <a:off x="0" y="0"/>
                      <a:ext cx="1872547" cy="1674209"/>
                    </a:xfrm>
                    <a:prstGeom prst="rect">
                      <a:avLst/>
                    </a:prstGeom>
                  </pic:spPr>
                </pic:pic>
              </a:graphicData>
            </a:graphic>
          </wp:anchor>
        </w:drawing>
      </w:r>
      <w:r>
        <w:drawing>
          <wp:anchor distT="0" distB="0" distL="0" distR="0" simplePos="0" relativeHeight="251680768" behindDoc="0" locked="0" layoutInCell="1" allowOverlap="1">
            <wp:simplePos x="0" y="0"/>
            <wp:positionH relativeFrom="page">
              <wp:posOffset>3957320</wp:posOffset>
            </wp:positionH>
            <wp:positionV relativeFrom="paragraph">
              <wp:posOffset>484505</wp:posOffset>
            </wp:positionV>
            <wp:extent cx="2232025" cy="1888490"/>
            <wp:effectExtent l="0" t="0" r="0" b="0"/>
            <wp:wrapNone/>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pic:cNvPicPr>
                      <a:picLocks noChangeAspect="1"/>
                    </pic:cNvPicPr>
                  </pic:nvPicPr>
                  <pic:blipFill>
                    <a:blip r:embed="rId31" cstate="print"/>
                    <a:stretch>
                      <a:fillRect/>
                    </a:stretch>
                  </pic:blipFill>
                  <pic:spPr>
                    <a:xfrm>
                      <a:off x="0" y="0"/>
                      <a:ext cx="2231745" cy="1888236"/>
                    </a:xfrm>
                    <a:prstGeom prst="rect">
                      <a:avLst/>
                    </a:prstGeom>
                  </pic:spPr>
                </pic:pic>
              </a:graphicData>
            </a:graphic>
          </wp:anchor>
        </w:drawing>
      </w:r>
      <w:r>
        <w:t>用工具 4 将螺栓 8 顺时针拧动 30°后松开，再装好罩壳 9。</w:t>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spacing w:before="5"/>
        <w:rPr>
          <w:sz w:val="35"/>
        </w:rPr>
      </w:pPr>
    </w:p>
    <w:p>
      <w:pPr>
        <w:pStyle w:val="3"/>
        <w:ind w:right="23"/>
        <w:jc w:val="center"/>
      </w:pPr>
      <w:r>
        <w:drawing>
          <wp:anchor distT="0" distB="0" distL="0" distR="0" simplePos="0" relativeHeight="251681792" behindDoc="0" locked="0" layoutInCell="1" allowOverlap="1">
            <wp:simplePos x="0" y="0"/>
            <wp:positionH relativeFrom="page">
              <wp:posOffset>1151890</wp:posOffset>
            </wp:positionH>
            <wp:positionV relativeFrom="paragraph">
              <wp:posOffset>-1662430</wp:posOffset>
            </wp:positionV>
            <wp:extent cx="2570480" cy="1590675"/>
            <wp:effectExtent l="0" t="0" r="0" b="0"/>
            <wp:wrapNone/>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32" cstate="print"/>
                    <a:stretch>
                      <a:fillRect/>
                    </a:stretch>
                  </pic:blipFill>
                  <pic:spPr>
                    <a:xfrm>
                      <a:off x="0" y="0"/>
                      <a:ext cx="2570319" cy="1590484"/>
                    </a:xfrm>
                    <a:prstGeom prst="rect">
                      <a:avLst/>
                    </a:prstGeom>
                  </pic:spPr>
                </pic:pic>
              </a:graphicData>
            </a:graphic>
          </wp:anchor>
        </w:drawing>
      </w:r>
      <w:r>
        <w:t>图 9：防坠安全器的复位</w:t>
      </w:r>
    </w:p>
    <w:p>
      <w:pPr>
        <w:pStyle w:val="5"/>
        <w:spacing w:before="9"/>
        <w:rPr>
          <w:sz w:val="20"/>
        </w:rPr>
      </w:pPr>
    </w:p>
    <w:p>
      <w:pPr>
        <w:tabs>
          <w:tab w:val="left" w:pos="3077"/>
          <w:tab w:val="left" w:pos="4543"/>
          <w:tab w:val="left" w:pos="6155"/>
        </w:tabs>
        <w:spacing w:before="0"/>
        <w:ind w:left="1041" w:right="0" w:firstLine="0"/>
        <w:jc w:val="left"/>
        <w:rPr>
          <w:sz w:val="28"/>
        </w:rPr>
      </w:pPr>
      <w:r>
        <w:rPr>
          <w:sz w:val="28"/>
        </w:rPr>
        <w:t>1</w:t>
      </w:r>
      <w:r>
        <w:rPr>
          <w:spacing w:val="-70"/>
          <w:sz w:val="28"/>
        </w:rPr>
        <w:t xml:space="preserve"> </w:t>
      </w:r>
      <w:r>
        <w:rPr>
          <w:sz w:val="28"/>
        </w:rPr>
        <w:t>罩盖螺钉</w:t>
      </w:r>
      <w:r>
        <w:rPr>
          <w:sz w:val="28"/>
        </w:rPr>
        <w:tab/>
      </w:r>
      <w:r>
        <w:rPr>
          <w:sz w:val="28"/>
        </w:rPr>
        <w:t>2</w:t>
      </w:r>
      <w:r>
        <w:rPr>
          <w:spacing w:val="-77"/>
          <w:sz w:val="28"/>
        </w:rPr>
        <w:t xml:space="preserve"> </w:t>
      </w:r>
      <w:r>
        <w:rPr>
          <w:sz w:val="28"/>
        </w:rPr>
        <w:t>端盖</w:t>
      </w:r>
      <w:r>
        <w:rPr>
          <w:sz w:val="28"/>
        </w:rPr>
        <w:tab/>
      </w:r>
      <w:r>
        <w:rPr>
          <w:sz w:val="28"/>
        </w:rPr>
        <w:t>3</w:t>
      </w:r>
      <w:r>
        <w:rPr>
          <w:spacing w:val="-72"/>
          <w:sz w:val="28"/>
        </w:rPr>
        <w:t xml:space="preserve"> </w:t>
      </w:r>
      <w:r>
        <w:rPr>
          <w:sz w:val="28"/>
        </w:rPr>
        <w:t>螺钉</w:t>
      </w:r>
      <w:r>
        <w:rPr>
          <w:sz w:val="28"/>
        </w:rPr>
        <w:tab/>
      </w:r>
      <w:r>
        <w:rPr>
          <w:sz w:val="28"/>
        </w:rPr>
        <w:t>4</w:t>
      </w:r>
      <w:r>
        <w:rPr>
          <w:spacing w:val="-75"/>
          <w:sz w:val="28"/>
        </w:rPr>
        <w:t xml:space="preserve"> </w:t>
      </w:r>
      <w:r>
        <w:rPr>
          <w:sz w:val="28"/>
        </w:rPr>
        <w:t>手柄</w:t>
      </w:r>
    </w:p>
    <w:p>
      <w:pPr>
        <w:pStyle w:val="5"/>
        <w:spacing w:before="9"/>
        <w:rPr>
          <w:sz w:val="20"/>
        </w:rPr>
      </w:pPr>
    </w:p>
    <w:p>
      <w:pPr>
        <w:tabs>
          <w:tab w:val="left" w:pos="3491"/>
          <w:tab w:val="left" w:pos="4545"/>
          <w:tab w:val="left" w:pos="6153"/>
          <w:tab w:val="left" w:pos="7487"/>
        </w:tabs>
        <w:spacing w:before="0"/>
        <w:ind w:left="1041" w:right="0" w:firstLine="0"/>
        <w:jc w:val="left"/>
        <w:rPr>
          <w:sz w:val="28"/>
        </w:rPr>
      </w:pPr>
      <w:r>
        <w:rPr>
          <w:sz w:val="28"/>
        </w:rPr>
        <w:t>5</w:t>
      </w:r>
      <w:r>
        <w:rPr>
          <w:spacing w:val="-69"/>
          <w:sz w:val="28"/>
        </w:rPr>
        <w:t xml:space="preserve"> </w:t>
      </w:r>
      <w:r>
        <w:rPr>
          <w:sz w:val="28"/>
        </w:rPr>
        <w:t>复位专用工具</w:t>
      </w:r>
      <w:r>
        <w:rPr>
          <w:sz w:val="28"/>
        </w:rPr>
        <w:tab/>
      </w:r>
      <w:r>
        <w:rPr>
          <w:sz w:val="28"/>
        </w:rPr>
        <w:t>6</w:t>
      </w:r>
      <w:r>
        <w:rPr>
          <w:spacing w:val="-70"/>
          <w:sz w:val="28"/>
        </w:rPr>
        <w:t xml:space="preserve"> </w:t>
      </w:r>
      <w:r>
        <w:rPr>
          <w:sz w:val="28"/>
        </w:rPr>
        <w:t>销</w:t>
      </w:r>
      <w:r>
        <w:rPr>
          <w:sz w:val="28"/>
        </w:rPr>
        <w:tab/>
      </w:r>
      <w:r>
        <w:rPr>
          <w:sz w:val="28"/>
        </w:rPr>
        <w:t>7</w:t>
      </w:r>
      <w:r>
        <w:rPr>
          <w:spacing w:val="-71"/>
          <w:sz w:val="28"/>
        </w:rPr>
        <w:t xml:space="preserve"> </w:t>
      </w:r>
      <w:r>
        <w:rPr>
          <w:sz w:val="28"/>
        </w:rPr>
        <w:t>螺母</w:t>
      </w:r>
      <w:r>
        <w:rPr>
          <w:sz w:val="28"/>
        </w:rPr>
        <w:tab/>
      </w:r>
      <w:r>
        <w:rPr>
          <w:sz w:val="28"/>
        </w:rPr>
        <w:t>8</w:t>
      </w:r>
      <w:r>
        <w:rPr>
          <w:spacing w:val="-70"/>
          <w:sz w:val="28"/>
        </w:rPr>
        <w:t xml:space="preserve"> </w:t>
      </w:r>
      <w:r>
        <w:rPr>
          <w:sz w:val="28"/>
        </w:rPr>
        <w:t>螺栓</w:t>
      </w:r>
      <w:r>
        <w:rPr>
          <w:sz w:val="28"/>
        </w:rPr>
        <w:tab/>
      </w:r>
      <w:r>
        <w:rPr>
          <w:sz w:val="28"/>
        </w:rPr>
        <w:t>9</w:t>
      </w:r>
      <w:r>
        <w:rPr>
          <w:spacing w:val="1"/>
          <w:sz w:val="28"/>
        </w:rPr>
        <w:t xml:space="preserve"> </w:t>
      </w:r>
      <w:r>
        <w:rPr>
          <w:sz w:val="28"/>
        </w:rPr>
        <w:t>罩壳</w:t>
      </w:r>
    </w:p>
    <w:p>
      <w:pPr>
        <w:spacing w:after="0"/>
        <w:jc w:val="left"/>
        <w:rPr>
          <w:sz w:val="28"/>
        </w:rPr>
        <w:sectPr>
          <w:pgSz w:w="11910" w:h="16840"/>
          <w:pgMar w:top="1080" w:right="880" w:bottom="740" w:left="1080" w:header="644" w:footer="545" w:gutter="0"/>
        </w:sectPr>
      </w:pPr>
    </w:p>
    <w:p>
      <w:pPr>
        <w:pStyle w:val="5"/>
        <w:spacing w:before="4"/>
        <w:rPr>
          <w:sz w:val="14"/>
        </w:rPr>
      </w:pPr>
    </w:p>
    <w:p>
      <w:pPr>
        <w:pStyle w:val="2"/>
        <w:ind w:right="31"/>
      </w:pPr>
      <w:bookmarkStart w:id="8" w:name="_TOC_250006"/>
      <w:bookmarkEnd w:id="8"/>
      <w:r>
        <w:t>十、超载保护装置</w:t>
      </w:r>
    </w:p>
    <w:p>
      <w:pPr>
        <w:pStyle w:val="5"/>
        <w:spacing w:before="208"/>
        <w:ind w:left="765"/>
      </w:pPr>
      <w:r>
        <w:t>超载保护器的主要功能是实时检测和显示实际载荷，并且当载荷超过其额定载荷的</w:t>
      </w:r>
    </w:p>
    <w:p>
      <w:pPr>
        <w:pStyle w:val="5"/>
        <w:spacing w:before="153"/>
        <w:ind w:left="285"/>
      </w:pPr>
      <w:r>
        <w:rPr>
          <w:rFonts w:ascii="Times New Roman" w:eastAsia="Times New Roman"/>
          <w:spacing w:val="-3"/>
        </w:rPr>
        <w:t>110%</w:t>
      </w:r>
      <w:r>
        <w:rPr>
          <w:spacing w:val="-20"/>
        </w:rPr>
        <w:t xml:space="preserve">时，在延时 </w:t>
      </w:r>
      <w:r>
        <w:rPr>
          <w:rFonts w:ascii="Times New Roman" w:eastAsia="Times New Roman"/>
        </w:rPr>
        <w:t xml:space="preserve">3 </w:t>
      </w:r>
      <w:r>
        <w:rPr>
          <w:spacing w:val="-14"/>
        </w:rPr>
        <w:t>秒之后，发出声光报警信号，报警输出继电器动作，切断起升控制信号。</w:t>
      </w:r>
    </w:p>
    <w:p>
      <w:pPr>
        <w:pStyle w:val="5"/>
        <w:spacing w:before="151"/>
        <w:ind w:left="765"/>
      </w:pPr>
      <w:r>
        <w:drawing>
          <wp:anchor distT="0" distB="0" distL="0" distR="0" simplePos="0" relativeHeight="1024" behindDoc="0" locked="0" layoutInCell="1" allowOverlap="1">
            <wp:simplePos x="0" y="0"/>
            <wp:positionH relativeFrom="page">
              <wp:posOffset>1514475</wp:posOffset>
            </wp:positionH>
            <wp:positionV relativeFrom="paragraph">
              <wp:posOffset>322580</wp:posOffset>
            </wp:positionV>
            <wp:extent cx="4746625" cy="4270375"/>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33" cstate="print"/>
                    <a:stretch>
                      <a:fillRect/>
                    </a:stretch>
                  </pic:blipFill>
                  <pic:spPr>
                    <a:xfrm>
                      <a:off x="0" y="0"/>
                      <a:ext cx="4746421" cy="4270248"/>
                    </a:xfrm>
                    <a:prstGeom prst="rect">
                      <a:avLst/>
                    </a:prstGeom>
                  </pic:spPr>
                </pic:pic>
              </a:graphicData>
            </a:graphic>
          </wp:anchor>
        </w:drawing>
      </w:r>
      <w:r>
        <w:rPr>
          <w:rFonts w:ascii="Times New Roman" w:eastAsia="Times New Roman"/>
        </w:rPr>
        <w:t>1</w:t>
      </w:r>
      <w:r>
        <w:t xml:space="preserve">、传感器安装及尺寸（图 </w:t>
      </w:r>
      <w:r>
        <w:rPr>
          <w:rFonts w:ascii="Times New Roman" w:eastAsia="Times New Roman"/>
        </w:rPr>
        <w:t>10</w:t>
      </w:r>
      <w:r>
        <w:t xml:space="preserve">、图 </w:t>
      </w:r>
      <w:r>
        <w:rPr>
          <w:rFonts w:ascii="Times New Roman" w:eastAsia="Times New Roman"/>
        </w:rPr>
        <w:t>11</w:t>
      </w:r>
      <w:r>
        <w:t>）</w:t>
      </w:r>
    </w:p>
    <w:p>
      <w:pPr>
        <w:pStyle w:val="5"/>
        <w:spacing w:before="5"/>
        <w:rPr>
          <w:sz w:val="19"/>
        </w:rPr>
      </w:pPr>
    </w:p>
    <w:p>
      <w:pPr>
        <w:pStyle w:val="5"/>
        <w:spacing w:before="1"/>
        <w:ind w:right="432"/>
        <w:jc w:val="center"/>
        <w:rPr>
          <w:rFonts w:ascii="Times New Roman" w:eastAsia="Times New Roman"/>
        </w:rPr>
      </w:pPr>
      <w:r>
        <w:t xml:space="preserve">图 </w:t>
      </w:r>
      <w:r>
        <w:rPr>
          <w:rFonts w:ascii="Times New Roman" w:eastAsia="Times New Roman"/>
        </w:rPr>
        <w:t>10</w:t>
      </w:r>
    </w:p>
    <w:p>
      <w:pPr>
        <w:pStyle w:val="5"/>
        <w:spacing w:before="10"/>
        <w:rPr>
          <w:rFonts w:ascii="Times New Roman"/>
          <w:sz w:val="9"/>
        </w:rPr>
      </w:pPr>
      <w:r>
        <w:drawing>
          <wp:anchor distT="0" distB="0" distL="0" distR="0" simplePos="0" relativeHeight="1024" behindDoc="0" locked="0" layoutInCell="1" allowOverlap="1">
            <wp:simplePos x="0" y="0"/>
            <wp:positionH relativeFrom="page">
              <wp:posOffset>1522095</wp:posOffset>
            </wp:positionH>
            <wp:positionV relativeFrom="paragraph">
              <wp:posOffset>96520</wp:posOffset>
            </wp:positionV>
            <wp:extent cx="3101975" cy="192786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34" cstate="print"/>
                    <a:stretch>
                      <a:fillRect/>
                    </a:stretch>
                  </pic:blipFill>
                  <pic:spPr>
                    <a:xfrm>
                      <a:off x="0" y="0"/>
                      <a:ext cx="3101835" cy="1927860"/>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4935855</wp:posOffset>
            </wp:positionH>
            <wp:positionV relativeFrom="paragraph">
              <wp:posOffset>280035</wp:posOffset>
            </wp:positionV>
            <wp:extent cx="1534160" cy="1517015"/>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eg"/>
                    <pic:cNvPicPr>
                      <a:picLocks noChangeAspect="1"/>
                    </pic:cNvPicPr>
                  </pic:nvPicPr>
                  <pic:blipFill>
                    <a:blip r:embed="rId35" cstate="print"/>
                    <a:stretch>
                      <a:fillRect/>
                    </a:stretch>
                  </pic:blipFill>
                  <pic:spPr>
                    <a:xfrm>
                      <a:off x="0" y="0"/>
                      <a:ext cx="1534137" cy="1517332"/>
                    </a:xfrm>
                    <a:prstGeom prst="rect">
                      <a:avLst/>
                    </a:prstGeom>
                  </pic:spPr>
                </pic:pic>
              </a:graphicData>
            </a:graphic>
          </wp:anchor>
        </w:drawing>
      </w:r>
    </w:p>
    <w:p>
      <w:pPr>
        <w:pStyle w:val="5"/>
        <w:spacing w:before="45"/>
        <w:ind w:left="2523" w:right="2247"/>
        <w:jc w:val="center"/>
        <w:rPr>
          <w:rFonts w:ascii="Times New Roman" w:eastAsia="Times New Roman"/>
        </w:rPr>
      </w:pPr>
      <w:r>
        <w:t xml:space="preserve">图 </w:t>
      </w:r>
      <w:r>
        <w:rPr>
          <w:rFonts w:ascii="Times New Roman" w:eastAsia="Times New Roman"/>
        </w:rPr>
        <w:t>11</w:t>
      </w:r>
    </w:p>
    <w:p>
      <w:pPr>
        <w:pStyle w:val="5"/>
        <w:spacing w:before="9"/>
        <w:rPr>
          <w:rFonts w:ascii="Times New Roman"/>
          <w:sz w:val="12"/>
        </w:rPr>
      </w:pPr>
      <w:r>
        <mc:AlternateContent>
          <mc:Choice Requires="wpg">
            <w:drawing>
              <wp:anchor distT="0" distB="0" distL="0" distR="0" simplePos="0" relativeHeight="251686912" behindDoc="1" locked="0" layoutInCell="1" allowOverlap="1">
                <wp:simplePos x="0" y="0"/>
                <wp:positionH relativeFrom="page">
                  <wp:posOffset>976630</wp:posOffset>
                </wp:positionH>
                <wp:positionV relativeFrom="paragraph">
                  <wp:posOffset>118745</wp:posOffset>
                </wp:positionV>
                <wp:extent cx="5724525" cy="802640"/>
                <wp:effectExtent l="0" t="635" r="9525" b="15875"/>
                <wp:wrapTopAndBottom/>
                <wp:docPr id="121" name="组合 37"/>
                <wp:cNvGraphicFramePr/>
                <a:graphic xmlns:a="http://schemas.openxmlformats.org/drawingml/2006/main">
                  <a:graphicData uri="http://schemas.microsoft.com/office/word/2010/wordprocessingGroup">
                    <wpg:wgp>
                      <wpg:cNvGrpSpPr/>
                      <wpg:grpSpPr>
                        <a:xfrm>
                          <a:off x="0" y="0"/>
                          <a:ext cx="5724525" cy="802640"/>
                          <a:chOff x="1538" y="187"/>
                          <a:chExt cx="9015" cy="1264"/>
                        </a:xfrm>
                      </wpg:grpSpPr>
                      <pic:pic xmlns:pic="http://schemas.openxmlformats.org/drawingml/2006/picture">
                        <pic:nvPicPr>
                          <pic:cNvPr id="119" name="图片 38"/>
                          <pic:cNvPicPr>
                            <a:picLocks noChangeAspect="1"/>
                          </pic:cNvPicPr>
                        </pic:nvPicPr>
                        <pic:blipFill>
                          <a:blip r:embed="rId21"/>
                          <a:stretch>
                            <a:fillRect/>
                          </a:stretch>
                        </pic:blipFill>
                        <pic:spPr>
                          <a:xfrm>
                            <a:off x="1725" y="345"/>
                            <a:ext cx="1056" cy="1012"/>
                          </a:xfrm>
                          <a:prstGeom prst="rect">
                            <a:avLst/>
                          </a:prstGeom>
                          <a:noFill/>
                          <a:ln>
                            <a:noFill/>
                          </a:ln>
                        </pic:spPr>
                      </pic:pic>
                      <wps:wsp>
                        <wps:cNvPr id="120" name="文本框 39"/>
                        <wps:cNvSpPr txBox="1"/>
                        <wps:spPr>
                          <a:xfrm>
                            <a:off x="1545" y="194"/>
                            <a:ext cx="9000" cy="1249"/>
                          </a:xfrm>
                          <a:prstGeom prst="rect">
                            <a:avLst/>
                          </a:prstGeom>
                          <a:noFill/>
                          <a:ln w="9144" cap="flat" cmpd="sng">
                            <a:solidFill>
                              <a:srgbClr val="000000"/>
                            </a:solidFill>
                            <a:prstDash val="solid"/>
                            <a:miter/>
                            <a:headEnd type="none" w="med" len="med"/>
                            <a:tailEnd type="none" w="med" len="med"/>
                          </a:ln>
                        </wps:spPr>
                        <wps:txbx>
                          <w:txbxContent>
                            <w:p>
                              <w:pPr>
                                <w:spacing w:before="161" w:line="357" w:lineRule="auto"/>
                                <w:ind w:left="1583" w:right="389" w:firstLine="508"/>
                                <w:jc w:val="left"/>
                                <w:rPr>
                                  <w:b/>
                                  <w:sz w:val="24"/>
                                </w:rPr>
                              </w:pPr>
                              <w:r>
                                <w:rPr>
                                  <w:b/>
                                  <w:spacing w:val="-1"/>
                                  <w:w w:val="95"/>
                                  <w:sz w:val="24"/>
                                </w:rPr>
                                <w:t xml:space="preserve">传感器只能作为质量测量装置，不能完全替代销轴，用户必须 </w:t>
                              </w:r>
                              <w:r>
                                <w:rPr>
                                  <w:b/>
                                  <w:sz w:val="24"/>
                                </w:rPr>
                                <w:t>另行安装吊笼防坠落安全装置。</w:t>
                              </w:r>
                            </w:p>
                          </w:txbxContent>
                        </wps:txbx>
                        <wps:bodyPr lIns="0" tIns="0" rIns="0" bIns="0" upright="1"/>
                      </wps:wsp>
                    </wpg:wgp>
                  </a:graphicData>
                </a:graphic>
              </wp:anchor>
            </w:drawing>
          </mc:Choice>
          <mc:Fallback>
            <w:pict>
              <v:group id="组合 37" o:spid="_x0000_s1026" o:spt="203" style="position:absolute;left:0pt;margin-left:76.9pt;margin-top:9.35pt;height:63.2pt;width:450.75pt;mso-position-horizontal-relative:page;mso-wrap-distance-bottom:0pt;mso-wrap-distance-top:0pt;z-index:-251629568;mso-width-relative:page;mso-height-relative:page;" coordorigin="1538,187" coordsize="9015,1264" o:gfxdata="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">
                <o:lock v:ext="edit" aspectratio="f"/>
                <v:shape id="图片 38" o:spid="_x0000_s1026" o:spt="75" type="#_x0000_t75" style="position:absolute;left:1725;top:345;height:1012;width:1056;" filled="f" o:preferrelative="t" stroked="f" coordsize="21600,21600" o:gfxdata="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Mue+8AAAA&#10;3AAAAA8AAAAAAAAAAQAgAAAAIgAAAGRycy9kb3ducmV2LnhtbFBLAQIUABQAAAAIAIdO4kAzLwWe&#10;OwAAADkAAAAQAAAAAAAAAAEAIAAAAAsBAABkcnMvc2hhcGV4bWwueG1sUEsFBgAAAAAGAAYAWwEA&#10;ALUDAAAAAA==&#10;">
                  <v:fill on="f" focussize="0,0"/>
                  <v:stroke on="f"/>
                  <v:imagedata r:id="rId21" o:title=""/>
                  <o:lock v:ext="edit" aspectratio="t"/>
                </v:shape>
                <v:shape id="文本框 39" o:spid="_x0000_s1026" o:spt="202" type="#_x0000_t202" style="position:absolute;left:1545;top:194;height:1249;width:9000;" filled="f" stroked="t" coordsize="21600,21600" o:gfxdata="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iEWZ&#10;wAAAANwAAAAPAAAAAAAAAAEAIAAAACIAAABkcnMvZG93bnJldi54bWxQSwECFAAUAAAACACHTuJA&#10;My8FnjsAAAA5AAAAEAAAAAAAAAABACAAAAAPAQAAZHJzL3NoYXBleG1sLnhtbFBLBQYAAAAABgAG&#10;AFsBAAC5AwAAAAA=&#10;">
                  <v:fill on="f" focussize="0,0"/>
                  <v:stroke weight="0.72pt" color="#000000" joinstyle="miter"/>
                  <v:imagedata o:title=""/>
                  <o:lock v:ext="edit" aspectratio="f"/>
                  <v:textbox inset="0mm,0mm,0mm,0mm">
                    <w:txbxContent>
                      <w:p>
                        <w:pPr>
                          <w:spacing w:before="161" w:line="357" w:lineRule="auto"/>
                          <w:ind w:left="1583" w:right="389" w:firstLine="508"/>
                          <w:jc w:val="left"/>
                          <w:rPr>
                            <w:b/>
                            <w:sz w:val="24"/>
                          </w:rPr>
                        </w:pPr>
                        <w:r>
                          <w:rPr>
                            <w:b/>
                            <w:spacing w:val="-1"/>
                            <w:w w:val="95"/>
                            <w:sz w:val="24"/>
                          </w:rPr>
                          <w:t xml:space="preserve">传感器只能作为质量测量装置，不能完全替代销轴，用户必须 </w:t>
                        </w:r>
                        <w:r>
                          <w:rPr>
                            <w:b/>
                            <w:sz w:val="24"/>
                          </w:rPr>
                          <w:t>另行安装吊笼防坠落安全装置。</w:t>
                        </w:r>
                      </w:p>
                    </w:txbxContent>
                  </v:textbox>
                </v:shape>
                <w10:wrap type="topAndBottom"/>
              </v:group>
            </w:pict>
          </mc:Fallback>
        </mc:AlternateContent>
      </w:r>
    </w:p>
    <w:p>
      <w:pPr>
        <w:spacing w:after="0"/>
        <w:rPr>
          <w:rFonts w:ascii="Times New Roman"/>
          <w:sz w:val="12"/>
        </w:rPr>
        <w:sectPr>
          <w:pgSz w:w="11910" w:h="16840"/>
          <w:pgMar w:top="1080" w:right="880" w:bottom="740" w:left="1080" w:header="644" w:footer="545" w:gutter="0"/>
        </w:sectPr>
      </w:pPr>
    </w:p>
    <w:p>
      <w:pPr>
        <w:pStyle w:val="5"/>
        <w:spacing w:before="9"/>
        <w:rPr>
          <w:rFonts w:ascii="Times New Roman"/>
          <w:sz w:val="17"/>
        </w:rPr>
      </w:pPr>
    </w:p>
    <w:p>
      <w:pPr>
        <w:pStyle w:val="5"/>
        <w:spacing w:before="74"/>
        <w:ind w:left="765"/>
      </w:pPr>
      <w:r>
        <w:rPr>
          <w:rFonts w:ascii="Times New Roman" w:eastAsia="Times New Roman"/>
        </w:rPr>
        <w:t>2</w:t>
      </w:r>
      <w:r>
        <w:t>、接线、安装介绍及外形尺寸（</w:t>
      </w:r>
      <w:r>
        <w:rPr>
          <w:spacing w:val="-30"/>
        </w:rPr>
        <w:t xml:space="preserve">图 </w:t>
      </w:r>
      <w:r>
        <w:rPr>
          <w:rFonts w:ascii="Times New Roman" w:eastAsia="Times New Roman"/>
        </w:rPr>
        <w:t>12</w:t>
      </w:r>
      <w:r>
        <w:rPr>
          <w:spacing w:val="-20"/>
        </w:rPr>
        <w:t xml:space="preserve">、图 </w:t>
      </w:r>
      <w:r>
        <w:rPr>
          <w:rFonts w:ascii="Times New Roman" w:eastAsia="Times New Roman"/>
        </w:rPr>
        <w:t>13</w:t>
      </w:r>
      <w:r>
        <w:rPr>
          <w:spacing w:val="-120"/>
        </w:rPr>
        <w:t>）</w:t>
      </w:r>
      <w:r>
        <w:t>：</w:t>
      </w:r>
    </w:p>
    <w:p>
      <w:pPr>
        <w:pStyle w:val="5"/>
        <w:spacing w:before="9"/>
        <w:rPr>
          <w:sz w:val="11"/>
        </w:rPr>
      </w:pPr>
      <w:r>
        <w:drawing>
          <wp:anchor distT="0" distB="0" distL="0" distR="0" simplePos="0" relativeHeight="1024" behindDoc="0" locked="0" layoutInCell="1" allowOverlap="1">
            <wp:simplePos x="0" y="0"/>
            <wp:positionH relativeFrom="page">
              <wp:posOffset>940435</wp:posOffset>
            </wp:positionH>
            <wp:positionV relativeFrom="paragraph">
              <wp:posOffset>120015</wp:posOffset>
            </wp:positionV>
            <wp:extent cx="5863590" cy="2776855"/>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36" cstate="print"/>
                    <a:stretch>
                      <a:fillRect/>
                    </a:stretch>
                  </pic:blipFill>
                  <pic:spPr>
                    <a:xfrm>
                      <a:off x="0" y="0"/>
                      <a:ext cx="5863783" cy="2776918"/>
                    </a:xfrm>
                    <a:prstGeom prst="rect">
                      <a:avLst/>
                    </a:prstGeom>
                  </pic:spPr>
                </pic:pic>
              </a:graphicData>
            </a:graphic>
          </wp:anchor>
        </w:drawing>
      </w:r>
    </w:p>
    <w:p>
      <w:pPr>
        <w:pStyle w:val="5"/>
        <w:spacing w:before="162"/>
        <w:ind w:left="4485"/>
        <w:rPr>
          <w:rFonts w:ascii="Times New Roman" w:eastAsia="Times New Roman"/>
        </w:rPr>
      </w:pPr>
      <w:r>
        <w:t xml:space="preserve">图 </w:t>
      </w:r>
      <w:r>
        <w:rPr>
          <w:rFonts w:ascii="Times New Roman" w:eastAsia="Times New Roman"/>
        </w:rPr>
        <w:t>12</w:t>
      </w:r>
    </w:p>
    <w:p>
      <w:pPr>
        <w:pStyle w:val="5"/>
        <w:rPr>
          <w:rFonts w:ascii="Times New Roman"/>
          <w:sz w:val="26"/>
        </w:rPr>
      </w:pPr>
    </w:p>
    <w:p>
      <w:pPr>
        <w:pStyle w:val="5"/>
        <w:rPr>
          <w:rFonts w:ascii="Times New Roman"/>
          <w:sz w:val="26"/>
        </w:rPr>
      </w:pPr>
    </w:p>
    <w:p>
      <w:pPr>
        <w:pStyle w:val="5"/>
        <w:rPr>
          <w:rFonts w:ascii="Times New Roman"/>
          <w:sz w:val="26"/>
        </w:rPr>
      </w:pPr>
    </w:p>
    <w:p>
      <w:pPr>
        <w:pStyle w:val="5"/>
        <w:rPr>
          <w:rFonts w:ascii="Times New Roman"/>
          <w:sz w:val="26"/>
        </w:rPr>
      </w:pPr>
    </w:p>
    <w:p>
      <w:pPr>
        <w:pStyle w:val="5"/>
        <w:rPr>
          <w:rFonts w:ascii="Times New Roman"/>
          <w:sz w:val="26"/>
        </w:rPr>
      </w:pPr>
    </w:p>
    <w:p>
      <w:pPr>
        <w:pStyle w:val="5"/>
        <w:rPr>
          <w:rFonts w:ascii="Times New Roman"/>
          <w:sz w:val="26"/>
        </w:rPr>
      </w:pPr>
    </w:p>
    <w:p>
      <w:pPr>
        <w:pStyle w:val="5"/>
        <w:rPr>
          <w:rFonts w:ascii="Times New Roman"/>
          <w:sz w:val="26"/>
        </w:rPr>
      </w:pPr>
    </w:p>
    <w:p>
      <w:pPr>
        <w:pStyle w:val="5"/>
        <w:rPr>
          <w:rFonts w:ascii="Times New Roman"/>
          <w:sz w:val="26"/>
        </w:rPr>
      </w:pPr>
    </w:p>
    <w:p>
      <w:pPr>
        <w:pStyle w:val="5"/>
        <w:rPr>
          <w:rFonts w:ascii="Times New Roman"/>
          <w:sz w:val="26"/>
        </w:rPr>
      </w:pPr>
    </w:p>
    <w:p>
      <w:pPr>
        <w:pStyle w:val="5"/>
        <w:rPr>
          <w:rFonts w:ascii="Times New Roman"/>
          <w:sz w:val="26"/>
        </w:rPr>
      </w:pPr>
    </w:p>
    <w:p>
      <w:pPr>
        <w:pStyle w:val="5"/>
        <w:rPr>
          <w:rFonts w:ascii="Times New Roman"/>
          <w:sz w:val="26"/>
        </w:rPr>
      </w:pPr>
    </w:p>
    <w:p>
      <w:pPr>
        <w:pStyle w:val="5"/>
        <w:rPr>
          <w:rFonts w:ascii="Times New Roman"/>
          <w:sz w:val="26"/>
        </w:rPr>
      </w:pPr>
    </w:p>
    <w:p>
      <w:pPr>
        <w:pStyle w:val="5"/>
        <w:rPr>
          <w:rFonts w:ascii="Times New Roman"/>
          <w:sz w:val="26"/>
        </w:rPr>
      </w:pPr>
    </w:p>
    <w:p>
      <w:pPr>
        <w:pStyle w:val="5"/>
        <w:spacing w:before="2"/>
        <w:rPr>
          <w:rFonts w:ascii="Times New Roman"/>
          <w:sz w:val="35"/>
        </w:rPr>
      </w:pPr>
    </w:p>
    <w:p>
      <w:pPr>
        <w:pStyle w:val="5"/>
        <w:ind w:left="4365"/>
        <w:rPr>
          <w:rFonts w:ascii="Times New Roman" w:eastAsia="Times New Roman"/>
        </w:rPr>
      </w:pPr>
      <w:r>
        <w:drawing>
          <wp:anchor distT="0" distB="0" distL="0" distR="0" simplePos="0" relativeHeight="245921792" behindDoc="1" locked="0" layoutInCell="1" allowOverlap="1">
            <wp:simplePos x="0" y="0"/>
            <wp:positionH relativeFrom="page">
              <wp:posOffset>1781175</wp:posOffset>
            </wp:positionH>
            <wp:positionV relativeFrom="paragraph">
              <wp:posOffset>-2648585</wp:posOffset>
            </wp:positionV>
            <wp:extent cx="4229100" cy="2674620"/>
            <wp:effectExtent l="0" t="0" r="0" b="0"/>
            <wp:wrapNone/>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a:picLocks noChangeAspect="1"/>
                    </pic:cNvPicPr>
                  </pic:nvPicPr>
                  <pic:blipFill>
                    <a:blip r:embed="rId37" cstate="print"/>
                    <a:stretch>
                      <a:fillRect/>
                    </a:stretch>
                  </pic:blipFill>
                  <pic:spPr>
                    <a:xfrm>
                      <a:off x="0" y="0"/>
                      <a:ext cx="4229100" cy="2674620"/>
                    </a:xfrm>
                    <a:prstGeom prst="rect">
                      <a:avLst/>
                    </a:prstGeom>
                  </pic:spPr>
                </pic:pic>
              </a:graphicData>
            </a:graphic>
          </wp:anchor>
        </w:drawing>
      </w:r>
      <w:r>
        <w:t xml:space="preserve">图 </w:t>
      </w:r>
      <w:r>
        <w:rPr>
          <w:rFonts w:ascii="Times New Roman" w:eastAsia="Times New Roman"/>
        </w:rPr>
        <w:t>13</w:t>
      </w:r>
    </w:p>
    <w:p>
      <w:pPr>
        <w:pStyle w:val="11"/>
        <w:numPr>
          <w:ilvl w:val="0"/>
          <w:numId w:val="3"/>
        </w:numPr>
        <w:tabs>
          <w:tab w:val="left" w:pos="1164"/>
        </w:tabs>
        <w:spacing w:before="153" w:after="0" w:line="240" w:lineRule="auto"/>
        <w:ind w:left="1164" w:right="0" w:hanging="399"/>
        <w:jc w:val="left"/>
        <w:rPr>
          <w:sz w:val="24"/>
        </w:rPr>
      </w:pPr>
      <w:r>
        <w:rPr>
          <w:spacing w:val="-3"/>
          <w:sz w:val="24"/>
        </w:rPr>
        <w:t xml:space="preserve">图①④是电源线。相对应为黑色线和红色线，供电电压为 </w:t>
      </w:r>
      <w:r>
        <w:rPr>
          <w:rFonts w:ascii="Times New Roman" w:hAnsi="Times New Roman" w:eastAsia="Times New Roman"/>
          <w:sz w:val="24"/>
        </w:rPr>
        <w:t>AC220V</w:t>
      </w:r>
      <w:r>
        <w:rPr>
          <w:sz w:val="24"/>
        </w:rPr>
        <w:t>。</w:t>
      </w:r>
    </w:p>
    <w:p>
      <w:pPr>
        <w:pStyle w:val="11"/>
        <w:numPr>
          <w:ilvl w:val="0"/>
          <w:numId w:val="3"/>
        </w:numPr>
        <w:tabs>
          <w:tab w:val="left" w:pos="1167"/>
        </w:tabs>
        <w:spacing w:before="154" w:after="0" w:line="357" w:lineRule="auto"/>
        <w:ind w:left="285" w:right="313" w:firstLine="480"/>
        <w:jc w:val="left"/>
        <w:rPr>
          <w:sz w:val="24"/>
        </w:rPr>
      </w:pPr>
      <w:r>
        <w:rPr>
          <w:spacing w:val="-1"/>
          <w:sz w:val="24"/>
        </w:rPr>
        <w:t>图②③是起升控制线，相对应为绿色线和黄绿色线，连接到升降机的起升控制触</w:t>
      </w:r>
      <w:r>
        <w:rPr>
          <w:sz w:val="24"/>
        </w:rPr>
        <w:t>点。</w:t>
      </w:r>
    </w:p>
    <w:p>
      <w:pPr>
        <w:pStyle w:val="11"/>
        <w:numPr>
          <w:ilvl w:val="0"/>
          <w:numId w:val="3"/>
        </w:numPr>
        <w:tabs>
          <w:tab w:val="left" w:pos="1164"/>
        </w:tabs>
        <w:spacing w:before="3" w:after="0" w:line="240" w:lineRule="auto"/>
        <w:ind w:left="1164" w:right="0" w:hanging="399"/>
        <w:jc w:val="left"/>
        <w:rPr>
          <w:sz w:val="24"/>
        </w:rPr>
      </w:pPr>
      <w:r>
        <w:rPr>
          <w:sz w:val="24"/>
        </w:rPr>
        <w:t>图示四芯航空插头，是传感器信号接头，两个接头必须同时与传感器插头连接。</w:t>
      </w:r>
    </w:p>
    <w:p>
      <w:pPr>
        <w:pStyle w:val="5"/>
        <w:spacing w:before="5"/>
        <w:rPr>
          <w:sz w:val="14"/>
        </w:rPr>
      </w:pPr>
      <w:r>
        <mc:AlternateContent>
          <mc:Choice Requires="wpg">
            <w:drawing>
              <wp:anchor distT="0" distB="0" distL="0" distR="0" simplePos="0" relativeHeight="251689984" behindDoc="1" locked="0" layoutInCell="1" allowOverlap="1">
                <wp:simplePos x="0" y="0"/>
                <wp:positionH relativeFrom="page">
                  <wp:posOffset>1090930</wp:posOffset>
                </wp:positionH>
                <wp:positionV relativeFrom="paragraph">
                  <wp:posOffset>142240</wp:posOffset>
                </wp:positionV>
                <wp:extent cx="5610225" cy="1198880"/>
                <wp:effectExtent l="0" t="635" r="9525" b="635"/>
                <wp:wrapTopAndBottom/>
                <wp:docPr id="124" name="组合 40"/>
                <wp:cNvGraphicFramePr/>
                <a:graphic xmlns:a="http://schemas.openxmlformats.org/drawingml/2006/main">
                  <a:graphicData uri="http://schemas.microsoft.com/office/word/2010/wordprocessingGroup">
                    <wpg:wgp>
                      <wpg:cNvGrpSpPr/>
                      <wpg:grpSpPr>
                        <a:xfrm>
                          <a:off x="0" y="0"/>
                          <a:ext cx="5610225" cy="1198880"/>
                          <a:chOff x="1718" y="225"/>
                          <a:chExt cx="8835" cy="1888"/>
                        </a:xfrm>
                      </wpg:grpSpPr>
                      <pic:pic xmlns:pic="http://schemas.openxmlformats.org/drawingml/2006/picture">
                        <pic:nvPicPr>
                          <pic:cNvPr id="122" name="图片 41"/>
                          <pic:cNvPicPr>
                            <a:picLocks noChangeAspect="1"/>
                          </pic:cNvPicPr>
                        </pic:nvPicPr>
                        <pic:blipFill>
                          <a:blip r:embed="rId21"/>
                          <a:stretch>
                            <a:fillRect/>
                          </a:stretch>
                        </pic:blipFill>
                        <pic:spPr>
                          <a:xfrm>
                            <a:off x="2085" y="438"/>
                            <a:ext cx="1056" cy="1012"/>
                          </a:xfrm>
                          <a:prstGeom prst="rect">
                            <a:avLst/>
                          </a:prstGeom>
                          <a:noFill/>
                          <a:ln>
                            <a:noFill/>
                          </a:ln>
                        </pic:spPr>
                      </pic:pic>
                      <wps:wsp>
                        <wps:cNvPr id="123" name="文本框 42"/>
                        <wps:cNvSpPr txBox="1"/>
                        <wps:spPr>
                          <a:xfrm>
                            <a:off x="1725" y="232"/>
                            <a:ext cx="8820" cy="1873"/>
                          </a:xfrm>
                          <a:prstGeom prst="rect">
                            <a:avLst/>
                          </a:prstGeom>
                          <a:noFill/>
                          <a:ln w="9144" cap="flat" cmpd="sng">
                            <a:solidFill>
                              <a:srgbClr val="000000"/>
                            </a:solidFill>
                            <a:prstDash val="solid"/>
                            <a:miter/>
                            <a:headEnd type="none" w="med" len="med"/>
                            <a:tailEnd type="none" w="med" len="med"/>
                          </a:ln>
                        </wps:spPr>
                        <wps:txbx>
                          <w:txbxContent>
                            <w:p>
                              <w:pPr>
                                <w:spacing w:before="0" w:line="240" w:lineRule="auto"/>
                                <w:rPr>
                                  <w:sz w:val="29"/>
                                </w:rPr>
                              </w:pPr>
                            </w:p>
                            <w:p>
                              <w:pPr>
                                <w:spacing w:before="1"/>
                                <w:ind w:left="2152" w:right="0" w:firstLine="0"/>
                                <w:jc w:val="left"/>
                                <w:rPr>
                                  <w:b/>
                                  <w:sz w:val="24"/>
                                </w:rPr>
                              </w:pPr>
                              <w:r>
                                <w:rPr>
                                  <w:b/>
                                  <w:sz w:val="24"/>
                                </w:rPr>
                                <w:t xml:space="preserve">超载保护器的供电电压为 </w:t>
                              </w:r>
                              <w:r>
                                <w:rPr>
                                  <w:rFonts w:ascii="Times New Roman" w:eastAsia="Times New Roman"/>
                                  <w:b/>
                                  <w:sz w:val="24"/>
                                </w:rPr>
                                <w:t>AC220V</w:t>
                              </w:r>
                              <w:r>
                                <w:rPr>
                                  <w:b/>
                                  <w:sz w:val="24"/>
                                </w:rPr>
                                <w:t>，在接线时确认。</w:t>
                              </w:r>
                            </w:p>
                            <w:p>
                              <w:pPr>
                                <w:spacing w:before="153" w:line="360" w:lineRule="auto"/>
                                <w:ind w:left="1646" w:right="84" w:firstLine="511"/>
                                <w:jc w:val="left"/>
                                <w:rPr>
                                  <w:b/>
                                  <w:sz w:val="24"/>
                                </w:rPr>
                              </w:pPr>
                              <w:r>
                                <w:rPr>
                                  <w:b/>
                                  <w:w w:val="95"/>
                                  <w:sz w:val="24"/>
                                </w:rPr>
                                <w:t xml:space="preserve">请务必在确认升降机供电电源断开的情况下，进行电源接口的 </w:t>
                              </w:r>
                              <w:r>
                                <w:rPr>
                                  <w:b/>
                                  <w:sz w:val="24"/>
                                </w:rPr>
                                <w:t>接线工作。</w:t>
                              </w:r>
                            </w:p>
                          </w:txbxContent>
                        </wps:txbx>
                        <wps:bodyPr lIns="0" tIns="0" rIns="0" bIns="0" upright="1"/>
                      </wps:wsp>
                    </wpg:wgp>
                  </a:graphicData>
                </a:graphic>
              </wp:anchor>
            </w:drawing>
          </mc:Choice>
          <mc:Fallback>
            <w:pict>
              <v:group id="组合 40" o:spid="_x0000_s1026" o:spt="203" style="position:absolute;left:0pt;margin-left:85.9pt;margin-top:11.2pt;height:94.4pt;width:441.75pt;mso-position-horizontal-relative:page;mso-wrap-distance-bottom:0pt;mso-wrap-distance-top:0pt;z-index:-251626496;mso-width-relative:page;mso-height-relative:page;" coordorigin="1718,225" coordsize="8835,1888" o:gfxdata="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">
                <o:lock v:ext="edit" aspectratio="f"/>
                <v:shape id="图片 41" o:spid="_x0000_s1026" o:spt="75" type="#_x0000_t75" style="position:absolute;left:2085;top:438;height:1012;width:1056;" filled="f" o:preferrelative="t" stroked="f" coordsize="21600,21600" o:gfxdata="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xOEjugAAANwA&#10;AAAPAAAAAAAAAAEAIAAAACIAAABkcnMvZG93bnJldi54bWxQSwECFAAUAAAACACHTuJAMy8FnjsA&#10;AAA5AAAAEAAAAAAAAAABACAAAAAJAQAAZHJzL3NoYXBleG1sLnhtbFBLBQYAAAAABgAGAFsBAACz&#10;AwAAAAA=&#10;">
                  <v:fill on="f" focussize="0,0"/>
                  <v:stroke on="f"/>
                  <v:imagedata r:id="rId21" o:title=""/>
                  <o:lock v:ext="edit" aspectratio="t"/>
                </v:shape>
                <v:shape id="文本框 42" o:spid="_x0000_s1026" o:spt="202" type="#_x0000_t202" style="position:absolute;left:1725;top:232;height:1873;width:8820;" filled="f" stroked="t" coordsize="21600,21600" o:gfxdata="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WtvuvQAA&#10;ANwAAAAPAAAAAAAAAAEAIAAAACIAAABkcnMvZG93bnJldi54bWxQSwECFAAUAAAACACHTuJAMy8F&#10;njsAAAA5AAAAEAAAAAAAAAABACAAAAAMAQAAZHJzL3NoYXBleG1sLnhtbFBLBQYAAAAABgAGAFsB&#10;AAC2AwAAAAA=&#10;">
                  <v:fill on="f" focussize="0,0"/>
                  <v:stroke weight="0.72pt" color="#000000" joinstyle="miter"/>
                  <v:imagedata o:title=""/>
                  <o:lock v:ext="edit" aspectratio="f"/>
                  <v:textbox inset="0mm,0mm,0mm,0mm">
                    <w:txbxContent>
                      <w:p>
                        <w:pPr>
                          <w:spacing w:before="0" w:line="240" w:lineRule="auto"/>
                          <w:rPr>
                            <w:sz w:val="29"/>
                          </w:rPr>
                        </w:pPr>
                      </w:p>
                      <w:p>
                        <w:pPr>
                          <w:spacing w:before="1"/>
                          <w:ind w:left="2152" w:right="0" w:firstLine="0"/>
                          <w:jc w:val="left"/>
                          <w:rPr>
                            <w:b/>
                            <w:sz w:val="24"/>
                          </w:rPr>
                        </w:pPr>
                        <w:r>
                          <w:rPr>
                            <w:b/>
                            <w:sz w:val="24"/>
                          </w:rPr>
                          <w:t xml:space="preserve">超载保护器的供电电压为 </w:t>
                        </w:r>
                        <w:r>
                          <w:rPr>
                            <w:rFonts w:ascii="Times New Roman" w:eastAsia="Times New Roman"/>
                            <w:b/>
                            <w:sz w:val="24"/>
                          </w:rPr>
                          <w:t>AC220V</w:t>
                        </w:r>
                        <w:r>
                          <w:rPr>
                            <w:b/>
                            <w:sz w:val="24"/>
                          </w:rPr>
                          <w:t>，在接线时确认。</w:t>
                        </w:r>
                      </w:p>
                      <w:p>
                        <w:pPr>
                          <w:spacing w:before="153" w:line="360" w:lineRule="auto"/>
                          <w:ind w:left="1646" w:right="84" w:firstLine="511"/>
                          <w:jc w:val="left"/>
                          <w:rPr>
                            <w:b/>
                            <w:sz w:val="24"/>
                          </w:rPr>
                        </w:pPr>
                        <w:r>
                          <w:rPr>
                            <w:b/>
                            <w:w w:val="95"/>
                            <w:sz w:val="24"/>
                          </w:rPr>
                          <w:t xml:space="preserve">请务必在确认升降机供电电源断开的情况下，进行电源接口的 </w:t>
                        </w:r>
                        <w:r>
                          <w:rPr>
                            <w:b/>
                            <w:sz w:val="24"/>
                          </w:rPr>
                          <w:t>接线工作。</w:t>
                        </w:r>
                      </w:p>
                    </w:txbxContent>
                  </v:textbox>
                </v:shape>
                <w10:wrap type="topAndBottom"/>
              </v:group>
            </w:pict>
          </mc:Fallback>
        </mc:AlternateContent>
      </w:r>
    </w:p>
    <w:p>
      <w:pPr>
        <w:spacing w:after="0"/>
        <w:rPr>
          <w:sz w:val="14"/>
        </w:rPr>
        <w:sectPr>
          <w:pgSz w:w="11910" w:h="16840"/>
          <w:pgMar w:top="1080" w:right="880" w:bottom="740" w:left="1080" w:header="644" w:footer="545" w:gutter="0"/>
        </w:sectPr>
      </w:pPr>
    </w:p>
    <w:p>
      <w:pPr>
        <w:pStyle w:val="5"/>
        <w:spacing w:before="12"/>
        <w:rPr>
          <w:sz w:val="15"/>
        </w:rPr>
      </w:pPr>
    </w:p>
    <w:p>
      <w:pPr>
        <w:pStyle w:val="5"/>
        <w:spacing w:before="74"/>
        <w:ind w:left="765"/>
      </w:pPr>
      <w:r>
        <w:rPr>
          <w:rFonts w:ascii="Times New Roman" w:eastAsia="Times New Roman"/>
        </w:rPr>
        <w:t>3</w:t>
      </w:r>
      <w:r>
        <w:t>、工作工程</w:t>
      </w:r>
    </w:p>
    <w:p>
      <w:pPr>
        <w:pStyle w:val="5"/>
        <w:spacing w:before="154" w:line="360" w:lineRule="auto"/>
        <w:ind w:left="285" w:right="247" w:firstLine="480"/>
      </w:pPr>
      <w:r>
        <w:rPr>
          <w:spacing w:val="-20"/>
        </w:rPr>
        <w:t xml:space="preserve">按图 </w:t>
      </w:r>
      <w:r>
        <w:rPr>
          <w:rFonts w:ascii="Times New Roman" w:eastAsia="Times New Roman"/>
        </w:rPr>
        <w:t>9</w:t>
      </w:r>
      <w:r>
        <w:rPr>
          <w:spacing w:val="-20"/>
        </w:rPr>
        <w:t xml:space="preserve">、图 </w:t>
      </w:r>
      <w:r>
        <w:rPr>
          <w:rFonts w:ascii="Times New Roman" w:eastAsia="Times New Roman"/>
          <w:spacing w:val="-5"/>
        </w:rPr>
        <w:t xml:space="preserve">11 </w:t>
      </w:r>
      <w:r>
        <w:rPr>
          <w:spacing w:val="-1"/>
        </w:rPr>
        <w:t xml:space="preserve">正确安装且接线无误后通电。按照系统设置说明，完成去皮设置之后， </w:t>
      </w:r>
      <w:r>
        <w:t>升降机即可投入运行。</w:t>
      </w:r>
    </w:p>
    <w:p>
      <w:pPr>
        <w:pStyle w:val="5"/>
        <w:spacing w:line="304" w:lineRule="exact"/>
        <w:ind w:left="765"/>
      </w:pPr>
      <w:r>
        <w:t xml:space="preserve">当载荷达到 </w:t>
      </w:r>
      <w:r>
        <w:rPr>
          <w:rFonts w:ascii="Times New Roman" w:eastAsia="Times New Roman"/>
        </w:rPr>
        <w:t xml:space="preserve">0.95t </w:t>
      </w:r>
      <w:r>
        <w:t>时，预警指示灯亮，蜂鸣器发出预警声。</w:t>
      </w:r>
    </w:p>
    <w:p>
      <w:pPr>
        <w:pStyle w:val="5"/>
        <w:spacing w:before="153" w:line="360" w:lineRule="auto"/>
        <w:ind w:left="285" w:right="312" w:firstLine="480"/>
      </w:pPr>
      <w:r>
        <w:rPr>
          <w:spacing w:val="-7"/>
        </w:rPr>
        <w:t xml:space="preserve">当载荷达到 </w:t>
      </w:r>
      <w:r>
        <w:rPr>
          <w:rFonts w:ascii="Times New Roman" w:hAnsi="Times New Roman" w:eastAsia="Times New Roman"/>
        </w:rPr>
        <w:t xml:space="preserve">1.1t </w:t>
      </w:r>
      <w:r>
        <w:rPr>
          <w:spacing w:val="-6"/>
        </w:rPr>
        <w:t xml:space="preserve">时，系统延迟 </w:t>
      </w:r>
      <w:r>
        <w:rPr>
          <w:rFonts w:ascii="Times New Roman" w:hAnsi="Times New Roman" w:eastAsia="Times New Roman"/>
        </w:rPr>
        <w:t xml:space="preserve">3 </w:t>
      </w:r>
      <w:r>
        <w:rPr>
          <w:spacing w:val="-7"/>
        </w:rPr>
        <w:t>秒后，点亮报警指示灯，蜂鸣器发出报警声，“输出</w:t>
      </w:r>
      <w:r>
        <w:t>触点”会改变状态，升降机停止工作。</w:t>
      </w:r>
    </w:p>
    <w:p>
      <w:pPr>
        <w:pStyle w:val="5"/>
        <w:spacing w:line="304" w:lineRule="exact"/>
        <w:ind w:left="765"/>
        <w:rPr>
          <w:rFonts w:ascii="Times New Roman" w:hAnsi="Times New Roman" w:eastAsia="Times New Roman"/>
        </w:rPr>
      </w:pPr>
      <w:r>
        <w:rPr>
          <w:spacing w:val="-8"/>
        </w:rPr>
        <w:t xml:space="preserve">当载荷下降到 </w:t>
      </w:r>
      <w:r>
        <w:rPr>
          <w:rFonts w:ascii="Times New Roman" w:hAnsi="Times New Roman" w:eastAsia="Times New Roman"/>
        </w:rPr>
        <w:t>1.1t</w:t>
      </w:r>
      <w:r>
        <w:rPr>
          <w:rFonts w:ascii="Times New Roman" w:hAnsi="Times New Roman" w:eastAsia="Times New Roman"/>
          <w:spacing w:val="10"/>
        </w:rPr>
        <w:t xml:space="preserve"> </w:t>
      </w:r>
      <w:r>
        <w:rPr>
          <w:spacing w:val="-14"/>
        </w:rPr>
        <w:t xml:space="preserve">以下时，“输出触点”恢复到原状态报警解除。当载荷下降到 </w:t>
      </w:r>
      <w:r>
        <w:rPr>
          <w:rFonts w:ascii="Times New Roman" w:hAnsi="Times New Roman" w:eastAsia="Times New Roman"/>
        </w:rPr>
        <w:t>0.95t</w:t>
      </w:r>
    </w:p>
    <w:p>
      <w:pPr>
        <w:pStyle w:val="5"/>
        <w:spacing w:before="153"/>
        <w:ind w:left="285"/>
      </w:pPr>
      <w:r>
        <w:t>以下时，蜂鸣器关闭，预警解除，升降机正常工作。</w:t>
      </w:r>
    </w:p>
    <w:p>
      <w:pPr>
        <w:pStyle w:val="5"/>
        <w:spacing w:before="154"/>
        <w:ind w:left="765"/>
      </w:pPr>
      <w:r>
        <w:rPr>
          <w:rFonts w:ascii="Times New Roman" w:eastAsia="Times New Roman"/>
        </w:rPr>
        <w:t>4</w:t>
      </w:r>
      <w:r>
        <w:t>、系统设置</w:t>
      </w:r>
    </w:p>
    <w:p>
      <w:pPr>
        <w:pStyle w:val="11"/>
        <w:numPr>
          <w:ilvl w:val="0"/>
          <w:numId w:val="4"/>
        </w:numPr>
        <w:tabs>
          <w:tab w:val="left" w:pos="1164"/>
        </w:tabs>
        <w:spacing w:before="150" w:after="0" w:line="240" w:lineRule="auto"/>
        <w:ind w:left="1164" w:right="0" w:hanging="399"/>
        <w:jc w:val="left"/>
        <w:rPr>
          <w:sz w:val="24"/>
        </w:rPr>
      </w:pPr>
      <w:r>
        <w:rPr>
          <w:sz w:val="24"/>
        </w:rPr>
        <w:t>去皮（调零）</w:t>
      </w:r>
    </w:p>
    <w:p>
      <w:pPr>
        <w:pStyle w:val="5"/>
        <w:spacing w:before="154"/>
        <w:ind w:left="765"/>
      </w:pPr>
      <w:r>
        <w:t>① 连接好传感器插头与控制线，接头电源。</w:t>
      </w:r>
    </w:p>
    <w:p>
      <w:pPr>
        <w:pStyle w:val="5"/>
        <w:spacing w:before="153" w:line="357" w:lineRule="auto"/>
        <w:ind w:left="285" w:right="238" w:firstLine="480"/>
      </w:pPr>
      <w:r>
        <w:t xml:space="preserve">② 在吊笼空载状态下启动升降机，将吊笼吊起 </w:t>
      </w:r>
      <w:r>
        <w:rPr>
          <w:rFonts w:ascii="Times New Roman" w:hAnsi="Times New Roman" w:eastAsia="Times New Roman"/>
        </w:rPr>
        <w:t xml:space="preserve">10 </w:t>
      </w:r>
      <w:r>
        <w:t>公分左右，此时仪表显示吊笼的重量。</w:t>
      </w:r>
    </w:p>
    <w:p>
      <w:pPr>
        <w:pStyle w:val="5"/>
        <w:spacing w:line="324" w:lineRule="exact"/>
        <w:ind w:left="765"/>
      </w:pPr>
      <w:r>
        <mc:AlternateContent>
          <mc:Choice Requires="wps">
            <w:drawing>
              <wp:anchor distT="0" distB="0" distL="114300" distR="114300" simplePos="0" relativeHeight="245922816" behindDoc="1" locked="0" layoutInCell="1" allowOverlap="1">
                <wp:simplePos x="0" y="0"/>
                <wp:positionH relativeFrom="page">
                  <wp:posOffset>4896485</wp:posOffset>
                </wp:positionH>
                <wp:positionV relativeFrom="paragraph">
                  <wp:posOffset>22860</wp:posOffset>
                </wp:positionV>
                <wp:extent cx="152400" cy="152400"/>
                <wp:effectExtent l="0" t="0" r="0" b="0"/>
                <wp:wrapNone/>
                <wp:docPr id="34" name="文本框 43"/>
                <wp:cNvGraphicFramePr/>
                <a:graphic xmlns:a="http://schemas.openxmlformats.org/drawingml/2006/main">
                  <a:graphicData uri="http://schemas.microsoft.com/office/word/2010/wordprocessingShape">
                    <wps:wsp>
                      <wps:cNvSpPr txBox="1"/>
                      <wps:spPr>
                        <a:xfrm>
                          <a:off x="0" y="0"/>
                          <a:ext cx="152400" cy="152400"/>
                        </a:xfrm>
                        <a:prstGeom prst="rect">
                          <a:avLst/>
                        </a:prstGeom>
                        <a:noFill/>
                        <a:ln>
                          <a:noFill/>
                        </a:ln>
                      </wps:spPr>
                      <wps:txbx>
                        <w:txbxContent>
                          <w:p>
                            <w:pPr>
                              <w:pStyle w:val="5"/>
                              <w:spacing w:line="240" w:lineRule="exact"/>
                            </w:pPr>
                            <w:r>
                              <w:t>按</w:t>
                            </w:r>
                          </w:p>
                        </w:txbxContent>
                      </wps:txbx>
                      <wps:bodyPr lIns="0" tIns="0" rIns="0" bIns="0" upright="1"/>
                    </wps:wsp>
                  </a:graphicData>
                </a:graphic>
              </wp:anchor>
            </w:drawing>
          </mc:Choice>
          <mc:Fallback>
            <w:pict>
              <v:shape id="文本框 43" o:spid="_x0000_s1026" o:spt="202" type="#_x0000_t202" style="position:absolute;left:0pt;margin-left:385.55pt;margin-top:1.8pt;height:12pt;width:12pt;mso-position-horizontal-relative:page;z-index:-257393664;mso-width-relative:page;mso-height-relative:page;" filled="f" stroked="f" coordsize="21600,21600" o:gfxdata="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z/K5d1wAAAAgBAAAPAAAAAAAAAAEAIAAAACIAAABkcnMvZG93bnJldi54bWxQSwECFAAUAAAA&#10;CACHTuJAd9iG57YBAABzAwAADgAAAAAAAAABACAAAAAmAQAAZHJzL2Uyb0RvYy54bWxQSwUGAAAA&#10;AAYABgBZAQAATgUAAAAA&#10;">
                <v:fill on="f" focussize="0,0"/>
                <v:stroke on="f"/>
                <v:imagedata o:title=""/>
                <o:lock v:ext="edit" aspectratio="f"/>
                <v:textbox inset="0mm,0mm,0mm,0mm">
                  <w:txbxContent>
                    <w:p>
                      <w:pPr>
                        <w:pStyle w:val="5"/>
                        <w:spacing w:line="240" w:lineRule="exact"/>
                      </w:pPr>
                      <w:r>
                        <w:t>按</w:t>
                      </w:r>
                    </w:p>
                  </w:txbxContent>
                </v:textbox>
              </v:shape>
            </w:pict>
          </mc:Fallback>
        </mc:AlternateContent>
      </w:r>
      <w:r>
        <w:t xml:space="preserve">③ 长按 </w:t>
      </w:r>
      <w:r>
        <w:rPr>
          <w:position w:val="-7"/>
        </w:rPr>
        <w:drawing>
          <wp:inline distT="0" distB="0" distL="0" distR="0">
            <wp:extent cx="571500" cy="219075"/>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38" cstate="print"/>
                    <a:stretch>
                      <a:fillRect/>
                    </a:stretch>
                  </pic:blipFill>
                  <pic:spPr>
                    <a:xfrm>
                      <a:off x="0" y="0"/>
                      <a:ext cx="571500" cy="219456"/>
                    </a:xfrm>
                    <a:prstGeom prst="rect">
                      <a:avLst/>
                    </a:prstGeom>
                  </pic:spPr>
                </pic:pic>
              </a:graphicData>
            </a:graphic>
          </wp:inline>
        </w:drawing>
      </w:r>
      <w:r>
        <w:rPr>
          <w:rFonts w:ascii="Times New Roman" w:hAnsi="Times New Roman" w:eastAsia="Times New Roman"/>
        </w:rPr>
        <w:t xml:space="preserve"> </w:t>
      </w:r>
      <w:r>
        <w:t>确定键</w:t>
      </w:r>
      <w:r>
        <w:rPr>
          <w:spacing w:val="-3"/>
        </w:rPr>
        <w:t xml:space="preserve"> </w:t>
      </w:r>
      <w:r>
        <w:rPr>
          <w:rFonts w:ascii="Times New Roman" w:hAnsi="Times New Roman" w:eastAsia="Times New Roman"/>
        </w:rPr>
        <w:t xml:space="preserve">3 </w:t>
      </w:r>
      <w:r>
        <w:rPr>
          <w:rFonts w:ascii="Times New Roman" w:hAnsi="Times New Roman" w:eastAsia="Times New Roman"/>
          <w:spacing w:val="-3"/>
        </w:rPr>
        <w:t xml:space="preserve"> </w:t>
      </w:r>
      <w:r>
        <w:t>秒，仪表将显示“</w:t>
      </w:r>
      <w:r>
        <w:rPr>
          <w:rFonts w:ascii="Times New Roman" w:hAnsi="Times New Roman" w:eastAsia="Times New Roman"/>
          <w:spacing w:val="-10"/>
        </w:rPr>
        <w:t>1</w:t>
      </w:r>
      <w:r>
        <w:rPr>
          <w:rFonts w:ascii="Times New Roman" w:hAnsi="Times New Roman" w:eastAsia="Times New Roman"/>
        </w:rPr>
        <w:t>1</w:t>
      </w:r>
      <w:r>
        <w:rPr>
          <w:spacing w:val="-120"/>
        </w:rPr>
        <w:t>”</w:t>
      </w:r>
      <w:r>
        <w:t>， 长</w:t>
      </w:r>
      <w:r>
        <w:rPr>
          <w:spacing w:val="14"/>
        </w:rPr>
        <w:t xml:space="preserve"> </w:t>
      </w:r>
      <w:r>
        <w:rPr>
          <w:spacing w:val="14"/>
          <w:position w:val="-7"/>
        </w:rPr>
        <w:drawing>
          <wp:inline distT="0" distB="0" distL="0" distR="0">
            <wp:extent cx="571500" cy="219075"/>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38" cstate="print"/>
                    <a:stretch>
                      <a:fillRect/>
                    </a:stretch>
                  </pic:blipFill>
                  <pic:spPr>
                    <a:xfrm>
                      <a:off x="0" y="0"/>
                      <a:ext cx="571500" cy="219456"/>
                    </a:xfrm>
                    <a:prstGeom prst="rect">
                      <a:avLst/>
                    </a:prstGeom>
                  </pic:spPr>
                </pic:pic>
              </a:graphicData>
            </a:graphic>
          </wp:inline>
        </w:drawing>
      </w:r>
      <w:r>
        <w:rPr>
          <w:rFonts w:ascii="Times New Roman" w:hAnsi="Times New Roman" w:eastAsia="Times New Roman"/>
          <w:spacing w:val="14"/>
        </w:rPr>
        <w:t xml:space="preserve"> </w:t>
      </w:r>
      <w:r>
        <w:rPr>
          <w:rFonts w:ascii="Times New Roman" w:hAnsi="Times New Roman" w:eastAsia="Times New Roman"/>
          <w:spacing w:val="17"/>
        </w:rPr>
        <w:t xml:space="preserve"> </w:t>
      </w:r>
      <w:r>
        <w:t>键</w:t>
      </w:r>
      <w:r>
        <w:rPr>
          <w:spacing w:val="-120"/>
        </w:rPr>
        <w:t>，</w:t>
      </w:r>
      <w:r>
        <w:t>“嘀”声后屏</w:t>
      </w:r>
    </w:p>
    <w:p>
      <w:pPr>
        <w:pStyle w:val="5"/>
        <w:spacing w:before="139"/>
        <w:ind w:left="285"/>
      </w:pPr>
      <w:r>
        <w:t>幕显示“</w:t>
      </w:r>
      <w:r>
        <w:rPr>
          <w:rFonts w:ascii="Times New Roman" w:hAnsi="Times New Roman" w:eastAsia="Times New Roman"/>
        </w:rPr>
        <w:t>0000</w:t>
      </w:r>
      <w:r>
        <w:rPr>
          <w:spacing w:val="-120"/>
        </w:rPr>
        <w:t>”</w:t>
      </w:r>
      <w:r>
        <w:t>，再短按</w:t>
      </w:r>
      <w:r>
        <w:rPr>
          <w:spacing w:val="-59"/>
        </w:rPr>
        <w:t xml:space="preserve"> </w:t>
      </w:r>
      <w:r>
        <w:rPr>
          <w:spacing w:val="-59"/>
          <w:position w:val="-12"/>
        </w:rPr>
        <w:drawing>
          <wp:inline distT="0" distB="0" distL="0" distR="0">
            <wp:extent cx="379095" cy="209550"/>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39" cstate="print"/>
                    <a:stretch>
                      <a:fillRect/>
                    </a:stretch>
                  </pic:blipFill>
                  <pic:spPr>
                    <a:xfrm>
                      <a:off x="0" y="0"/>
                      <a:ext cx="379708" cy="209597"/>
                    </a:xfrm>
                    <a:prstGeom prst="rect">
                      <a:avLst/>
                    </a:prstGeom>
                  </pic:spPr>
                </pic:pic>
              </a:graphicData>
            </a:graphic>
          </wp:inline>
        </w:drawing>
      </w:r>
      <w:r>
        <w:rPr>
          <w:rFonts w:ascii="Times New Roman" w:hAnsi="Times New Roman" w:eastAsia="Times New Roman"/>
          <w:spacing w:val="-59"/>
        </w:rPr>
        <w:t xml:space="preserve">                                                            </w:t>
      </w:r>
      <w:r>
        <w:rPr>
          <w:rFonts w:ascii="Times New Roman" w:hAnsi="Times New Roman" w:eastAsia="Times New Roman"/>
        </w:rPr>
        <w:t xml:space="preserve"> </w:t>
      </w:r>
      <w:r>
        <w:t>键返回。</w:t>
      </w:r>
    </w:p>
    <w:p>
      <w:pPr>
        <w:pStyle w:val="11"/>
        <w:numPr>
          <w:ilvl w:val="0"/>
          <w:numId w:val="4"/>
        </w:numPr>
        <w:tabs>
          <w:tab w:val="left" w:pos="1164"/>
        </w:tabs>
        <w:spacing w:before="84" w:after="0" w:line="240" w:lineRule="auto"/>
        <w:ind w:left="1164" w:right="0" w:hanging="399"/>
        <w:jc w:val="left"/>
        <w:rPr>
          <w:sz w:val="24"/>
        </w:rPr>
      </w:pPr>
      <w:r>
        <w:rPr>
          <w:sz w:val="24"/>
        </w:rPr>
        <w:t>设定额定重量</w:t>
      </w:r>
    </w:p>
    <w:p>
      <w:pPr>
        <w:pStyle w:val="5"/>
        <w:spacing w:before="154"/>
        <w:ind w:left="765"/>
      </w:pPr>
      <w:r>
        <w:t xml:space="preserve">① 长按 </w:t>
      </w:r>
      <w:r>
        <w:rPr>
          <w:position w:val="-11"/>
        </w:rPr>
        <w:drawing>
          <wp:inline distT="0" distB="0" distL="0" distR="0">
            <wp:extent cx="457200" cy="22542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40" cstate="print"/>
                    <a:stretch>
                      <a:fillRect/>
                    </a:stretch>
                  </pic:blipFill>
                  <pic:spPr>
                    <a:xfrm>
                      <a:off x="0" y="0"/>
                      <a:ext cx="457200" cy="225551"/>
                    </a:xfrm>
                    <a:prstGeom prst="rect">
                      <a:avLst/>
                    </a:prstGeom>
                  </pic:spPr>
                </pic:pic>
              </a:graphicData>
            </a:graphic>
          </wp:inline>
        </w:drawing>
      </w:r>
      <w:r>
        <w:rPr>
          <w:rFonts w:ascii="Times New Roman" w:hAnsi="Times New Roman" w:eastAsia="Times New Roman"/>
        </w:rPr>
        <w:t xml:space="preserve">  </w:t>
      </w:r>
      <w:r>
        <w:t>键</w:t>
      </w:r>
      <w:r>
        <w:rPr>
          <w:spacing w:val="-60"/>
        </w:rPr>
        <w:t xml:space="preserve"> </w:t>
      </w:r>
      <w:r>
        <w:rPr>
          <w:rFonts w:ascii="Times New Roman" w:hAnsi="Times New Roman" w:eastAsia="Times New Roman"/>
        </w:rPr>
        <w:t xml:space="preserve">3 </w:t>
      </w:r>
      <w:r>
        <w:t>秒，仪表将显示“</w:t>
      </w:r>
      <w:r>
        <w:rPr>
          <w:rFonts w:ascii="Times New Roman" w:hAnsi="Times New Roman" w:eastAsia="Times New Roman"/>
          <w:spacing w:val="-1"/>
        </w:rPr>
        <w:t>P00</w:t>
      </w:r>
      <w:r>
        <w:rPr>
          <w:rFonts w:ascii="Times New Roman" w:hAnsi="Times New Roman" w:eastAsia="Times New Roman"/>
          <w:spacing w:val="1"/>
        </w:rPr>
        <w:t>0</w:t>
      </w:r>
      <w:r>
        <w:rPr>
          <w:spacing w:val="-120"/>
        </w:rPr>
        <w:t>”</w:t>
      </w:r>
      <w:r>
        <w:t>。</w:t>
      </w:r>
    </w:p>
    <w:p>
      <w:pPr>
        <w:pStyle w:val="5"/>
        <w:tabs>
          <w:tab w:val="left" w:pos="6028"/>
        </w:tabs>
        <w:spacing w:before="105"/>
        <w:ind w:left="765"/>
      </w:pPr>
      <w:r>
        <w:drawing>
          <wp:anchor distT="0" distB="0" distL="0" distR="0" simplePos="0" relativeHeight="245923840" behindDoc="1" locked="0" layoutInCell="1" allowOverlap="1">
            <wp:simplePos x="0" y="0"/>
            <wp:positionH relativeFrom="page">
              <wp:posOffset>3952875</wp:posOffset>
            </wp:positionH>
            <wp:positionV relativeFrom="paragraph">
              <wp:posOffset>71120</wp:posOffset>
            </wp:positionV>
            <wp:extent cx="571500" cy="219710"/>
            <wp:effectExtent l="0" t="0" r="0" b="0"/>
            <wp:wrapNone/>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9.jpeg"/>
                    <pic:cNvPicPr>
                      <a:picLocks noChangeAspect="1"/>
                    </pic:cNvPicPr>
                  </pic:nvPicPr>
                  <pic:blipFill>
                    <a:blip r:embed="rId38" cstate="print"/>
                    <a:stretch>
                      <a:fillRect/>
                    </a:stretch>
                  </pic:blipFill>
                  <pic:spPr>
                    <a:xfrm>
                      <a:off x="0" y="0"/>
                      <a:ext cx="571500" cy="219455"/>
                    </a:xfrm>
                    <a:prstGeom prst="rect">
                      <a:avLst/>
                    </a:prstGeom>
                  </pic:spPr>
                </pic:pic>
              </a:graphicData>
            </a:graphic>
          </wp:anchor>
        </w:drawing>
      </w:r>
      <w:r>
        <w:t xml:space="preserve">② 采用 </w:t>
      </w:r>
      <w:r>
        <w:rPr>
          <w:position w:val="-11"/>
        </w:rPr>
        <w:drawing>
          <wp:inline distT="0" distB="0" distL="0" distR="0">
            <wp:extent cx="457200" cy="225425"/>
            <wp:effectExtent l="0" t="0" r="0" b="0"/>
            <wp:docPr id="4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jpeg"/>
                    <pic:cNvPicPr>
                      <a:picLocks noChangeAspect="1"/>
                    </pic:cNvPicPr>
                  </pic:nvPicPr>
                  <pic:blipFill>
                    <a:blip r:embed="rId40" cstate="print"/>
                    <a:stretch>
                      <a:fillRect/>
                    </a:stretch>
                  </pic:blipFill>
                  <pic:spPr>
                    <a:xfrm>
                      <a:off x="0" y="0"/>
                      <a:ext cx="457200" cy="225551"/>
                    </a:xfrm>
                    <a:prstGeom prst="rect">
                      <a:avLst/>
                    </a:prstGeom>
                  </pic:spPr>
                </pic:pic>
              </a:graphicData>
            </a:graphic>
          </wp:inline>
        </w:drawing>
      </w:r>
      <w:r>
        <w:rPr>
          <w:rFonts w:ascii="Times New Roman" w:hAnsi="Times New Roman" w:eastAsia="Times New Roman"/>
        </w:rPr>
        <w:t xml:space="preserve">  </w:t>
      </w:r>
      <w:r>
        <w:t>键输入密码“</w:t>
      </w:r>
      <w:r>
        <w:rPr>
          <w:rFonts w:ascii="Times New Roman" w:hAnsi="Times New Roman" w:eastAsia="Times New Roman"/>
          <w:spacing w:val="-10"/>
        </w:rPr>
        <w:t>11</w:t>
      </w:r>
      <w:r>
        <w:rPr>
          <w:rFonts w:ascii="Times New Roman" w:hAnsi="Times New Roman" w:eastAsia="Times New Roman"/>
          <w:spacing w:val="-1"/>
        </w:rPr>
        <w:t>1</w:t>
      </w:r>
      <w:r>
        <w:rPr>
          <w:spacing w:val="-120"/>
        </w:rPr>
        <w:t>”</w:t>
      </w:r>
      <w:r>
        <w:t>（短按</w:t>
      </w:r>
      <w:r>
        <w:tab/>
      </w:r>
      <w:r>
        <w:t>确定键移位</w:t>
      </w:r>
      <w:r>
        <w:rPr>
          <w:spacing w:val="-120"/>
        </w:rPr>
        <w:t>）</w:t>
      </w:r>
      <w:r>
        <w:t>。</w:t>
      </w:r>
    </w:p>
    <w:p>
      <w:pPr>
        <w:pStyle w:val="5"/>
        <w:spacing w:before="96"/>
        <w:ind w:left="765"/>
      </w:pPr>
      <w:r>
        <w:t xml:space="preserve">③ 长按 </w:t>
      </w:r>
      <w:r>
        <w:rPr>
          <w:position w:val="-11"/>
        </w:rPr>
        <w:drawing>
          <wp:inline distT="0" distB="0" distL="0" distR="0">
            <wp:extent cx="571500" cy="219075"/>
            <wp:effectExtent l="0" t="0" r="0" b="0"/>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jpeg"/>
                    <pic:cNvPicPr>
                      <a:picLocks noChangeAspect="1"/>
                    </pic:cNvPicPr>
                  </pic:nvPicPr>
                  <pic:blipFill>
                    <a:blip r:embed="rId38" cstate="print"/>
                    <a:stretch>
                      <a:fillRect/>
                    </a:stretch>
                  </pic:blipFill>
                  <pic:spPr>
                    <a:xfrm>
                      <a:off x="0" y="0"/>
                      <a:ext cx="571500" cy="219456"/>
                    </a:xfrm>
                    <a:prstGeom prst="rect">
                      <a:avLst/>
                    </a:prstGeom>
                  </pic:spPr>
                </pic:pic>
              </a:graphicData>
            </a:graphic>
          </wp:inline>
        </w:drawing>
      </w:r>
      <w:r>
        <w:rPr>
          <w:rFonts w:ascii="Times New Roman" w:hAnsi="Times New Roman" w:eastAsia="Times New Roman"/>
        </w:rPr>
        <w:t xml:space="preserve"> </w:t>
      </w:r>
      <w:r>
        <w:t>确定键</w:t>
      </w:r>
      <w:r>
        <w:rPr>
          <w:spacing w:val="-60"/>
        </w:rPr>
        <w:t xml:space="preserve"> </w:t>
      </w:r>
      <w:r>
        <w:rPr>
          <w:rFonts w:ascii="Times New Roman" w:hAnsi="Times New Roman" w:eastAsia="Times New Roman"/>
        </w:rPr>
        <w:t xml:space="preserve">3 </w:t>
      </w:r>
      <w:r>
        <w:t>秒，仪表将显示“</w:t>
      </w:r>
      <w:r>
        <w:rPr>
          <w:rFonts w:ascii="Times New Roman" w:hAnsi="Times New Roman" w:eastAsia="Times New Roman"/>
          <w:spacing w:val="-1"/>
        </w:rPr>
        <w:t>S-0</w:t>
      </w:r>
      <w:r>
        <w:rPr>
          <w:rFonts w:ascii="Times New Roman" w:hAnsi="Times New Roman" w:eastAsia="Times New Roman"/>
        </w:rPr>
        <w:t>1</w:t>
      </w:r>
      <w:r>
        <w:rPr>
          <w:spacing w:val="-120"/>
        </w:rPr>
        <w:t>”</w:t>
      </w:r>
      <w:r>
        <w:t>。</w:t>
      </w:r>
    </w:p>
    <w:p>
      <w:pPr>
        <w:pStyle w:val="5"/>
        <w:spacing w:before="99"/>
        <w:ind w:left="765"/>
      </w:pPr>
      <w:r>
        <w:t xml:space="preserve">④ 短按 </w:t>
      </w:r>
      <w:r>
        <w:rPr>
          <w:position w:val="-12"/>
        </w:rPr>
        <w:drawing>
          <wp:inline distT="0" distB="0" distL="0" distR="0">
            <wp:extent cx="571500" cy="219075"/>
            <wp:effectExtent l="0" t="0" r="0" b="0"/>
            <wp:docPr id="4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jpeg"/>
                    <pic:cNvPicPr>
                      <a:picLocks noChangeAspect="1"/>
                    </pic:cNvPicPr>
                  </pic:nvPicPr>
                  <pic:blipFill>
                    <a:blip r:embed="rId38" cstate="print"/>
                    <a:stretch>
                      <a:fillRect/>
                    </a:stretch>
                  </pic:blipFill>
                  <pic:spPr>
                    <a:xfrm>
                      <a:off x="0" y="0"/>
                      <a:ext cx="571500" cy="219456"/>
                    </a:xfrm>
                    <a:prstGeom prst="rect">
                      <a:avLst/>
                    </a:prstGeom>
                  </pic:spPr>
                </pic:pic>
              </a:graphicData>
            </a:graphic>
          </wp:inline>
        </w:drawing>
      </w:r>
      <w:r>
        <w:rPr>
          <w:rFonts w:ascii="Times New Roman" w:hAnsi="Times New Roman" w:eastAsia="Times New Roman"/>
        </w:rPr>
        <w:t xml:space="preserve"> </w:t>
      </w:r>
      <w:r>
        <w:t>确定键，仪表将显示默认的额定重量“</w:t>
      </w:r>
      <w:r>
        <w:rPr>
          <w:rFonts w:ascii="Times New Roman" w:hAnsi="Times New Roman" w:eastAsia="Times New Roman"/>
        </w:rPr>
        <w:t>2000</w:t>
      </w:r>
      <w:r>
        <w:t>”</w:t>
      </w:r>
      <w:r>
        <w:rPr>
          <w:rFonts w:ascii="Times New Roman" w:hAnsi="Times New Roman" w:eastAsia="Times New Roman"/>
        </w:rPr>
        <w:t>kg</w:t>
      </w:r>
      <w:r>
        <w:t>。</w:t>
      </w:r>
    </w:p>
    <w:p>
      <w:pPr>
        <w:pStyle w:val="5"/>
        <w:spacing w:before="91"/>
        <w:ind w:left="765"/>
      </w:pPr>
      <w:r>
        <w:t xml:space="preserve">⑤ 采用 </w:t>
      </w:r>
      <w:r>
        <w:rPr>
          <w:position w:val="-14"/>
        </w:rPr>
        <w:drawing>
          <wp:inline distT="0" distB="0" distL="0" distR="0">
            <wp:extent cx="457200" cy="225425"/>
            <wp:effectExtent l="0" t="0" r="0" b="0"/>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1.jpeg"/>
                    <pic:cNvPicPr>
                      <a:picLocks noChangeAspect="1"/>
                    </pic:cNvPicPr>
                  </pic:nvPicPr>
                  <pic:blipFill>
                    <a:blip r:embed="rId40" cstate="print"/>
                    <a:stretch>
                      <a:fillRect/>
                    </a:stretch>
                  </pic:blipFill>
                  <pic:spPr>
                    <a:xfrm>
                      <a:off x="0" y="0"/>
                      <a:ext cx="457200" cy="225551"/>
                    </a:xfrm>
                    <a:prstGeom prst="rect">
                      <a:avLst/>
                    </a:prstGeom>
                  </pic:spPr>
                </pic:pic>
              </a:graphicData>
            </a:graphic>
          </wp:inline>
        </w:drawing>
      </w:r>
      <w:r>
        <w:t>键输入新设定的额定重量。</w:t>
      </w:r>
    </w:p>
    <w:p>
      <w:pPr>
        <w:pStyle w:val="5"/>
        <w:spacing w:before="72"/>
        <w:ind w:left="765"/>
      </w:pPr>
      <w:r>
        <w:t xml:space="preserve">⑥ 长按 </w:t>
      </w:r>
      <w:r>
        <w:rPr>
          <w:position w:val="-14"/>
        </w:rPr>
        <w:drawing>
          <wp:inline distT="0" distB="0" distL="0" distR="0">
            <wp:extent cx="571500" cy="219075"/>
            <wp:effectExtent l="0" t="0" r="0" b="0"/>
            <wp:docPr id="5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9.jpeg"/>
                    <pic:cNvPicPr>
                      <a:picLocks noChangeAspect="1"/>
                    </pic:cNvPicPr>
                  </pic:nvPicPr>
                  <pic:blipFill>
                    <a:blip r:embed="rId38" cstate="print"/>
                    <a:stretch>
                      <a:fillRect/>
                    </a:stretch>
                  </pic:blipFill>
                  <pic:spPr>
                    <a:xfrm>
                      <a:off x="0" y="0"/>
                      <a:ext cx="571500" cy="219455"/>
                    </a:xfrm>
                    <a:prstGeom prst="rect">
                      <a:avLst/>
                    </a:prstGeom>
                  </pic:spPr>
                </pic:pic>
              </a:graphicData>
            </a:graphic>
          </wp:inline>
        </w:drawing>
      </w:r>
      <w:r>
        <w:rPr>
          <w:rFonts w:ascii="Times New Roman" w:hAnsi="Times New Roman" w:eastAsia="Times New Roman"/>
        </w:rPr>
        <w:t xml:space="preserve"> </w:t>
      </w:r>
      <w:r>
        <w:t>确定键</w:t>
      </w:r>
      <w:r>
        <w:rPr>
          <w:spacing w:val="-60"/>
        </w:rPr>
        <w:t xml:space="preserve"> </w:t>
      </w:r>
      <w:r>
        <w:rPr>
          <w:rFonts w:ascii="Times New Roman" w:hAnsi="Times New Roman" w:eastAsia="Times New Roman"/>
        </w:rPr>
        <w:t xml:space="preserve">3 </w:t>
      </w:r>
      <w:r>
        <w:t>秒，额定重量设定完毕。</w:t>
      </w:r>
    </w:p>
    <w:p>
      <w:pPr>
        <w:pStyle w:val="5"/>
        <w:spacing w:before="74"/>
        <w:ind w:left="765"/>
      </w:pPr>
      <w:r>
        <w:t>⑦ 短按</w:t>
      </w:r>
      <w:r>
        <w:rPr>
          <w:spacing w:val="76"/>
        </w:rPr>
        <w:t xml:space="preserve"> </w:t>
      </w:r>
      <w:r>
        <w:rPr>
          <w:spacing w:val="-44"/>
          <w:position w:val="-19"/>
        </w:rPr>
        <w:drawing>
          <wp:inline distT="0" distB="0" distL="0" distR="0">
            <wp:extent cx="474345" cy="262255"/>
            <wp:effectExtent l="0" t="0" r="0" b="0"/>
            <wp:docPr id="5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0.png"/>
                    <pic:cNvPicPr>
                      <a:picLocks noChangeAspect="1"/>
                    </pic:cNvPicPr>
                  </pic:nvPicPr>
                  <pic:blipFill>
                    <a:blip r:embed="rId39" cstate="print"/>
                    <a:stretch>
                      <a:fillRect/>
                    </a:stretch>
                  </pic:blipFill>
                  <pic:spPr>
                    <a:xfrm>
                      <a:off x="0" y="0"/>
                      <a:ext cx="474635" cy="262318"/>
                    </a:xfrm>
                    <a:prstGeom prst="rect">
                      <a:avLst/>
                    </a:prstGeom>
                  </pic:spPr>
                </pic:pic>
              </a:graphicData>
            </a:graphic>
          </wp:inline>
        </w:drawing>
      </w:r>
      <w:r>
        <w:rPr>
          <w:rFonts w:ascii="Times New Roman" w:hAnsi="Times New Roman" w:eastAsia="Times New Roman"/>
          <w:spacing w:val="-44"/>
        </w:rPr>
        <w:t xml:space="preserve">        </w:t>
      </w:r>
      <w:r>
        <w:rPr>
          <w:rFonts w:ascii="Times New Roman" w:hAnsi="Times New Roman" w:eastAsia="Times New Roman"/>
          <w:spacing w:val="-8"/>
        </w:rPr>
        <w:t xml:space="preserve"> </w:t>
      </w:r>
      <w:r>
        <w:t>键两次，返回重量显示。</w:t>
      </w:r>
    </w:p>
    <w:p>
      <w:pPr>
        <w:pStyle w:val="11"/>
        <w:numPr>
          <w:ilvl w:val="0"/>
          <w:numId w:val="4"/>
        </w:numPr>
        <w:tabs>
          <w:tab w:val="left" w:pos="1164"/>
        </w:tabs>
        <w:spacing w:before="22" w:after="0" w:line="240" w:lineRule="auto"/>
        <w:ind w:left="1164" w:right="0" w:hanging="399"/>
        <w:jc w:val="left"/>
        <w:rPr>
          <w:sz w:val="24"/>
        </w:rPr>
      </w:pPr>
      <w:r>
        <w:rPr>
          <w:sz w:val="24"/>
        </w:rPr>
        <w:t>设定预警载荷百分比</w:t>
      </w:r>
    </w:p>
    <w:p>
      <w:pPr>
        <w:pStyle w:val="5"/>
        <w:spacing w:before="151"/>
        <w:ind w:left="765"/>
      </w:pPr>
      <w:r>
        <w:t xml:space="preserve">① 长按 </w:t>
      </w:r>
      <w:r>
        <w:rPr>
          <w:position w:val="-11"/>
        </w:rPr>
        <w:drawing>
          <wp:inline distT="0" distB="0" distL="0" distR="0">
            <wp:extent cx="457200" cy="225425"/>
            <wp:effectExtent l="0" t="0" r="0" b="0"/>
            <wp:docPr id="5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1.jpeg"/>
                    <pic:cNvPicPr>
                      <a:picLocks noChangeAspect="1"/>
                    </pic:cNvPicPr>
                  </pic:nvPicPr>
                  <pic:blipFill>
                    <a:blip r:embed="rId40" cstate="print"/>
                    <a:stretch>
                      <a:fillRect/>
                    </a:stretch>
                  </pic:blipFill>
                  <pic:spPr>
                    <a:xfrm>
                      <a:off x="0" y="0"/>
                      <a:ext cx="457200" cy="225551"/>
                    </a:xfrm>
                    <a:prstGeom prst="rect">
                      <a:avLst/>
                    </a:prstGeom>
                  </pic:spPr>
                </pic:pic>
              </a:graphicData>
            </a:graphic>
          </wp:inline>
        </w:drawing>
      </w:r>
      <w:r>
        <w:rPr>
          <w:rFonts w:ascii="Times New Roman" w:hAnsi="Times New Roman" w:eastAsia="Times New Roman"/>
        </w:rPr>
        <w:t xml:space="preserve">  </w:t>
      </w:r>
      <w:r>
        <w:t>键</w:t>
      </w:r>
      <w:r>
        <w:rPr>
          <w:spacing w:val="-60"/>
        </w:rPr>
        <w:t xml:space="preserve"> </w:t>
      </w:r>
      <w:r>
        <w:rPr>
          <w:rFonts w:ascii="Times New Roman" w:hAnsi="Times New Roman" w:eastAsia="Times New Roman"/>
        </w:rPr>
        <w:t xml:space="preserve">3 </w:t>
      </w:r>
      <w:r>
        <w:t>秒，仪表将显示“</w:t>
      </w:r>
      <w:r>
        <w:rPr>
          <w:rFonts w:ascii="Times New Roman" w:hAnsi="Times New Roman" w:eastAsia="Times New Roman"/>
          <w:spacing w:val="-1"/>
        </w:rPr>
        <w:t>P00</w:t>
      </w:r>
      <w:r>
        <w:rPr>
          <w:rFonts w:ascii="Times New Roman" w:hAnsi="Times New Roman" w:eastAsia="Times New Roman"/>
          <w:spacing w:val="1"/>
        </w:rPr>
        <w:t>0</w:t>
      </w:r>
      <w:r>
        <w:rPr>
          <w:spacing w:val="-120"/>
        </w:rPr>
        <w:t>”</w:t>
      </w:r>
      <w:r>
        <w:t>。</w:t>
      </w:r>
    </w:p>
    <w:p>
      <w:pPr>
        <w:pStyle w:val="5"/>
        <w:tabs>
          <w:tab w:val="left" w:pos="6028"/>
        </w:tabs>
        <w:spacing w:before="105"/>
        <w:ind w:left="765"/>
      </w:pPr>
      <w:r>
        <w:drawing>
          <wp:anchor distT="0" distB="0" distL="0" distR="0" simplePos="0" relativeHeight="245924864" behindDoc="1" locked="0" layoutInCell="1" allowOverlap="1">
            <wp:simplePos x="0" y="0"/>
            <wp:positionH relativeFrom="page">
              <wp:posOffset>3952875</wp:posOffset>
            </wp:positionH>
            <wp:positionV relativeFrom="paragraph">
              <wp:posOffset>72390</wp:posOffset>
            </wp:positionV>
            <wp:extent cx="571500" cy="219710"/>
            <wp:effectExtent l="0" t="0" r="0" b="0"/>
            <wp:wrapNone/>
            <wp:docPr id="5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jpeg"/>
                    <pic:cNvPicPr>
                      <a:picLocks noChangeAspect="1"/>
                    </pic:cNvPicPr>
                  </pic:nvPicPr>
                  <pic:blipFill>
                    <a:blip r:embed="rId38" cstate="print"/>
                    <a:stretch>
                      <a:fillRect/>
                    </a:stretch>
                  </pic:blipFill>
                  <pic:spPr>
                    <a:xfrm>
                      <a:off x="0" y="0"/>
                      <a:ext cx="571500" cy="219456"/>
                    </a:xfrm>
                    <a:prstGeom prst="rect">
                      <a:avLst/>
                    </a:prstGeom>
                  </pic:spPr>
                </pic:pic>
              </a:graphicData>
            </a:graphic>
          </wp:anchor>
        </w:drawing>
      </w:r>
      <w:r>
        <w:t xml:space="preserve">② 采用 </w:t>
      </w:r>
      <w:r>
        <w:rPr>
          <w:position w:val="-11"/>
        </w:rPr>
        <w:drawing>
          <wp:inline distT="0" distB="0" distL="0" distR="0">
            <wp:extent cx="457200" cy="225425"/>
            <wp:effectExtent l="0" t="0" r="0" b="0"/>
            <wp:docPr id="6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1.jpeg"/>
                    <pic:cNvPicPr>
                      <a:picLocks noChangeAspect="1"/>
                    </pic:cNvPicPr>
                  </pic:nvPicPr>
                  <pic:blipFill>
                    <a:blip r:embed="rId40" cstate="print"/>
                    <a:stretch>
                      <a:fillRect/>
                    </a:stretch>
                  </pic:blipFill>
                  <pic:spPr>
                    <a:xfrm>
                      <a:off x="0" y="0"/>
                      <a:ext cx="457200" cy="225551"/>
                    </a:xfrm>
                    <a:prstGeom prst="rect">
                      <a:avLst/>
                    </a:prstGeom>
                  </pic:spPr>
                </pic:pic>
              </a:graphicData>
            </a:graphic>
          </wp:inline>
        </w:drawing>
      </w:r>
      <w:r>
        <w:rPr>
          <w:rFonts w:ascii="Times New Roman" w:hAnsi="Times New Roman" w:eastAsia="Times New Roman"/>
        </w:rPr>
        <w:t xml:space="preserve">  </w:t>
      </w:r>
      <w:r>
        <w:t>键输入密码“</w:t>
      </w:r>
      <w:r>
        <w:rPr>
          <w:rFonts w:ascii="Times New Roman" w:hAnsi="Times New Roman" w:eastAsia="Times New Roman"/>
          <w:spacing w:val="-10"/>
        </w:rPr>
        <w:t>11</w:t>
      </w:r>
      <w:r>
        <w:rPr>
          <w:rFonts w:ascii="Times New Roman" w:hAnsi="Times New Roman" w:eastAsia="Times New Roman"/>
          <w:spacing w:val="-1"/>
        </w:rPr>
        <w:t>1</w:t>
      </w:r>
      <w:r>
        <w:rPr>
          <w:spacing w:val="-120"/>
        </w:rPr>
        <w:t>”</w:t>
      </w:r>
      <w:r>
        <w:t>（短按</w:t>
      </w:r>
      <w:r>
        <w:tab/>
      </w:r>
      <w:r>
        <w:t>确定键移位</w:t>
      </w:r>
      <w:r>
        <w:rPr>
          <w:spacing w:val="-120"/>
        </w:rPr>
        <w:t>）</w:t>
      </w:r>
      <w:r>
        <w:t>。</w:t>
      </w:r>
    </w:p>
    <w:p>
      <w:pPr>
        <w:pStyle w:val="5"/>
        <w:tabs>
          <w:tab w:val="left" w:pos="2685"/>
        </w:tabs>
        <w:spacing w:before="99"/>
        <w:ind w:left="765"/>
      </w:pPr>
      <w:r>
        <mc:AlternateContent>
          <mc:Choice Requires="wpg">
            <w:drawing>
              <wp:anchor distT="0" distB="0" distL="114300" distR="114300" simplePos="0" relativeHeight="245925888" behindDoc="1" locked="0" layoutInCell="1" allowOverlap="1">
                <wp:simplePos x="0" y="0"/>
                <wp:positionH relativeFrom="page">
                  <wp:posOffset>1781175</wp:posOffset>
                </wp:positionH>
                <wp:positionV relativeFrom="paragraph">
                  <wp:posOffset>73025</wp:posOffset>
                </wp:positionV>
                <wp:extent cx="571500" cy="463550"/>
                <wp:effectExtent l="635" t="635" r="0" b="12065"/>
                <wp:wrapNone/>
                <wp:docPr id="40" name="组合 44"/>
                <wp:cNvGraphicFramePr/>
                <a:graphic xmlns:a="http://schemas.openxmlformats.org/drawingml/2006/main">
                  <a:graphicData uri="http://schemas.microsoft.com/office/word/2010/wordprocessingGroup">
                    <wpg:wgp>
                      <wpg:cNvGrpSpPr/>
                      <wpg:grpSpPr>
                        <a:xfrm>
                          <a:off x="0" y="0"/>
                          <a:ext cx="571500" cy="463550"/>
                          <a:chOff x="2806" y="116"/>
                          <a:chExt cx="900" cy="730"/>
                        </a:xfrm>
                      </wpg:grpSpPr>
                      <pic:pic xmlns:pic="http://schemas.openxmlformats.org/drawingml/2006/picture">
                        <pic:nvPicPr>
                          <pic:cNvPr id="36" name="图片 45"/>
                          <pic:cNvPicPr>
                            <a:picLocks noChangeAspect="1"/>
                          </pic:cNvPicPr>
                        </pic:nvPicPr>
                        <pic:blipFill>
                          <a:blip r:embed="rId38"/>
                          <a:stretch>
                            <a:fillRect/>
                          </a:stretch>
                        </pic:blipFill>
                        <pic:spPr>
                          <a:xfrm>
                            <a:off x="2805" y="115"/>
                            <a:ext cx="900" cy="346"/>
                          </a:xfrm>
                          <a:prstGeom prst="rect">
                            <a:avLst/>
                          </a:prstGeom>
                          <a:noFill/>
                          <a:ln>
                            <a:noFill/>
                          </a:ln>
                        </pic:spPr>
                      </pic:pic>
                      <pic:pic xmlns:pic="http://schemas.openxmlformats.org/drawingml/2006/picture">
                        <pic:nvPicPr>
                          <pic:cNvPr id="38" name="图片 46"/>
                          <pic:cNvPicPr>
                            <a:picLocks noChangeAspect="1"/>
                          </pic:cNvPicPr>
                        </pic:nvPicPr>
                        <pic:blipFill>
                          <a:blip r:embed="rId40"/>
                          <a:stretch>
                            <a:fillRect/>
                          </a:stretch>
                        </pic:blipFill>
                        <pic:spPr>
                          <a:xfrm>
                            <a:off x="2805" y="490"/>
                            <a:ext cx="720" cy="356"/>
                          </a:xfrm>
                          <a:prstGeom prst="rect">
                            <a:avLst/>
                          </a:prstGeom>
                          <a:noFill/>
                          <a:ln>
                            <a:noFill/>
                          </a:ln>
                        </pic:spPr>
                      </pic:pic>
                    </wpg:wgp>
                  </a:graphicData>
                </a:graphic>
              </wp:anchor>
            </w:drawing>
          </mc:Choice>
          <mc:Fallback>
            <w:pict>
              <v:group id="组合 44" o:spid="_x0000_s1026" o:spt="203" style="position:absolute;left:0pt;margin-left:140.25pt;margin-top:5.75pt;height:36.5pt;width:45pt;mso-position-horizontal-relative:page;z-index:-257390592;mso-width-relative:page;mso-height-relative:page;" coordorigin="2806,116" coordsize="900,730" o:gfxdata="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">
                <o:lock v:ext="edit" aspectratio="f"/>
                <v:shape id="图片 45" o:spid="_x0000_s1026" o:spt="75" type="#_x0000_t75" style="position:absolute;left:2805;top:115;height:346;width:900;" filled="f" o:preferrelative="t" stroked="f" coordsize="21600,21600" o:gfxdata="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7RLTrgAAADbAAAA&#10;DwAAAAAAAAABACAAAAAiAAAAZHJzL2Rvd25yZXYueG1sUEsBAhQAFAAAAAgAh07iQDMvBZ47AAAA&#10;OQAAABAAAAAAAAAAAQAgAAAABwEAAGRycy9zaGFwZXhtbC54bWxQSwUGAAAAAAYABgBbAQAAsQMA&#10;AAAA&#10;">
                  <v:fill on="f" focussize="0,0"/>
                  <v:stroke on="f"/>
                  <v:imagedata r:id="rId38" o:title=""/>
                  <o:lock v:ext="edit" aspectratio="t"/>
                </v:shape>
                <v:shape id="图片 46" o:spid="_x0000_s1026" o:spt="75" type="#_x0000_t75" style="position:absolute;left:2805;top:490;height:356;width:720;" filled="f" o:preferrelative="t" stroked="f" coordsize="21600,21600" o:gfxdata="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ea8AAAA&#10;2wAAAA8AAAAAAAAAAQAgAAAAIgAAAGRycy9kb3ducmV2LnhtbFBLAQIUABQAAAAIAIdO4kAzLwWe&#10;OwAAADkAAAAQAAAAAAAAAAEAIAAAAAsBAABkcnMvc2hhcGV4bWwueG1sUEsFBgAAAAAGAAYAWwEA&#10;ALUDAAAAAA==&#10;">
                  <v:fill on="f" focussize="0,0"/>
                  <v:stroke on="f"/>
                  <v:imagedata r:id="rId40" o:title=""/>
                  <o:lock v:ext="edit" aspectratio="t"/>
                </v:shape>
              </v:group>
            </w:pict>
          </mc:Fallback>
        </mc:AlternateContent>
      </w:r>
      <w:r>
        <w:t>③ 长按</w:t>
      </w:r>
      <w:r>
        <w:tab/>
      </w:r>
      <w:r>
        <w:t>确定键</w:t>
      </w:r>
      <w:r>
        <w:rPr>
          <w:spacing w:val="-60"/>
        </w:rPr>
        <w:t xml:space="preserve"> </w:t>
      </w:r>
      <w:r>
        <w:rPr>
          <w:rFonts w:ascii="Times New Roman" w:hAnsi="Times New Roman" w:eastAsia="Times New Roman"/>
        </w:rPr>
        <w:t xml:space="preserve">3 </w:t>
      </w:r>
      <w:r>
        <w:t>秒，仪表将显示“</w:t>
      </w:r>
      <w:r>
        <w:rPr>
          <w:rFonts w:ascii="Times New Roman" w:hAnsi="Times New Roman" w:eastAsia="Times New Roman"/>
          <w:spacing w:val="-1"/>
        </w:rPr>
        <w:t>S-0</w:t>
      </w:r>
      <w:r>
        <w:rPr>
          <w:rFonts w:ascii="Times New Roman" w:hAnsi="Times New Roman" w:eastAsia="Times New Roman"/>
        </w:rPr>
        <w:t>1</w:t>
      </w:r>
      <w:r>
        <w:rPr>
          <w:spacing w:val="-120"/>
        </w:rPr>
        <w:t>”</w:t>
      </w:r>
      <w:r>
        <w:t>。</w:t>
      </w:r>
    </w:p>
    <w:p>
      <w:pPr>
        <w:pStyle w:val="5"/>
        <w:tabs>
          <w:tab w:val="left" w:pos="2565"/>
        </w:tabs>
        <w:spacing w:before="151"/>
        <w:ind w:left="765"/>
      </w:pPr>
      <w:r>
        <w:t>④ 短按</w:t>
      </w:r>
      <w:r>
        <w:tab/>
      </w:r>
      <w:r>
        <w:t>加数键，仪表将显示“</w:t>
      </w:r>
      <w:r>
        <w:rPr>
          <w:rFonts w:ascii="Times New Roman" w:hAnsi="Times New Roman" w:eastAsia="Times New Roman"/>
          <w:spacing w:val="-1"/>
        </w:rPr>
        <w:t>S-0</w:t>
      </w:r>
      <w:r>
        <w:rPr>
          <w:rFonts w:ascii="Times New Roman" w:hAnsi="Times New Roman" w:eastAsia="Times New Roman"/>
        </w:rPr>
        <w:t>2</w:t>
      </w:r>
      <w:r>
        <w:rPr>
          <w:spacing w:val="-120"/>
        </w:rPr>
        <w:t>”</w:t>
      </w:r>
      <w:r>
        <w:t>。</w:t>
      </w:r>
    </w:p>
    <w:p>
      <w:pPr>
        <w:pStyle w:val="5"/>
        <w:tabs>
          <w:tab w:val="left" w:pos="2685"/>
        </w:tabs>
        <w:spacing w:before="153"/>
        <w:ind w:left="765"/>
      </w:pPr>
      <w:r>
        <mc:AlternateContent>
          <mc:Choice Requires="wpg">
            <w:drawing>
              <wp:anchor distT="0" distB="0" distL="114300" distR="114300" simplePos="0" relativeHeight="245926912" behindDoc="1" locked="0" layoutInCell="1" allowOverlap="1">
                <wp:simplePos x="0" y="0"/>
                <wp:positionH relativeFrom="page">
                  <wp:posOffset>1781175</wp:posOffset>
                </wp:positionH>
                <wp:positionV relativeFrom="paragraph">
                  <wp:posOffset>59055</wp:posOffset>
                </wp:positionV>
                <wp:extent cx="571500" cy="523240"/>
                <wp:effectExtent l="635" t="0" r="0" b="10160"/>
                <wp:wrapNone/>
                <wp:docPr id="46" name="组合 47"/>
                <wp:cNvGraphicFramePr/>
                <a:graphic xmlns:a="http://schemas.openxmlformats.org/drawingml/2006/main">
                  <a:graphicData uri="http://schemas.microsoft.com/office/word/2010/wordprocessingGroup">
                    <wpg:wgp>
                      <wpg:cNvGrpSpPr/>
                      <wpg:grpSpPr>
                        <a:xfrm>
                          <a:off x="0" y="0"/>
                          <a:ext cx="571500" cy="523240"/>
                          <a:chOff x="2806" y="93"/>
                          <a:chExt cx="900" cy="824"/>
                        </a:xfrm>
                      </wpg:grpSpPr>
                      <pic:pic xmlns:pic="http://schemas.openxmlformats.org/drawingml/2006/picture">
                        <pic:nvPicPr>
                          <pic:cNvPr id="42" name="图片 48"/>
                          <pic:cNvPicPr>
                            <a:picLocks noChangeAspect="1"/>
                          </pic:cNvPicPr>
                        </pic:nvPicPr>
                        <pic:blipFill>
                          <a:blip r:embed="rId40"/>
                          <a:stretch>
                            <a:fillRect/>
                          </a:stretch>
                        </pic:blipFill>
                        <pic:spPr>
                          <a:xfrm>
                            <a:off x="2805" y="561"/>
                            <a:ext cx="720" cy="356"/>
                          </a:xfrm>
                          <a:prstGeom prst="rect">
                            <a:avLst/>
                          </a:prstGeom>
                          <a:noFill/>
                          <a:ln>
                            <a:noFill/>
                          </a:ln>
                        </pic:spPr>
                      </pic:pic>
                      <pic:pic xmlns:pic="http://schemas.openxmlformats.org/drawingml/2006/picture">
                        <pic:nvPicPr>
                          <pic:cNvPr id="44" name="图片 49"/>
                          <pic:cNvPicPr>
                            <a:picLocks noChangeAspect="1"/>
                          </pic:cNvPicPr>
                        </pic:nvPicPr>
                        <pic:blipFill>
                          <a:blip r:embed="rId38"/>
                          <a:stretch>
                            <a:fillRect/>
                          </a:stretch>
                        </pic:blipFill>
                        <pic:spPr>
                          <a:xfrm>
                            <a:off x="2805" y="93"/>
                            <a:ext cx="900" cy="468"/>
                          </a:xfrm>
                          <a:prstGeom prst="rect">
                            <a:avLst/>
                          </a:prstGeom>
                          <a:noFill/>
                          <a:ln>
                            <a:noFill/>
                          </a:ln>
                        </pic:spPr>
                      </pic:pic>
                    </wpg:wgp>
                  </a:graphicData>
                </a:graphic>
              </wp:anchor>
            </w:drawing>
          </mc:Choice>
          <mc:Fallback>
            <w:pict>
              <v:group id="组合 47" o:spid="_x0000_s1026" o:spt="203" style="position:absolute;left:0pt;margin-left:140.25pt;margin-top:4.65pt;height:41.2pt;width:45pt;mso-position-horizontal-relative:page;z-index:-257389568;mso-width-relative:page;mso-height-relative:page;" coordorigin="2806,93" coordsize="900,824" o:gfxdata="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">
                <o:lock v:ext="edit" aspectratio="f"/>
                <v:shape id="图片 48" o:spid="_x0000_s1026" o:spt="75" type="#_x0000_t75" style="position:absolute;left:2805;top:561;height:356;width:720;" filled="f" o:preferrelative="t" stroked="f" coordsize="21600,21600" o:gfxdata="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vdXG/&#10;AAAA2wAAAA8AAAAAAAAAAQAgAAAAIgAAAGRycy9kb3ducmV2LnhtbFBLAQIUABQAAAAIAIdO4kAz&#10;LwWeOwAAADkAAAAQAAAAAAAAAAEAIAAAAA4BAABkcnMvc2hhcGV4bWwueG1sUEsFBgAAAAAGAAYA&#10;WwEAALgDAAAAAA==&#10;">
                  <v:fill on="f" focussize="0,0"/>
                  <v:stroke on="f"/>
                  <v:imagedata r:id="rId40" o:title=""/>
                  <o:lock v:ext="edit" aspectratio="t"/>
                </v:shape>
                <v:shape id="图片 49" o:spid="_x0000_s1026" o:spt="75" type="#_x0000_t75" style="position:absolute;left:2805;top:93;height:468;width:900;" filled="f" o:preferrelative="t" stroked="f" coordsize="21600,21600" o:gfxdata="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CwD37gAAADbAAAA&#10;DwAAAAAAAAABACAAAAAiAAAAZHJzL2Rvd25yZXYueG1sUEsBAhQAFAAAAAgAh07iQDMvBZ47AAAA&#10;OQAAABAAAAAAAAAAAQAgAAAABwEAAGRycy9zaGFwZXhtbC54bWxQSwUGAAAAAAYABgBbAQAAsQMA&#10;AAAA&#10;">
                  <v:fill on="f" focussize="0,0"/>
                  <v:stroke on="f"/>
                  <v:imagedata r:id="rId38" o:title=""/>
                  <o:lock v:ext="edit" aspectratio="t"/>
                </v:shape>
              </v:group>
            </w:pict>
          </mc:Fallback>
        </mc:AlternateContent>
      </w:r>
      <w:r>
        <w:t>⑤ 短按</w:t>
      </w:r>
      <w:r>
        <w:tab/>
      </w:r>
      <w:r>
        <w:t>确定键，仪表将显示默认的预警载荷“</w:t>
      </w:r>
      <w:r>
        <w:rPr>
          <w:rFonts w:ascii="Times New Roman" w:hAnsi="Times New Roman" w:eastAsia="Times New Roman"/>
        </w:rPr>
        <w:t>095</w:t>
      </w:r>
      <w:r>
        <w:t>”</w:t>
      </w:r>
      <w:r>
        <w:rPr>
          <w:rFonts w:ascii="Times New Roman" w:hAnsi="Times New Roman" w:eastAsia="Times New Roman"/>
        </w:rPr>
        <w:t>%</w:t>
      </w:r>
      <w:r>
        <w:t>。</w:t>
      </w:r>
    </w:p>
    <w:p>
      <w:pPr>
        <w:pStyle w:val="5"/>
        <w:tabs>
          <w:tab w:val="left" w:pos="2445"/>
        </w:tabs>
        <w:spacing w:before="153"/>
        <w:ind w:left="765"/>
      </w:pPr>
      <w:r>
        <w:t>⑥ 采用</w:t>
      </w:r>
      <w:r>
        <w:tab/>
      </w:r>
      <w:r>
        <w:t>键输入新设定的预警载荷。</w:t>
      </w:r>
    </w:p>
    <w:p>
      <w:pPr>
        <w:pStyle w:val="5"/>
        <w:tabs>
          <w:tab w:val="left" w:pos="2685"/>
        </w:tabs>
        <w:spacing w:before="151"/>
        <w:ind w:left="765"/>
      </w:pPr>
      <w:r>
        <w:drawing>
          <wp:anchor distT="0" distB="0" distL="0" distR="0" simplePos="0" relativeHeight="245927936" behindDoc="1" locked="0" layoutInCell="1" allowOverlap="1">
            <wp:simplePos x="0" y="0"/>
            <wp:positionH relativeFrom="page">
              <wp:posOffset>1781175</wp:posOffset>
            </wp:positionH>
            <wp:positionV relativeFrom="paragraph">
              <wp:posOffset>67945</wp:posOffset>
            </wp:positionV>
            <wp:extent cx="571500" cy="277495"/>
            <wp:effectExtent l="0" t="0" r="0" b="0"/>
            <wp:wrapNone/>
            <wp:docPr id="6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9.jpeg"/>
                    <pic:cNvPicPr>
                      <a:picLocks noChangeAspect="1"/>
                    </pic:cNvPicPr>
                  </pic:nvPicPr>
                  <pic:blipFill>
                    <a:blip r:embed="rId38" cstate="print"/>
                    <a:stretch>
                      <a:fillRect/>
                    </a:stretch>
                  </pic:blipFill>
                  <pic:spPr>
                    <a:xfrm>
                      <a:off x="0" y="0"/>
                      <a:ext cx="571500" cy="277368"/>
                    </a:xfrm>
                    <a:prstGeom prst="rect">
                      <a:avLst/>
                    </a:prstGeom>
                  </pic:spPr>
                </pic:pic>
              </a:graphicData>
            </a:graphic>
          </wp:anchor>
        </w:drawing>
      </w:r>
      <w:r>
        <w:t>⑦ 长按</w:t>
      </w:r>
      <w:r>
        <w:tab/>
      </w:r>
      <w:r>
        <w:t>确定键</w:t>
      </w:r>
      <w:r>
        <w:rPr>
          <w:spacing w:val="-60"/>
        </w:rPr>
        <w:t xml:space="preserve"> </w:t>
      </w:r>
      <w:r>
        <w:rPr>
          <w:rFonts w:ascii="Times New Roman" w:hAnsi="Times New Roman" w:eastAsia="Times New Roman"/>
        </w:rPr>
        <w:t xml:space="preserve">3 </w:t>
      </w:r>
      <w:r>
        <w:t>秒，预警载荷设定完毕。</w:t>
      </w:r>
    </w:p>
    <w:p>
      <w:pPr>
        <w:spacing w:after="0"/>
        <w:sectPr>
          <w:pgSz w:w="11910" w:h="16840"/>
          <w:pgMar w:top="1080" w:right="880" w:bottom="740" w:left="1080" w:header="644" w:footer="545" w:gutter="0"/>
        </w:sectPr>
      </w:pPr>
    </w:p>
    <w:p>
      <w:pPr>
        <w:pStyle w:val="5"/>
        <w:spacing w:before="7"/>
        <w:rPr>
          <w:sz w:val="16"/>
        </w:rPr>
      </w:pPr>
    </w:p>
    <w:p>
      <w:pPr>
        <w:pStyle w:val="5"/>
        <w:spacing w:before="16"/>
        <w:ind w:left="765"/>
      </w:pPr>
      <w:r>
        <w:t>⑧ 短按</w:t>
      </w:r>
      <w:r>
        <w:rPr>
          <w:spacing w:val="76"/>
        </w:rPr>
        <w:t xml:space="preserve"> </w:t>
      </w:r>
      <w:r>
        <w:rPr>
          <w:spacing w:val="-44"/>
          <w:position w:val="-11"/>
        </w:rPr>
        <w:drawing>
          <wp:inline distT="0" distB="0" distL="0" distR="0">
            <wp:extent cx="474345" cy="262255"/>
            <wp:effectExtent l="0" t="0" r="0" b="0"/>
            <wp:docPr id="6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0.png"/>
                    <pic:cNvPicPr>
                      <a:picLocks noChangeAspect="1"/>
                    </pic:cNvPicPr>
                  </pic:nvPicPr>
                  <pic:blipFill>
                    <a:blip r:embed="rId39" cstate="print"/>
                    <a:stretch>
                      <a:fillRect/>
                    </a:stretch>
                  </pic:blipFill>
                  <pic:spPr>
                    <a:xfrm>
                      <a:off x="0" y="0"/>
                      <a:ext cx="474635" cy="262318"/>
                    </a:xfrm>
                    <a:prstGeom prst="rect">
                      <a:avLst/>
                    </a:prstGeom>
                  </pic:spPr>
                </pic:pic>
              </a:graphicData>
            </a:graphic>
          </wp:inline>
        </w:drawing>
      </w:r>
      <w:r>
        <w:rPr>
          <w:rFonts w:ascii="Times New Roman" w:hAnsi="Times New Roman" w:eastAsia="Times New Roman"/>
          <w:spacing w:val="-44"/>
        </w:rPr>
        <w:t xml:space="preserve">        </w:t>
      </w:r>
      <w:r>
        <w:rPr>
          <w:rFonts w:ascii="Times New Roman" w:hAnsi="Times New Roman" w:eastAsia="Times New Roman"/>
          <w:spacing w:val="-8"/>
        </w:rPr>
        <w:t xml:space="preserve"> </w:t>
      </w:r>
      <w:r>
        <w:t>键两次，返回重量显示。</w:t>
      </w:r>
    </w:p>
    <w:p>
      <w:pPr>
        <w:pStyle w:val="11"/>
        <w:numPr>
          <w:ilvl w:val="0"/>
          <w:numId w:val="4"/>
        </w:numPr>
        <w:tabs>
          <w:tab w:val="left" w:pos="1164"/>
        </w:tabs>
        <w:spacing w:before="98" w:after="0" w:line="240" w:lineRule="auto"/>
        <w:ind w:left="1164" w:right="0" w:hanging="399"/>
        <w:jc w:val="left"/>
        <w:rPr>
          <w:sz w:val="24"/>
        </w:rPr>
      </w:pPr>
      <w:r>
        <w:rPr>
          <w:sz w:val="24"/>
        </w:rPr>
        <w:t>设定报警百分比</w:t>
      </w:r>
    </w:p>
    <w:p>
      <w:pPr>
        <w:pStyle w:val="5"/>
        <w:spacing w:before="154"/>
        <w:ind w:left="765"/>
      </w:pPr>
      <w:r>
        <w:t xml:space="preserve">① 长按 </w:t>
      </w:r>
      <w:r>
        <w:rPr>
          <w:position w:val="-11"/>
        </w:rPr>
        <w:drawing>
          <wp:inline distT="0" distB="0" distL="0" distR="0">
            <wp:extent cx="457200" cy="225425"/>
            <wp:effectExtent l="0" t="0" r="0" b="0"/>
            <wp:docPr id="6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1.jpeg"/>
                    <pic:cNvPicPr>
                      <a:picLocks noChangeAspect="1"/>
                    </pic:cNvPicPr>
                  </pic:nvPicPr>
                  <pic:blipFill>
                    <a:blip r:embed="rId40" cstate="print"/>
                    <a:stretch>
                      <a:fillRect/>
                    </a:stretch>
                  </pic:blipFill>
                  <pic:spPr>
                    <a:xfrm>
                      <a:off x="0" y="0"/>
                      <a:ext cx="457200" cy="225551"/>
                    </a:xfrm>
                    <a:prstGeom prst="rect">
                      <a:avLst/>
                    </a:prstGeom>
                  </pic:spPr>
                </pic:pic>
              </a:graphicData>
            </a:graphic>
          </wp:inline>
        </w:drawing>
      </w:r>
      <w:r>
        <w:rPr>
          <w:rFonts w:ascii="Times New Roman" w:hAnsi="Times New Roman" w:eastAsia="Times New Roman"/>
        </w:rPr>
        <w:t xml:space="preserve">  </w:t>
      </w:r>
      <w:r>
        <w:t>键</w:t>
      </w:r>
      <w:r>
        <w:rPr>
          <w:spacing w:val="-60"/>
        </w:rPr>
        <w:t xml:space="preserve"> </w:t>
      </w:r>
      <w:r>
        <w:rPr>
          <w:rFonts w:ascii="Times New Roman" w:hAnsi="Times New Roman" w:eastAsia="Times New Roman"/>
        </w:rPr>
        <w:t xml:space="preserve">3 </w:t>
      </w:r>
      <w:r>
        <w:t>秒，仪表将显示“</w:t>
      </w:r>
      <w:r>
        <w:rPr>
          <w:rFonts w:ascii="Times New Roman" w:hAnsi="Times New Roman" w:eastAsia="Times New Roman"/>
          <w:spacing w:val="-1"/>
        </w:rPr>
        <w:t>P00</w:t>
      </w:r>
      <w:r>
        <w:rPr>
          <w:rFonts w:ascii="Times New Roman" w:hAnsi="Times New Roman" w:eastAsia="Times New Roman"/>
          <w:spacing w:val="1"/>
        </w:rPr>
        <w:t>0</w:t>
      </w:r>
      <w:r>
        <w:rPr>
          <w:spacing w:val="-120"/>
        </w:rPr>
        <w:t>”</w:t>
      </w:r>
      <w:r>
        <w:t>。</w:t>
      </w:r>
    </w:p>
    <w:p>
      <w:pPr>
        <w:pStyle w:val="5"/>
        <w:spacing w:before="103"/>
        <w:ind w:left="765"/>
      </w:pPr>
      <w:r>
        <w:t xml:space="preserve">② 采用 </w:t>
      </w:r>
      <w:r>
        <w:rPr>
          <w:position w:val="-11"/>
        </w:rPr>
        <w:drawing>
          <wp:inline distT="0" distB="0" distL="0" distR="0">
            <wp:extent cx="457200" cy="225425"/>
            <wp:effectExtent l="0" t="0" r="0" b="0"/>
            <wp:docPr id="6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1.jpeg"/>
                    <pic:cNvPicPr>
                      <a:picLocks noChangeAspect="1"/>
                    </pic:cNvPicPr>
                  </pic:nvPicPr>
                  <pic:blipFill>
                    <a:blip r:embed="rId40" cstate="print"/>
                    <a:stretch>
                      <a:fillRect/>
                    </a:stretch>
                  </pic:blipFill>
                  <pic:spPr>
                    <a:xfrm>
                      <a:off x="0" y="0"/>
                      <a:ext cx="457200" cy="225551"/>
                    </a:xfrm>
                    <a:prstGeom prst="rect">
                      <a:avLst/>
                    </a:prstGeom>
                  </pic:spPr>
                </pic:pic>
              </a:graphicData>
            </a:graphic>
          </wp:inline>
        </w:drawing>
      </w:r>
      <w:r>
        <w:rPr>
          <w:rFonts w:ascii="Times New Roman" w:hAnsi="Times New Roman" w:eastAsia="Times New Roman"/>
        </w:rPr>
        <w:t xml:space="preserve">  </w:t>
      </w:r>
      <w:r>
        <w:t>键输入密码“</w:t>
      </w:r>
      <w:r>
        <w:rPr>
          <w:rFonts w:ascii="Times New Roman" w:hAnsi="Times New Roman" w:eastAsia="Times New Roman"/>
          <w:spacing w:val="-10"/>
        </w:rPr>
        <w:t>11</w:t>
      </w:r>
      <w:r>
        <w:rPr>
          <w:rFonts w:ascii="Times New Roman" w:hAnsi="Times New Roman" w:eastAsia="Times New Roman"/>
          <w:spacing w:val="-1"/>
        </w:rPr>
        <w:t>1</w:t>
      </w:r>
      <w:r>
        <w:rPr>
          <w:spacing w:val="-120"/>
        </w:rPr>
        <w:t>”</w:t>
      </w:r>
      <w:r>
        <w:t>。</w:t>
      </w:r>
    </w:p>
    <w:p>
      <w:pPr>
        <w:pStyle w:val="5"/>
        <w:tabs>
          <w:tab w:val="left" w:pos="2685"/>
        </w:tabs>
        <w:spacing w:before="96"/>
        <w:ind w:left="765"/>
      </w:pPr>
      <w:r>
        <mc:AlternateContent>
          <mc:Choice Requires="wpg">
            <w:drawing>
              <wp:anchor distT="0" distB="0" distL="114300" distR="114300" simplePos="0" relativeHeight="245928960" behindDoc="1" locked="0" layoutInCell="1" allowOverlap="1">
                <wp:simplePos x="0" y="0"/>
                <wp:positionH relativeFrom="page">
                  <wp:posOffset>1781175</wp:posOffset>
                </wp:positionH>
                <wp:positionV relativeFrom="paragraph">
                  <wp:posOffset>71120</wp:posOffset>
                </wp:positionV>
                <wp:extent cx="571500" cy="463550"/>
                <wp:effectExtent l="635" t="635" r="0" b="12065"/>
                <wp:wrapNone/>
                <wp:docPr id="52" name="组合 50"/>
                <wp:cNvGraphicFramePr/>
                <a:graphic xmlns:a="http://schemas.openxmlformats.org/drawingml/2006/main">
                  <a:graphicData uri="http://schemas.microsoft.com/office/word/2010/wordprocessingGroup">
                    <wpg:wgp>
                      <wpg:cNvGrpSpPr/>
                      <wpg:grpSpPr>
                        <a:xfrm>
                          <a:off x="0" y="0"/>
                          <a:ext cx="571500" cy="463550"/>
                          <a:chOff x="2806" y="113"/>
                          <a:chExt cx="900" cy="730"/>
                        </a:xfrm>
                      </wpg:grpSpPr>
                      <pic:pic xmlns:pic="http://schemas.openxmlformats.org/drawingml/2006/picture">
                        <pic:nvPicPr>
                          <pic:cNvPr id="48" name="图片 51"/>
                          <pic:cNvPicPr>
                            <a:picLocks noChangeAspect="1"/>
                          </pic:cNvPicPr>
                        </pic:nvPicPr>
                        <pic:blipFill>
                          <a:blip r:embed="rId38"/>
                          <a:stretch>
                            <a:fillRect/>
                          </a:stretch>
                        </pic:blipFill>
                        <pic:spPr>
                          <a:xfrm>
                            <a:off x="2805" y="112"/>
                            <a:ext cx="900" cy="346"/>
                          </a:xfrm>
                          <a:prstGeom prst="rect">
                            <a:avLst/>
                          </a:prstGeom>
                          <a:noFill/>
                          <a:ln>
                            <a:noFill/>
                          </a:ln>
                        </pic:spPr>
                      </pic:pic>
                      <pic:pic xmlns:pic="http://schemas.openxmlformats.org/drawingml/2006/picture">
                        <pic:nvPicPr>
                          <pic:cNvPr id="50" name="图片 52"/>
                          <pic:cNvPicPr>
                            <a:picLocks noChangeAspect="1"/>
                          </pic:cNvPicPr>
                        </pic:nvPicPr>
                        <pic:blipFill>
                          <a:blip r:embed="rId40"/>
                          <a:stretch>
                            <a:fillRect/>
                          </a:stretch>
                        </pic:blipFill>
                        <pic:spPr>
                          <a:xfrm>
                            <a:off x="2805" y="487"/>
                            <a:ext cx="720" cy="356"/>
                          </a:xfrm>
                          <a:prstGeom prst="rect">
                            <a:avLst/>
                          </a:prstGeom>
                          <a:noFill/>
                          <a:ln>
                            <a:noFill/>
                          </a:ln>
                        </pic:spPr>
                      </pic:pic>
                    </wpg:wgp>
                  </a:graphicData>
                </a:graphic>
              </wp:anchor>
            </w:drawing>
          </mc:Choice>
          <mc:Fallback>
            <w:pict>
              <v:group id="组合 50" o:spid="_x0000_s1026" o:spt="203" style="position:absolute;left:0pt;margin-left:140.25pt;margin-top:5.6pt;height:36.5pt;width:45pt;mso-position-horizontal-relative:page;z-index:-257387520;mso-width-relative:page;mso-height-relative:page;" coordorigin="2806,113" coordsize="900,730" o:gfxdata="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">
                <o:lock v:ext="edit" aspectratio="f"/>
                <v:shape id="图片 51" o:spid="_x0000_s1026" o:spt="75" type="#_x0000_t75" style="position:absolute;left:2805;top:112;height:346;width:900;" filled="f" o:preferrelative="t" stroked="f" coordsize="21600,21600" o:gfxdata="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YQnavQAA&#10;ANsAAAAPAAAAAAAAAAEAIAAAACIAAABkcnMvZG93bnJldi54bWxQSwECFAAUAAAACACHTuJAMy8F&#10;njsAAAA5AAAAEAAAAAAAAAABACAAAAAMAQAAZHJzL3NoYXBleG1sLnhtbFBLBQYAAAAABgAGAFsB&#10;AAC2AwAAAAA=&#10;">
                  <v:fill on="f" focussize="0,0"/>
                  <v:stroke on="f"/>
                  <v:imagedata r:id="rId38" o:title=""/>
                  <o:lock v:ext="edit" aspectratio="t"/>
                </v:shape>
                <v:shape id="图片 52" o:spid="_x0000_s1026" o:spt="75" type="#_x0000_t75" style="position:absolute;left:2805;top:487;height:356;width:720;" filled="f" o:preferrelative="t" stroked="f" coordsize="21600,21600" o:gfxdata="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o2EC8AAAA&#10;2wAAAA8AAAAAAAAAAQAgAAAAIgAAAGRycy9kb3ducmV2LnhtbFBLAQIUABQAAAAIAIdO4kAzLwWe&#10;OwAAADkAAAAQAAAAAAAAAAEAIAAAAAsBAABkcnMvc2hhcGV4bWwueG1sUEsFBgAAAAAGAAYAWwEA&#10;ALUDAAAAAA==&#10;">
                  <v:fill on="f" focussize="0,0"/>
                  <v:stroke on="f"/>
                  <v:imagedata r:id="rId40" o:title=""/>
                  <o:lock v:ext="edit" aspectratio="t"/>
                </v:shape>
              </v:group>
            </w:pict>
          </mc:Fallback>
        </mc:AlternateContent>
      </w:r>
      <w:r>
        <w:t>③ 长按</w:t>
      </w:r>
      <w:r>
        <w:tab/>
      </w:r>
      <w:r>
        <w:t>确定键</w:t>
      </w:r>
      <w:r>
        <w:rPr>
          <w:spacing w:val="-60"/>
        </w:rPr>
        <w:t xml:space="preserve"> </w:t>
      </w:r>
      <w:r>
        <w:rPr>
          <w:rFonts w:ascii="Times New Roman" w:hAnsi="Times New Roman" w:eastAsia="Times New Roman"/>
        </w:rPr>
        <w:t xml:space="preserve">3 </w:t>
      </w:r>
      <w:r>
        <w:t>秒，仪表将显示“</w:t>
      </w:r>
      <w:r>
        <w:rPr>
          <w:rFonts w:ascii="Times New Roman" w:hAnsi="Times New Roman" w:eastAsia="Times New Roman"/>
          <w:spacing w:val="-1"/>
        </w:rPr>
        <w:t>S-0</w:t>
      </w:r>
      <w:r>
        <w:rPr>
          <w:rFonts w:ascii="Times New Roman" w:hAnsi="Times New Roman" w:eastAsia="Times New Roman"/>
        </w:rPr>
        <w:t>1</w:t>
      </w:r>
      <w:r>
        <w:rPr>
          <w:spacing w:val="-120"/>
        </w:rPr>
        <w:t>”</w:t>
      </w:r>
      <w:r>
        <w:t>。</w:t>
      </w:r>
    </w:p>
    <w:p>
      <w:pPr>
        <w:pStyle w:val="5"/>
        <w:tabs>
          <w:tab w:val="left" w:pos="2565"/>
        </w:tabs>
        <w:spacing w:before="153"/>
        <w:ind w:left="765"/>
      </w:pPr>
      <w:r>
        <w:t>④ 短按</w:t>
      </w:r>
      <w:r>
        <w:tab/>
      </w:r>
      <w:r>
        <w:t>加数键两次，仪表将显示“</w:t>
      </w:r>
      <w:r>
        <w:rPr>
          <w:rFonts w:ascii="Times New Roman" w:hAnsi="Times New Roman" w:eastAsia="Times New Roman"/>
          <w:spacing w:val="-1"/>
        </w:rPr>
        <w:t>S-0</w:t>
      </w:r>
      <w:r>
        <w:rPr>
          <w:rFonts w:ascii="Times New Roman" w:hAnsi="Times New Roman" w:eastAsia="Times New Roman"/>
        </w:rPr>
        <w:t>3</w:t>
      </w:r>
      <w:r>
        <w:rPr>
          <w:spacing w:val="-120"/>
        </w:rPr>
        <w:t>”</w:t>
      </w:r>
      <w:r>
        <w:t>。</w:t>
      </w:r>
    </w:p>
    <w:p>
      <w:pPr>
        <w:pStyle w:val="5"/>
        <w:tabs>
          <w:tab w:val="left" w:pos="2685"/>
        </w:tabs>
        <w:spacing w:before="151"/>
        <w:ind w:left="765"/>
      </w:pPr>
      <w:r>
        <mc:AlternateContent>
          <mc:Choice Requires="wpg">
            <w:drawing>
              <wp:anchor distT="0" distB="0" distL="114300" distR="114300" simplePos="0" relativeHeight="245929984" behindDoc="1" locked="0" layoutInCell="1" allowOverlap="1">
                <wp:simplePos x="0" y="0"/>
                <wp:positionH relativeFrom="page">
                  <wp:posOffset>1781175</wp:posOffset>
                </wp:positionH>
                <wp:positionV relativeFrom="paragraph">
                  <wp:posOffset>59055</wp:posOffset>
                </wp:positionV>
                <wp:extent cx="571500" cy="521335"/>
                <wp:effectExtent l="635" t="0" r="0" b="12065"/>
                <wp:wrapNone/>
                <wp:docPr id="58" name="组合 53"/>
                <wp:cNvGraphicFramePr/>
                <a:graphic xmlns:a="http://schemas.openxmlformats.org/drawingml/2006/main">
                  <a:graphicData uri="http://schemas.microsoft.com/office/word/2010/wordprocessingGroup">
                    <wpg:wgp>
                      <wpg:cNvGrpSpPr/>
                      <wpg:grpSpPr>
                        <a:xfrm>
                          <a:off x="0" y="0"/>
                          <a:ext cx="571500" cy="521335"/>
                          <a:chOff x="2806" y="93"/>
                          <a:chExt cx="900" cy="821"/>
                        </a:xfrm>
                      </wpg:grpSpPr>
                      <pic:pic xmlns:pic="http://schemas.openxmlformats.org/drawingml/2006/picture">
                        <pic:nvPicPr>
                          <pic:cNvPr id="54" name="图片 54"/>
                          <pic:cNvPicPr>
                            <a:picLocks noChangeAspect="1"/>
                          </pic:cNvPicPr>
                        </pic:nvPicPr>
                        <pic:blipFill>
                          <a:blip r:embed="rId40"/>
                          <a:stretch>
                            <a:fillRect/>
                          </a:stretch>
                        </pic:blipFill>
                        <pic:spPr>
                          <a:xfrm>
                            <a:off x="2805" y="559"/>
                            <a:ext cx="720" cy="356"/>
                          </a:xfrm>
                          <a:prstGeom prst="rect">
                            <a:avLst/>
                          </a:prstGeom>
                          <a:noFill/>
                          <a:ln>
                            <a:noFill/>
                          </a:ln>
                        </pic:spPr>
                      </pic:pic>
                      <pic:pic xmlns:pic="http://schemas.openxmlformats.org/drawingml/2006/picture">
                        <pic:nvPicPr>
                          <pic:cNvPr id="56" name="图片 55"/>
                          <pic:cNvPicPr>
                            <a:picLocks noChangeAspect="1"/>
                          </pic:cNvPicPr>
                        </pic:nvPicPr>
                        <pic:blipFill>
                          <a:blip r:embed="rId38"/>
                          <a:stretch>
                            <a:fillRect/>
                          </a:stretch>
                        </pic:blipFill>
                        <pic:spPr>
                          <a:xfrm>
                            <a:off x="2805" y="93"/>
                            <a:ext cx="900" cy="468"/>
                          </a:xfrm>
                          <a:prstGeom prst="rect">
                            <a:avLst/>
                          </a:prstGeom>
                          <a:noFill/>
                          <a:ln>
                            <a:noFill/>
                          </a:ln>
                        </pic:spPr>
                      </pic:pic>
                    </wpg:wgp>
                  </a:graphicData>
                </a:graphic>
              </wp:anchor>
            </w:drawing>
          </mc:Choice>
          <mc:Fallback>
            <w:pict>
              <v:group id="组合 53" o:spid="_x0000_s1026" o:spt="203" style="position:absolute;left:0pt;margin-left:140.25pt;margin-top:4.65pt;height:41.05pt;width:45pt;mso-position-horizontal-relative:page;z-index:-257386496;mso-width-relative:page;mso-height-relative:page;" coordorigin="2806,93" coordsize="900,821" o:gfxdata="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">
                <o:lock v:ext="edit" aspectratio="f"/>
                <v:shape id="_x0000_s1026" o:spid="_x0000_s1026" o:spt="75" type="#_x0000_t75" style="position:absolute;left:2805;top:559;height:356;width:720;" filled="f" o:preferrelative="t" stroked="f" coordsize="21600,21600" o:gfxdata="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T3kO/&#10;AAAA2wAAAA8AAAAAAAAAAQAgAAAAIgAAAGRycy9kb3ducmV2LnhtbFBLAQIUABQAAAAIAIdO4kAz&#10;LwWeOwAAADkAAAAQAAAAAAAAAAEAIAAAAA4BAABkcnMvc2hhcGV4bWwueG1sUEsFBgAAAAAGAAYA&#10;WwEAALgDAAAAAA==&#10;">
                  <v:fill on="f" focussize="0,0"/>
                  <v:stroke on="f"/>
                  <v:imagedata r:id="rId40" o:title=""/>
                  <o:lock v:ext="edit" aspectratio="t"/>
                </v:shape>
                <v:shape id="图片 55" o:spid="_x0000_s1026" o:spt="75" type="#_x0000_t75" style="position:absolute;left:2805;top:93;height:468;width:900;" filled="f" o:preferrelative="t" stroked="f" coordsize="21600,21600" o:gfxdata="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muu7rgAAADbAAAA&#10;DwAAAAAAAAABACAAAAAiAAAAZHJzL2Rvd25yZXYueG1sUEsBAhQAFAAAAAgAh07iQDMvBZ47AAAA&#10;OQAAABAAAAAAAAAAAQAgAAAABwEAAGRycy9zaGFwZXhtbC54bWxQSwUGAAAAAAYABgBbAQAAsQMA&#10;AAAA&#10;">
                  <v:fill on="f" focussize="0,0"/>
                  <v:stroke on="f"/>
                  <v:imagedata r:id="rId38" o:title=""/>
                  <o:lock v:ext="edit" aspectratio="t"/>
                </v:shape>
              </v:group>
            </w:pict>
          </mc:Fallback>
        </mc:AlternateContent>
      </w:r>
      <w:r>
        <w:t>⑤ 短按</w:t>
      </w:r>
      <w:r>
        <w:tab/>
      </w:r>
      <w:r>
        <w:t>确定键，仪表将显示默认的预警载荷“</w:t>
      </w:r>
      <w:r>
        <w:rPr>
          <w:rFonts w:ascii="Times New Roman" w:hAnsi="Times New Roman" w:eastAsia="Times New Roman"/>
        </w:rPr>
        <w:t>110</w:t>
      </w:r>
      <w:r>
        <w:t>”</w:t>
      </w:r>
      <w:r>
        <w:rPr>
          <w:rFonts w:ascii="Times New Roman" w:hAnsi="Times New Roman" w:eastAsia="Times New Roman"/>
        </w:rPr>
        <w:t>%</w:t>
      </w:r>
      <w:r>
        <w:t>。</w:t>
      </w:r>
    </w:p>
    <w:p>
      <w:pPr>
        <w:pStyle w:val="5"/>
        <w:tabs>
          <w:tab w:val="left" w:pos="2445"/>
        </w:tabs>
        <w:spacing w:before="153"/>
        <w:ind w:left="765"/>
      </w:pPr>
      <w:r>
        <w:t>⑥ 采用</w:t>
      </w:r>
      <w:r>
        <w:tab/>
      </w:r>
      <w:r>
        <w:t>键输入新设定的报警载荷。</w:t>
      </w:r>
    </w:p>
    <w:p>
      <w:pPr>
        <w:pStyle w:val="5"/>
        <w:tabs>
          <w:tab w:val="left" w:pos="2685"/>
        </w:tabs>
        <w:spacing w:before="154"/>
        <w:ind w:left="765"/>
      </w:pPr>
      <w:r>
        <mc:AlternateContent>
          <mc:Choice Requires="wpg">
            <w:drawing>
              <wp:anchor distT="0" distB="0" distL="114300" distR="114300" simplePos="0" relativeHeight="245931008" behindDoc="1" locked="0" layoutInCell="1" allowOverlap="1">
                <wp:simplePos x="0" y="0"/>
                <wp:positionH relativeFrom="page">
                  <wp:posOffset>1781175</wp:posOffset>
                </wp:positionH>
                <wp:positionV relativeFrom="paragraph">
                  <wp:posOffset>69850</wp:posOffset>
                </wp:positionV>
                <wp:extent cx="571500" cy="548640"/>
                <wp:effectExtent l="635" t="635" r="0" b="3175"/>
                <wp:wrapNone/>
                <wp:docPr id="64" name="组合 56"/>
                <wp:cNvGraphicFramePr/>
                <a:graphic xmlns:a="http://schemas.openxmlformats.org/drawingml/2006/main">
                  <a:graphicData uri="http://schemas.microsoft.com/office/word/2010/wordprocessingGroup">
                    <wpg:wgp>
                      <wpg:cNvGrpSpPr/>
                      <wpg:grpSpPr>
                        <a:xfrm>
                          <a:off x="0" y="0"/>
                          <a:ext cx="571500" cy="548640"/>
                          <a:chOff x="2806" y="111"/>
                          <a:chExt cx="900" cy="864"/>
                        </a:xfrm>
                      </wpg:grpSpPr>
                      <pic:pic xmlns:pic="http://schemas.openxmlformats.org/drawingml/2006/picture">
                        <pic:nvPicPr>
                          <pic:cNvPr id="60" name="图片 57"/>
                          <pic:cNvPicPr>
                            <a:picLocks noChangeAspect="1"/>
                          </pic:cNvPicPr>
                        </pic:nvPicPr>
                        <pic:blipFill>
                          <a:blip r:embed="rId38"/>
                          <a:stretch>
                            <a:fillRect/>
                          </a:stretch>
                        </pic:blipFill>
                        <pic:spPr>
                          <a:xfrm>
                            <a:off x="2805" y="110"/>
                            <a:ext cx="900" cy="437"/>
                          </a:xfrm>
                          <a:prstGeom prst="rect">
                            <a:avLst/>
                          </a:prstGeom>
                          <a:noFill/>
                          <a:ln>
                            <a:noFill/>
                          </a:ln>
                        </pic:spPr>
                      </pic:pic>
                      <pic:pic xmlns:pic="http://schemas.openxmlformats.org/drawingml/2006/picture">
                        <pic:nvPicPr>
                          <pic:cNvPr id="62" name="图片 58"/>
                          <pic:cNvPicPr>
                            <a:picLocks noChangeAspect="1"/>
                          </pic:cNvPicPr>
                        </pic:nvPicPr>
                        <pic:blipFill>
                          <a:blip r:embed="rId41"/>
                          <a:stretch>
                            <a:fillRect/>
                          </a:stretch>
                        </pic:blipFill>
                        <pic:spPr>
                          <a:xfrm>
                            <a:off x="2805" y="485"/>
                            <a:ext cx="900" cy="490"/>
                          </a:xfrm>
                          <a:prstGeom prst="rect">
                            <a:avLst/>
                          </a:prstGeom>
                          <a:noFill/>
                          <a:ln>
                            <a:noFill/>
                          </a:ln>
                        </pic:spPr>
                      </pic:pic>
                    </wpg:wgp>
                  </a:graphicData>
                </a:graphic>
              </wp:anchor>
            </w:drawing>
          </mc:Choice>
          <mc:Fallback>
            <w:pict>
              <v:group id="组合 56" o:spid="_x0000_s1026" o:spt="203" style="position:absolute;left:0pt;margin-left:140.25pt;margin-top:5.5pt;height:43.2pt;width:45pt;mso-position-horizontal-relative:page;z-index:-257385472;mso-width-relative:page;mso-height-relative:page;" coordorigin="2806,111" coordsize="900,864" o:gfxdata="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">
                <o:lock v:ext="edit" aspectratio="f"/>
                <v:shape id="图片 57" o:spid="_x0000_s1026" o:spt="75" type="#_x0000_t75" style="position:absolute;left:2805;top:110;height:437;width:900;" filled="f" o:preferrelative="t" stroked="f" coordsize="21600,21600" o:gfxdata="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olm8vQAA&#10;ANsAAAAPAAAAAAAAAAEAIAAAACIAAABkcnMvZG93bnJldi54bWxQSwECFAAUAAAACACHTuJAMy8F&#10;njsAAAA5AAAAEAAAAAAAAAABACAAAAAMAQAAZHJzL3NoYXBleG1sLnhtbFBLBQYAAAAABgAGAFsB&#10;AAC2AwAAAAA=&#10;">
                  <v:fill on="f" focussize="0,0"/>
                  <v:stroke on="f"/>
                  <v:imagedata r:id="rId38" o:title=""/>
                  <o:lock v:ext="edit" aspectratio="t"/>
                </v:shape>
                <v:shape id="图片 58" o:spid="_x0000_s1026" o:spt="75" type="#_x0000_t75" style="position:absolute;left:2805;top:485;height:490;width:900;" filled="f" o:preferrelative="t" stroked="f" coordsize="21600,21600" o:gfxdata="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18NLsAAADb&#10;AAAADwAAAAAAAAABACAAAAAiAAAAZHJzL2Rvd25yZXYueG1sUEsBAhQAFAAAAAgAh07iQDMvBZ47&#10;AAAAOQAAABAAAAAAAAAAAQAgAAAACgEAAGRycy9zaGFwZXhtbC54bWxQSwUGAAAAAAYABgBbAQAA&#10;tAMAAAAA&#10;">
                  <v:fill on="f" focussize="0,0"/>
                  <v:stroke on="f"/>
                  <v:imagedata r:id="rId41" o:title=""/>
                  <o:lock v:ext="edit" aspectratio="t"/>
                </v:shape>
              </v:group>
            </w:pict>
          </mc:Fallback>
        </mc:AlternateContent>
      </w:r>
      <w:r>
        <w:t>⑦ 长按</w:t>
      </w:r>
      <w:r>
        <w:tab/>
      </w:r>
      <w:r>
        <w:t>确定键</w:t>
      </w:r>
      <w:r>
        <w:rPr>
          <w:spacing w:val="-60"/>
        </w:rPr>
        <w:t xml:space="preserve"> </w:t>
      </w:r>
      <w:r>
        <w:rPr>
          <w:rFonts w:ascii="Times New Roman" w:hAnsi="Times New Roman" w:eastAsia="Times New Roman"/>
        </w:rPr>
        <w:t xml:space="preserve">3 </w:t>
      </w:r>
      <w:r>
        <w:t>秒，报警载荷设定完毕。</w:t>
      </w:r>
    </w:p>
    <w:p>
      <w:pPr>
        <w:pStyle w:val="5"/>
        <w:tabs>
          <w:tab w:val="left" w:pos="2685"/>
        </w:tabs>
        <w:spacing w:before="150"/>
        <w:ind w:left="765"/>
      </w:pPr>
      <w:r>
        <w:t>⑧ 短按</w:t>
      </w:r>
      <w:r>
        <w:tab/>
      </w:r>
      <w:r>
        <w:t>键两次，返回重量显示。</w:t>
      </w:r>
    </w:p>
    <w:p>
      <w:pPr>
        <w:pStyle w:val="11"/>
        <w:numPr>
          <w:ilvl w:val="0"/>
          <w:numId w:val="4"/>
        </w:numPr>
        <w:tabs>
          <w:tab w:val="left" w:pos="1164"/>
        </w:tabs>
        <w:spacing w:before="154" w:after="0" w:line="240" w:lineRule="auto"/>
        <w:ind w:left="1164" w:right="0" w:hanging="399"/>
        <w:jc w:val="left"/>
        <w:rPr>
          <w:sz w:val="24"/>
        </w:rPr>
      </w:pPr>
      <w:r>
        <w:rPr>
          <w:sz w:val="24"/>
        </w:rPr>
        <w:t>称重校准</w:t>
      </w:r>
    </w:p>
    <w:p>
      <w:pPr>
        <w:pStyle w:val="5"/>
        <w:spacing w:before="153" w:line="357" w:lineRule="auto"/>
        <w:ind w:left="285" w:right="323" w:firstLine="480"/>
      </w:pPr>
      <w:r>
        <w:t>① 短接吊笼防护门限位开关，使吊笼打开时，笼内仪表不断电，保证称重校准时不断电。</w:t>
      </w:r>
    </w:p>
    <w:p>
      <w:pPr>
        <w:pStyle w:val="5"/>
        <w:spacing w:before="3"/>
        <w:ind w:left="765"/>
      </w:pPr>
      <w:r>
        <w:t xml:space="preserve">② 在吊笼空载状态下启动升降机，将吊笼吊起 </w:t>
      </w:r>
      <w:r>
        <w:rPr>
          <w:rFonts w:ascii="Times New Roman" w:hAnsi="Times New Roman" w:eastAsia="Times New Roman"/>
        </w:rPr>
        <w:t xml:space="preserve">10 </w:t>
      </w:r>
      <w:r>
        <w:t>公分左右。</w:t>
      </w:r>
    </w:p>
    <w:p>
      <w:pPr>
        <w:pStyle w:val="5"/>
        <w:spacing w:before="136"/>
        <w:ind w:left="765"/>
      </w:pPr>
      <w:r>
        <w:t xml:space="preserve">③ 长按 </w:t>
      </w:r>
      <w:r>
        <w:rPr>
          <w:position w:val="-9"/>
        </w:rPr>
        <w:drawing>
          <wp:inline distT="0" distB="0" distL="0" distR="0">
            <wp:extent cx="457200" cy="225425"/>
            <wp:effectExtent l="0" t="0" r="0" b="0"/>
            <wp:docPr id="7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1.jpeg"/>
                    <pic:cNvPicPr>
                      <a:picLocks noChangeAspect="1"/>
                    </pic:cNvPicPr>
                  </pic:nvPicPr>
                  <pic:blipFill>
                    <a:blip r:embed="rId40" cstate="print"/>
                    <a:stretch>
                      <a:fillRect/>
                    </a:stretch>
                  </pic:blipFill>
                  <pic:spPr>
                    <a:xfrm>
                      <a:off x="0" y="0"/>
                      <a:ext cx="457200" cy="225551"/>
                    </a:xfrm>
                    <a:prstGeom prst="rect">
                      <a:avLst/>
                    </a:prstGeom>
                  </pic:spPr>
                </pic:pic>
              </a:graphicData>
            </a:graphic>
          </wp:inline>
        </w:drawing>
      </w:r>
      <w:r>
        <w:rPr>
          <w:rFonts w:ascii="Times New Roman" w:hAnsi="Times New Roman" w:eastAsia="Times New Roman"/>
        </w:rPr>
        <w:t xml:space="preserve">  </w:t>
      </w:r>
      <w:r>
        <w:t>键</w:t>
      </w:r>
      <w:r>
        <w:rPr>
          <w:spacing w:val="-60"/>
        </w:rPr>
        <w:t xml:space="preserve"> </w:t>
      </w:r>
      <w:r>
        <w:rPr>
          <w:rFonts w:ascii="Times New Roman" w:hAnsi="Times New Roman" w:eastAsia="Times New Roman"/>
        </w:rPr>
        <w:t xml:space="preserve">3 </w:t>
      </w:r>
      <w:r>
        <w:t>秒，仪表将显示“</w:t>
      </w:r>
      <w:r>
        <w:rPr>
          <w:rFonts w:ascii="Times New Roman" w:hAnsi="Times New Roman" w:eastAsia="Times New Roman"/>
          <w:spacing w:val="-1"/>
        </w:rPr>
        <w:t>P00</w:t>
      </w:r>
      <w:r>
        <w:rPr>
          <w:rFonts w:ascii="Times New Roman" w:hAnsi="Times New Roman" w:eastAsia="Times New Roman"/>
          <w:spacing w:val="1"/>
        </w:rPr>
        <w:t>0</w:t>
      </w:r>
      <w:r>
        <w:rPr>
          <w:spacing w:val="-120"/>
        </w:rPr>
        <w:t>”</w:t>
      </w:r>
      <w:r>
        <w:t>。</w:t>
      </w:r>
    </w:p>
    <w:p>
      <w:pPr>
        <w:pStyle w:val="5"/>
        <w:spacing w:before="113"/>
        <w:ind w:left="765"/>
      </w:pPr>
      <w:r>
        <w:t xml:space="preserve">④ 采用 </w:t>
      </w:r>
      <w:r>
        <w:rPr>
          <w:position w:val="-11"/>
        </w:rPr>
        <w:drawing>
          <wp:inline distT="0" distB="0" distL="0" distR="0">
            <wp:extent cx="457200" cy="225425"/>
            <wp:effectExtent l="0" t="0" r="0" b="0"/>
            <wp:docPr id="7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1.jpeg"/>
                    <pic:cNvPicPr>
                      <a:picLocks noChangeAspect="1"/>
                    </pic:cNvPicPr>
                  </pic:nvPicPr>
                  <pic:blipFill>
                    <a:blip r:embed="rId40" cstate="print"/>
                    <a:stretch>
                      <a:fillRect/>
                    </a:stretch>
                  </pic:blipFill>
                  <pic:spPr>
                    <a:xfrm>
                      <a:off x="0" y="0"/>
                      <a:ext cx="457200" cy="225551"/>
                    </a:xfrm>
                    <a:prstGeom prst="rect">
                      <a:avLst/>
                    </a:prstGeom>
                  </pic:spPr>
                </pic:pic>
              </a:graphicData>
            </a:graphic>
          </wp:inline>
        </w:drawing>
      </w:r>
      <w:r>
        <w:rPr>
          <w:rFonts w:ascii="Times New Roman" w:hAnsi="Times New Roman" w:eastAsia="Times New Roman"/>
        </w:rPr>
        <w:t xml:space="preserve">  </w:t>
      </w:r>
      <w:r>
        <w:t>键输入密码“</w:t>
      </w:r>
      <w:r>
        <w:rPr>
          <w:rFonts w:ascii="Times New Roman" w:hAnsi="Times New Roman" w:eastAsia="Times New Roman"/>
        </w:rPr>
        <w:t>321</w:t>
      </w:r>
      <w:r>
        <w:rPr>
          <w:spacing w:val="-120"/>
        </w:rPr>
        <w:t>”</w:t>
      </w:r>
      <w:r>
        <w:t xml:space="preserve">（短按 </w:t>
      </w:r>
      <w:r>
        <w:rPr>
          <w:position w:val="-9"/>
        </w:rPr>
        <w:drawing>
          <wp:inline distT="0" distB="0" distL="0" distR="0">
            <wp:extent cx="571500" cy="219075"/>
            <wp:effectExtent l="0" t="0" r="0" b="0"/>
            <wp:docPr id="7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9.jpeg"/>
                    <pic:cNvPicPr>
                      <a:picLocks noChangeAspect="1"/>
                    </pic:cNvPicPr>
                  </pic:nvPicPr>
                  <pic:blipFill>
                    <a:blip r:embed="rId38" cstate="print"/>
                    <a:stretch>
                      <a:fillRect/>
                    </a:stretch>
                  </pic:blipFill>
                  <pic:spPr>
                    <a:xfrm>
                      <a:off x="0" y="0"/>
                      <a:ext cx="571500" cy="219455"/>
                    </a:xfrm>
                    <a:prstGeom prst="rect">
                      <a:avLst/>
                    </a:prstGeom>
                  </pic:spPr>
                </pic:pic>
              </a:graphicData>
            </a:graphic>
          </wp:inline>
        </w:drawing>
      </w:r>
      <w:r>
        <w:rPr>
          <w:rFonts w:ascii="Times New Roman" w:hAnsi="Times New Roman" w:eastAsia="Times New Roman"/>
        </w:rPr>
        <w:t xml:space="preserve"> </w:t>
      </w:r>
      <w:r>
        <w:t>确定键移位</w:t>
      </w:r>
      <w:r>
        <w:rPr>
          <w:spacing w:val="-120"/>
        </w:rPr>
        <w:t>）</w:t>
      </w:r>
      <w:r>
        <w:t>。</w:t>
      </w:r>
    </w:p>
    <w:p>
      <w:pPr>
        <w:pStyle w:val="5"/>
        <w:tabs>
          <w:tab w:val="left" w:pos="2685"/>
        </w:tabs>
        <w:spacing w:before="96"/>
        <w:ind w:left="765"/>
      </w:pPr>
      <w:r>
        <mc:AlternateContent>
          <mc:Choice Requires="wpg">
            <w:drawing>
              <wp:anchor distT="0" distB="0" distL="114300" distR="114300" simplePos="0" relativeHeight="245932032" behindDoc="1" locked="0" layoutInCell="1" allowOverlap="1">
                <wp:simplePos x="0" y="0"/>
                <wp:positionH relativeFrom="page">
                  <wp:posOffset>1781175</wp:posOffset>
                </wp:positionH>
                <wp:positionV relativeFrom="paragraph">
                  <wp:posOffset>60960</wp:posOffset>
                </wp:positionV>
                <wp:extent cx="571500" cy="474345"/>
                <wp:effectExtent l="635" t="0" r="0" b="1905"/>
                <wp:wrapNone/>
                <wp:docPr id="70" name="组合 59"/>
                <wp:cNvGraphicFramePr/>
                <a:graphic xmlns:a="http://schemas.openxmlformats.org/drawingml/2006/main">
                  <a:graphicData uri="http://schemas.microsoft.com/office/word/2010/wordprocessingGroup">
                    <wpg:wgp>
                      <wpg:cNvGrpSpPr/>
                      <wpg:grpSpPr>
                        <a:xfrm>
                          <a:off x="0" y="0"/>
                          <a:ext cx="571500" cy="474345"/>
                          <a:chOff x="2806" y="96"/>
                          <a:chExt cx="900" cy="747"/>
                        </a:xfrm>
                      </wpg:grpSpPr>
                      <pic:pic xmlns:pic="http://schemas.openxmlformats.org/drawingml/2006/picture">
                        <pic:nvPicPr>
                          <pic:cNvPr id="66" name="图片 60"/>
                          <pic:cNvPicPr>
                            <a:picLocks noChangeAspect="1"/>
                          </pic:cNvPicPr>
                        </pic:nvPicPr>
                        <pic:blipFill>
                          <a:blip r:embed="rId38"/>
                          <a:stretch>
                            <a:fillRect/>
                          </a:stretch>
                        </pic:blipFill>
                        <pic:spPr>
                          <a:xfrm>
                            <a:off x="2805" y="96"/>
                            <a:ext cx="900" cy="346"/>
                          </a:xfrm>
                          <a:prstGeom prst="rect">
                            <a:avLst/>
                          </a:prstGeom>
                          <a:noFill/>
                          <a:ln>
                            <a:noFill/>
                          </a:ln>
                        </pic:spPr>
                      </pic:pic>
                      <pic:pic xmlns:pic="http://schemas.openxmlformats.org/drawingml/2006/picture">
                        <pic:nvPicPr>
                          <pic:cNvPr id="68" name="图片 61"/>
                          <pic:cNvPicPr>
                            <a:picLocks noChangeAspect="1"/>
                          </pic:cNvPicPr>
                        </pic:nvPicPr>
                        <pic:blipFill>
                          <a:blip r:embed="rId40"/>
                          <a:stretch>
                            <a:fillRect/>
                          </a:stretch>
                        </pic:blipFill>
                        <pic:spPr>
                          <a:xfrm>
                            <a:off x="2805" y="487"/>
                            <a:ext cx="720" cy="356"/>
                          </a:xfrm>
                          <a:prstGeom prst="rect">
                            <a:avLst/>
                          </a:prstGeom>
                          <a:noFill/>
                          <a:ln>
                            <a:noFill/>
                          </a:ln>
                        </pic:spPr>
                      </pic:pic>
                    </wpg:wgp>
                  </a:graphicData>
                </a:graphic>
              </wp:anchor>
            </w:drawing>
          </mc:Choice>
          <mc:Fallback>
            <w:pict>
              <v:group id="组合 59" o:spid="_x0000_s1026" o:spt="203" style="position:absolute;left:0pt;margin-left:140.25pt;margin-top:4.8pt;height:37.35pt;width:45pt;mso-position-horizontal-relative:page;z-index:-257384448;mso-width-relative:page;mso-height-relative:page;" coordorigin="2806,96" coordsize="900,747" o:gfxdata="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">
                <o:lock v:ext="edit" aspectratio="f"/>
                <v:shape id="图片 60" o:spid="_x0000_s1026" o:spt="75" type="#_x0000_t75" style="position:absolute;left:2805;top:96;height:346;width:900;" filled="f" o:preferrelative="t" stroked="f" coordsize="21600,21600" o:gfxdata="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AdkU7gAAADbAAAA&#10;DwAAAAAAAAABACAAAAAiAAAAZHJzL2Rvd25yZXYueG1sUEsBAhQAFAAAAAgAh07iQDMvBZ47AAAA&#10;OQAAABAAAAAAAAAAAQAgAAAABwEAAGRycy9zaGFwZXhtbC54bWxQSwUGAAAAAAYABgBbAQAAsQMA&#10;AAAA&#10;">
                  <v:fill on="f" focussize="0,0"/>
                  <v:stroke on="f"/>
                  <v:imagedata r:id="rId38" o:title=""/>
                  <o:lock v:ext="edit" aspectratio="t"/>
                </v:shape>
                <v:shape id="图片 61" o:spid="_x0000_s1026" o:spt="75" type="#_x0000_t75" style="position:absolute;left:2805;top:487;height:356;width:720;" filled="f" o:preferrelative="t" stroked="f" coordsize="21600,21600" o:gfxdata="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yHvu8AAAA&#10;2wAAAA8AAAAAAAAAAQAgAAAAIgAAAGRycy9kb3ducmV2LnhtbFBLAQIUABQAAAAIAIdO4kAzLwWe&#10;OwAAADkAAAAQAAAAAAAAAAEAIAAAAAsBAABkcnMvc2hhcGV4bWwueG1sUEsFBgAAAAAGAAYAWwEA&#10;ALUDAAAAAA==&#10;">
                  <v:fill on="f" focussize="0,0"/>
                  <v:stroke on="f"/>
                  <v:imagedata r:id="rId40" o:title=""/>
                  <o:lock v:ext="edit" aspectratio="t"/>
                </v:shape>
              </v:group>
            </w:pict>
          </mc:Fallback>
        </mc:AlternateContent>
      </w:r>
      <w:r>
        <w:t>⑤ 长按</w:t>
      </w:r>
      <w:r>
        <w:tab/>
      </w:r>
      <w:r>
        <w:t>确定键，进入称重校准界面，数码显示“</w:t>
      </w:r>
      <w:r>
        <w:rPr>
          <w:rFonts w:ascii="Times New Roman" w:hAnsi="Times New Roman" w:eastAsia="Times New Roman"/>
        </w:rPr>
        <w:t>1000</w:t>
      </w:r>
      <w:r>
        <w:rPr>
          <w:spacing w:val="-120"/>
        </w:rPr>
        <w:t>”</w:t>
      </w:r>
      <w:r>
        <w:t>。</w:t>
      </w:r>
    </w:p>
    <w:p>
      <w:pPr>
        <w:pStyle w:val="5"/>
        <w:tabs>
          <w:tab w:val="left" w:pos="2565"/>
        </w:tabs>
        <w:spacing w:before="153"/>
        <w:ind w:left="765"/>
      </w:pPr>
      <w:r>
        <w:t>⑥ 短按</w:t>
      </w:r>
      <w:r>
        <w:tab/>
      </w:r>
      <w:r>
        <w:t>键输入重量值一“</w:t>
      </w:r>
      <w:r>
        <w:rPr>
          <w:rFonts w:ascii="Times New Roman" w:hAnsi="Times New Roman" w:eastAsia="Times New Roman"/>
        </w:rPr>
        <w:t>0000</w:t>
      </w:r>
      <w:r>
        <w:t>”</w:t>
      </w:r>
      <w:r>
        <w:rPr>
          <w:rFonts w:ascii="Times New Roman" w:hAnsi="Times New Roman" w:eastAsia="Times New Roman"/>
        </w:rPr>
        <w:t>kg</w:t>
      </w:r>
      <w:r>
        <w:t>。</w:t>
      </w:r>
    </w:p>
    <w:p>
      <w:pPr>
        <w:pStyle w:val="5"/>
        <w:spacing w:before="151"/>
        <w:ind w:left="765"/>
      </w:pPr>
      <w:r>
        <w:t>⑦ 确认吊笼内无负载后，长按</w:t>
      </w:r>
      <w:r>
        <w:rPr>
          <w:spacing w:val="-60"/>
        </w:rPr>
        <w:t xml:space="preserve"> </w:t>
      </w:r>
      <w:r>
        <w:rPr>
          <w:spacing w:val="-60"/>
          <w:position w:val="-8"/>
        </w:rPr>
        <w:drawing>
          <wp:inline distT="0" distB="0" distL="0" distR="0">
            <wp:extent cx="571500" cy="198120"/>
            <wp:effectExtent l="0" t="0" r="0" b="0"/>
            <wp:docPr id="7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9.jpeg"/>
                    <pic:cNvPicPr>
                      <a:picLocks noChangeAspect="1"/>
                    </pic:cNvPicPr>
                  </pic:nvPicPr>
                  <pic:blipFill>
                    <a:blip r:embed="rId38" cstate="print"/>
                    <a:stretch>
                      <a:fillRect/>
                    </a:stretch>
                  </pic:blipFill>
                  <pic:spPr>
                    <a:xfrm>
                      <a:off x="0" y="0"/>
                      <a:ext cx="571500" cy="198120"/>
                    </a:xfrm>
                    <a:prstGeom prst="rect">
                      <a:avLst/>
                    </a:prstGeom>
                  </pic:spPr>
                </pic:pic>
              </a:graphicData>
            </a:graphic>
          </wp:inline>
        </w:drawing>
      </w:r>
      <w:r>
        <w:t>确定键</w:t>
      </w:r>
      <w:r>
        <w:rPr>
          <w:spacing w:val="-120"/>
        </w:rPr>
        <w:t>，</w:t>
      </w:r>
      <w:r>
        <w:t>“嘀”声后显示 “</w:t>
      </w:r>
      <w:r>
        <w:rPr>
          <w:rFonts w:ascii="Times New Roman" w:hAnsi="Times New Roman" w:eastAsia="Times New Roman"/>
        </w:rPr>
        <w:t>2000</w:t>
      </w:r>
      <w:r>
        <w:rPr>
          <w:spacing w:val="-120"/>
        </w:rPr>
        <w:t>”</w:t>
      </w:r>
      <w:r>
        <w:t>。</w:t>
      </w:r>
    </w:p>
    <w:p>
      <w:pPr>
        <w:pStyle w:val="5"/>
        <w:spacing w:before="132"/>
        <w:ind w:left="765"/>
      </w:pPr>
      <w:r>
        <w:rPr>
          <w:spacing w:val="-1"/>
        </w:rPr>
        <w:t>⑧ 把重物搬进吊笼内</w:t>
      </w:r>
      <w:r>
        <w:t>（</w:t>
      </w:r>
      <w:r>
        <w:rPr>
          <w:spacing w:val="-5"/>
        </w:rPr>
        <w:t xml:space="preserve">重物重量最好在额定重量的 </w:t>
      </w:r>
      <w:r>
        <w:rPr>
          <w:rFonts w:ascii="Times New Roman" w:hAnsi="Times New Roman" w:eastAsia="Times New Roman"/>
        </w:rPr>
        <w:t>50%</w:t>
      </w:r>
      <w:r>
        <w:t>以上</w:t>
      </w:r>
      <w:r>
        <w:rPr>
          <w:spacing w:val="-120"/>
        </w:rPr>
        <w:t>）</w:t>
      </w:r>
      <w:r>
        <w:t>。</w:t>
      </w:r>
    </w:p>
    <w:p>
      <w:pPr>
        <w:pStyle w:val="5"/>
        <w:spacing w:before="154"/>
        <w:ind w:left="765"/>
      </w:pPr>
      <w:r>
        <w:t xml:space="preserve">⑨ 采用 </w:t>
      </w:r>
      <w:r>
        <w:rPr>
          <w:position w:val="-9"/>
        </w:rPr>
        <w:drawing>
          <wp:inline distT="0" distB="0" distL="0" distR="0">
            <wp:extent cx="457200" cy="198120"/>
            <wp:effectExtent l="0" t="0" r="0" b="0"/>
            <wp:docPr id="7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1.jpeg"/>
                    <pic:cNvPicPr>
                      <a:picLocks noChangeAspect="1"/>
                    </pic:cNvPicPr>
                  </pic:nvPicPr>
                  <pic:blipFill>
                    <a:blip r:embed="rId40" cstate="print"/>
                    <a:stretch>
                      <a:fillRect/>
                    </a:stretch>
                  </pic:blipFill>
                  <pic:spPr>
                    <a:xfrm>
                      <a:off x="0" y="0"/>
                      <a:ext cx="457200" cy="198120"/>
                    </a:xfrm>
                    <a:prstGeom prst="rect">
                      <a:avLst/>
                    </a:prstGeom>
                  </pic:spPr>
                </pic:pic>
              </a:graphicData>
            </a:graphic>
          </wp:inline>
        </w:drawing>
      </w:r>
      <w:r>
        <w:rPr>
          <w:rFonts w:ascii="Times New Roman" w:hAnsi="Times New Roman" w:eastAsia="Times New Roman"/>
        </w:rPr>
        <w:t xml:space="preserve">  </w:t>
      </w:r>
      <w:r>
        <w:t>键输入重物的实际重量。</w:t>
      </w:r>
    </w:p>
    <w:p>
      <w:pPr>
        <w:pStyle w:val="5"/>
        <w:tabs>
          <w:tab w:val="left" w:pos="7561"/>
        </w:tabs>
        <w:spacing w:before="84" w:line="230" w:lineRule="auto"/>
        <w:ind w:left="285" w:right="309" w:firstLine="480"/>
      </w:pPr>
      <w:r>
        <w:t xml:space="preserve">⑩ 长按 </w:t>
      </w:r>
      <w:r>
        <w:rPr>
          <w:position w:val="-23"/>
        </w:rPr>
        <w:drawing>
          <wp:inline distT="0" distB="0" distL="0" distR="0">
            <wp:extent cx="571500" cy="276860"/>
            <wp:effectExtent l="0" t="0" r="0" b="0"/>
            <wp:docPr id="8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9.jpeg"/>
                    <pic:cNvPicPr>
                      <a:picLocks noChangeAspect="1"/>
                    </pic:cNvPicPr>
                  </pic:nvPicPr>
                  <pic:blipFill>
                    <a:blip r:embed="rId38" cstate="print"/>
                    <a:stretch>
                      <a:fillRect/>
                    </a:stretch>
                  </pic:blipFill>
                  <pic:spPr>
                    <a:xfrm>
                      <a:off x="0" y="0"/>
                      <a:ext cx="571500" cy="277367"/>
                    </a:xfrm>
                    <a:prstGeom prst="rect">
                      <a:avLst/>
                    </a:prstGeom>
                  </pic:spPr>
                </pic:pic>
              </a:graphicData>
            </a:graphic>
          </wp:inline>
        </w:drawing>
      </w:r>
      <w:r>
        <w:rPr>
          <w:rFonts w:ascii="Times New Roman" w:hAnsi="Times New Roman" w:eastAsia="Times New Roman"/>
        </w:rPr>
        <w:t xml:space="preserve"> </w:t>
      </w:r>
      <w:r>
        <w:t>确定键</w:t>
      </w:r>
      <w:r>
        <w:rPr>
          <w:spacing w:val="-123"/>
        </w:rPr>
        <w:t>，</w:t>
      </w:r>
      <w:r>
        <w:t>“嘀”声后，重</w:t>
      </w:r>
      <w:r>
        <w:rPr>
          <w:spacing w:val="-8"/>
        </w:rPr>
        <w:t>量</w:t>
      </w:r>
      <w:r>
        <w:t>值不再闪烁，短按</w:t>
      </w:r>
      <w:r>
        <w:tab/>
      </w:r>
      <w:r>
        <w:rPr>
          <w:position w:val="-12"/>
        </w:rPr>
        <w:drawing>
          <wp:inline distT="0" distB="0" distL="0" distR="0">
            <wp:extent cx="474345" cy="262255"/>
            <wp:effectExtent l="0" t="0" r="0" b="0"/>
            <wp:docPr id="8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0.png"/>
                    <pic:cNvPicPr>
                      <a:picLocks noChangeAspect="1"/>
                    </pic:cNvPicPr>
                  </pic:nvPicPr>
                  <pic:blipFill>
                    <a:blip r:embed="rId39" cstate="print"/>
                    <a:stretch>
                      <a:fillRect/>
                    </a:stretch>
                  </pic:blipFill>
                  <pic:spPr>
                    <a:xfrm>
                      <a:off x="0" y="0"/>
                      <a:ext cx="474635" cy="262318"/>
                    </a:xfrm>
                    <a:prstGeom prst="rect">
                      <a:avLst/>
                    </a:prstGeom>
                  </pic:spPr>
                </pic:pic>
              </a:graphicData>
            </a:graphic>
          </wp:inline>
        </w:drawing>
      </w:r>
      <w:r>
        <w:rPr>
          <w:rFonts w:ascii="Times New Roman" w:hAnsi="Times New Roman" w:eastAsia="Times New Roman"/>
        </w:rPr>
        <w:t xml:space="preserve"> </w:t>
      </w:r>
      <w:r>
        <w:rPr>
          <w:rFonts w:ascii="Times New Roman" w:hAnsi="Times New Roman" w:eastAsia="Times New Roman"/>
          <w:spacing w:val="4"/>
        </w:rPr>
        <w:t xml:space="preserve"> </w:t>
      </w:r>
      <w:r>
        <w:t>返回键，</w:t>
      </w:r>
      <w:r>
        <w:rPr>
          <w:spacing w:val="-16"/>
        </w:rPr>
        <w:t>返</w:t>
      </w:r>
      <w:r>
        <w:t>回称重显示界面。</w:t>
      </w:r>
    </w:p>
    <w:p>
      <w:pPr>
        <w:pStyle w:val="5"/>
        <w:spacing w:before="158"/>
        <w:ind w:left="765"/>
      </w:pPr>
      <w:r>
        <w:t>称重校准完成，此时升降机即可投入运行。</w:t>
      </w:r>
    </w:p>
    <w:p>
      <w:pPr>
        <w:spacing w:after="0"/>
        <w:sectPr>
          <w:pgSz w:w="11910" w:h="16840"/>
          <w:pgMar w:top="1080" w:right="880" w:bottom="740" w:left="1080" w:header="644" w:footer="545" w:gutter="0"/>
        </w:sectPr>
      </w:pPr>
    </w:p>
    <w:p>
      <w:pPr>
        <w:pStyle w:val="5"/>
        <w:spacing w:before="4"/>
        <w:rPr>
          <w:sz w:val="14"/>
        </w:rPr>
      </w:pPr>
    </w:p>
    <w:p>
      <w:pPr>
        <w:pStyle w:val="2"/>
      </w:pPr>
      <w:bookmarkStart w:id="9" w:name="_TOC_250005"/>
      <w:bookmarkEnd w:id="9"/>
      <w:r>
        <w:t>十一、拆卸</w:t>
      </w:r>
    </w:p>
    <w:p>
      <w:pPr>
        <w:pStyle w:val="5"/>
        <w:spacing w:before="160"/>
        <w:ind w:left="765"/>
      </w:pPr>
      <w:r>
        <w:t>升降机的拆卸应满足《拆卸方案》中的各项要求，还必须符合当地有关安全法规。</w:t>
      </w:r>
    </w:p>
    <w:p>
      <w:pPr>
        <w:pStyle w:val="5"/>
        <w:spacing w:before="160" w:line="364" w:lineRule="auto"/>
        <w:ind w:left="285" w:right="312" w:firstLine="477"/>
      </w:pPr>
      <w:r>
        <w:rPr>
          <w:rFonts w:ascii="Times New Roman" w:hAnsi="Times New Roman" w:eastAsia="Times New Roman"/>
        </w:rPr>
        <w:t>1</w:t>
      </w:r>
      <w:r>
        <w:rPr>
          <w:spacing w:val="-8"/>
        </w:rPr>
        <w:t>、拆卸前首先要阅读第一章“有关安全的重要说明”、第六章“安装、拆卸阶段的安</w:t>
      </w:r>
      <w:r>
        <w:t>全要求”中的安全内容。熟记拆卸安全要求，特别注意以下下几条安全要求：</w:t>
      </w:r>
    </w:p>
    <w:p>
      <w:pPr>
        <w:pStyle w:val="5"/>
        <w:spacing w:before="2"/>
        <w:ind w:left="765"/>
      </w:pPr>
      <w:r>
        <w:t>① 严禁夜间进行拆卸作业。</w:t>
      </w:r>
    </w:p>
    <w:p>
      <w:pPr>
        <w:pStyle w:val="5"/>
        <w:spacing w:before="160"/>
        <w:ind w:left="765"/>
      </w:pPr>
      <w:r>
        <w:t>② 拆卸作业中应严格遵守由上至下的原则，严禁由下至上拆除附墙架。</w:t>
      </w:r>
    </w:p>
    <w:p>
      <w:pPr>
        <w:pStyle w:val="5"/>
        <w:spacing w:before="161"/>
        <w:ind w:left="765"/>
      </w:pPr>
      <w:r>
        <w:rPr>
          <w:rFonts w:ascii="Times New Roman" w:eastAsia="Times New Roman"/>
        </w:rPr>
        <w:t>2</w:t>
      </w:r>
      <w:r>
        <w:t>、导轨架及附墙的拆卸</w:t>
      </w:r>
    </w:p>
    <w:p>
      <w:pPr>
        <w:pStyle w:val="5"/>
        <w:spacing w:before="160" w:line="364" w:lineRule="auto"/>
        <w:ind w:left="285" w:right="323" w:firstLine="480"/>
      </w:pPr>
      <w:r>
        <w:t>① 如果工地无塔吊配合，应先将吊杆安装在吊笼顶的吊杆孔内，然后利用吊杆上的葫芦将标准节逐渐提起，从上往下逐渐拆卸导轨架及附加墙架。</w:t>
      </w:r>
    </w:p>
    <w:p>
      <w:pPr>
        <w:pStyle w:val="5"/>
        <w:spacing w:before="1" w:line="364" w:lineRule="auto"/>
        <w:ind w:left="285" w:right="323" w:firstLine="480"/>
      </w:pPr>
      <w:r>
        <w:t xml:space="preserve">② 如果工地有塔机配合，可先拆下最顶部一道附墙，再用塔机将顶部标准节吊住， 每 </w:t>
      </w:r>
      <w:r>
        <w:rPr>
          <w:rFonts w:ascii="Times New Roman" w:hAnsi="Times New Roman" w:eastAsia="Times New Roman"/>
        </w:rPr>
        <w:t>4</w:t>
      </w:r>
      <w:r>
        <w:t>—</w:t>
      </w:r>
      <w:r>
        <w:rPr>
          <w:rFonts w:ascii="Times New Roman" w:hAnsi="Times New Roman" w:eastAsia="Times New Roman"/>
        </w:rPr>
        <w:t xml:space="preserve">6 </w:t>
      </w:r>
      <w:r>
        <w:t>节标准节为一体拆掉，逐步拆卸导轨架及附墙架。</w:t>
      </w:r>
    </w:p>
    <w:p>
      <w:pPr>
        <w:pStyle w:val="5"/>
        <w:spacing w:before="1"/>
        <w:ind w:left="765"/>
      </w:pPr>
      <w:r>
        <w:t xml:space="preserve">③ 按上述方式拆卸其余导轨架、附墙架，直到仅剩 </w:t>
      </w:r>
      <w:r>
        <w:rPr>
          <w:rFonts w:ascii="Times New Roman" w:hAnsi="Times New Roman" w:eastAsia="Times New Roman"/>
        </w:rPr>
        <w:t xml:space="preserve">3-4 </w:t>
      </w:r>
      <w:r>
        <w:t>节标准节。</w:t>
      </w:r>
    </w:p>
    <w:p>
      <w:pPr>
        <w:pStyle w:val="5"/>
        <w:spacing w:before="161"/>
        <w:ind w:left="765"/>
      </w:pPr>
      <w:r>
        <w:t>④ 拆卸外笼门限位，外笼门锁碰铁，吊笼门锁碰铁，下限位碰铁及笼顶安全围栏。</w:t>
      </w:r>
    </w:p>
    <w:p>
      <w:pPr>
        <w:pStyle w:val="5"/>
        <w:spacing w:before="160"/>
        <w:ind w:left="765"/>
      </w:pPr>
      <w:r>
        <w:t>⑤ 拆卸导轨架及附墙架必须注意：</w:t>
      </w:r>
    </w:p>
    <w:p>
      <w:pPr>
        <w:pStyle w:val="11"/>
        <w:numPr>
          <w:ilvl w:val="0"/>
          <w:numId w:val="5"/>
        </w:numPr>
        <w:tabs>
          <w:tab w:val="left" w:pos="1172"/>
        </w:tabs>
        <w:spacing w:before="161" w:after="0" w:line="240" w:lineRule="auto"/>
        <w:ind w:left="1171" w:right="0" w:hanging="287"/>
        <w:jc w:val="left"/>
        <w:rPr>
          <w:sz w:val="24"/>
        </w:rPr>
      </w:pPr>
      <w:r>
        <w:rPr>
          <w:spacing w:val="-4"/>
          <w:sz w:val="24"/>
        </w:rPr>
        <w:t xml:space="preserve">拆卸时，每次用吊车吊起的标准节不超过 </w:t>
      </w:r>
      <w:r>
        <w:rPr>
          <w:rFonts w:ascii="Times New Roman" w:eastAsia="Times New Roman"/>
          <w:sz w:val="24"/>
        </w:rPr>
        <w:t xml:space="preserve">6 </w:t>
      </w:r>
      <w:r>
        <w:rPr>
          <w:sz w:val="24"/>
        </w:rPr>
        <w:t>节；</w:t>
      </w:r>
    </w:p>
    <w:p>
      <w:pPr>
        <w:pStyle w:val="11"/>
        <w:numPr>
          <w:ilvl w:val="0"/>
          <w:numId w:val="5"/>
        </w:numPr>
        <w:tabs>
          <w:tab w:val="left" w:pos="1186"/>
        </w:tabs>
        <w:spacing w:before="160" w:after="0" w:line="364" w:lineRule="auto"/>
        <w:ind w:left="285" w:right="312" w:firstLine="600"/>
        <w:jc w:val="left"/>
        <w:rPr>
          <w:sz w:val="24"/>
        </w:rPr>
      </w:pPr>
      <w:r>
        <w:rPr>
          <w:spacing w:val="-3"/>
          <w:sz w:val="24"/>
        </w:rPr>
        <w:t xml:space="preserve">从拆卸处到最顶部未拆的附墙的距离不得大于 </w:t>
      </w:r>
      <w:r>
        <w:rPr>
          <w:rFonts w:ascii="Times New Roman" w:eastAsia="Times New Roman"/>
          <w:spacing w:val="-5"/>
          <w:sz w:val="24"/>
        </w:rPr>
        <w:t>7.5m</w:t>
      </w:r>
      <w:r>
        <w:rPr>
          <w:spacing w:val="-4"/>
          <w:sz w:val="24"/>
        </w:rPr>
        <w:t>，从吊笼上平面到最顶部未拆</w:t>
      </w:r>
      <w:r>
        <w:rPr>
          <w:spacing w:val="-5"/>
          <w:sz w:val="24"/>
        </w:rPr>
        <w:t xml:space="preserve">下的附墙的距离不得大于 </w:t>
      </w:r>
      <w:r>
        <w:rPr>
          <w:rFonts w:ascii="Times New Roman" w:eastAsia="Times New Roman"/>
          <w:sz w:val="24"/>
        </w:rPr>
        <w:t>7.5m</w:t>
      </w:r>
      <w:r>
        <w:rPr>
          <w:sz w:val="24"/>
        </w:rPr>
        <w:t>。</w:t>
      </w:r>
    </w:p>
    <w:p>
      <w:pPr>
        <w:pStyle w:val="11"/>
        <w:numPr>
          <w:ilvl w:val="0"/>
          <w:numId w:val="5"/>
        </w:numPr>
        <w:tabs>
          <w:tab w:val="left" w:pos="1172"/>
        </w:tabs>
        <w:spacing w:before="2" w:after="0" w:line="240" w:lineRule="auto"/>
        <w:ind w:left="1171" w:right="0" w:hanging="287"/>
        <w:jc w:val="left"/>
        <w:rPr>
          <w:sz w:val="24"/>
        </w:rPr>
      </w:pPr>
      <w:r>
        <w:rPr>
          <w:sz w:val="24"/>
        </w:rPr>
        <w:t>拆卸时须随时注意电缆，防止电缆挂在别的零部件上而拉断电缆。</w:t>
      </w:r>
    </w:p>
    <w:p>
      <w:pPr>
        <w:pStyle w:val="5"/>
        <w:spacing w:before="160"/>
        <w:ind w:left="765"/>
      </w:pPr>
      <w:r>
        <w:rPr>
          <w:rFonts w:ascii="Times New Roman" w:eastAsia="Times New Roman"/>
        </w:rPr>
        <w:t>3</w:t>
      </w:r>
      <w:r>
        <w:t>、上置传动机构，吊笼的拆卸</w:t>
      </w:r>
    </w:p>
    <w:p>
      <w:pPr>
        <w:pStyle w:val="5"/>
        <w:spacing w:before="161"/>
        <w:ind w:left="765"/>
      </w:pPr>
      <w:r>
        <w:t>① 将吊笼开到最底部，拆卸传动小车与吊笼的连接销。</w:t>
      </w:r>
    </w:p>
    <w:p>
      <w:pPr>
        <w:pStyle w:val="5"/>
        <w:spacing w:before="160"/>
        <w:ind w:left="765"/>
      </w:pPr>
      <w:r>
        <w:t>② 切断总电源，并拆卸随行电缆。</w:t>
      </w:r>
    </w:p>
    <w:p>
      <w:pPr>
        <w:pStyle w:val="5"/>
        <w:spacing w:before="161"/>
        <w:ind w:left="765"/>
      </w:pPr>
      <w:r>
        <w:t xml:space="preserve">③ 用一辆 </w:t>
      </w:r>
      <w:r>
        <w:rPr>
          <w:rFonts w:ascii="Times New Roman" w:hAnsi="Times New Roman" w:eastAsia="Times New Roman"/>
        </w:rPr>
        <w:t xml:space="preserve">8 </w:t>
      </w:r>
      <w:r>
        <w:rPr>
          <w:spacing w:val="-6"/>
        </w:rPr>
        <w:t>吨以上吊车或塔机</w:t>
      </w:r>
      <w:r>
        <w:t>（按现场拆卸条件定</w:t>
      </w:r>
      <w:r>
        <w:rPr>
          <w:spacing w:val="-83"/>
        </w:rPr>
        <w:t>）</w:t>
      </w:r>
      <w:r>
        <w:rPr>
          <w:spacing w:val="-10"/>
        </w:rPr>
        <w:t>，将传动小车及吊笼吊起拆卸。</w:t>
      </w:r>
    </w:p>
    <w:p>
      <w:pPr>
        <w:pStyle w:val="5"/>
        <w:spacing w:before="160"/>
        <w:ind w:left="765"/>
      </w:pPr>
      <w:r>
        <w:t>④ 拆卸其余标准节。</w:t>
      </w:r>
    </w:p>
    <w:p>
      <w:pPr>
        <w:pStyle w:val="5"/>
        <w:spacing w:before="161"/>
        <w:ind w:left="765"/>
      </w:pPr>
      <w:r>
        <w:rPr>
          <w:rFonts w:ascii="Times New Roman" w:eastAsia="Times New Roman"/>
        </w:rPr>
        <w:t>4</w:t>
      </w:r>
      <w:r>
        <w:t>、外笼的拆卸</w:t>
      </w:r>
    </w:p>
    <w:p>
      <w:pPr>
        <w:pStyle w:val="5"/>
        <w:spacing w:before="160"/>
        <w:ind w:left="765"/>
      </w:pPr>
      <w:r>
        <w:t>①拆卸所有外笼围栏。</w:t>
      </w:r>
    </w:p>
    <w:p>
      <w:pPr>
        <w:pStyle w:val="5"/>
        <w:spacing w:before="161"/>
        <w:ind w:left="765"/>
      </w:pPr>
      <w:r>
        <w:t>②拆卸底架。</w:t>
      </w:r>
    </w:p>
    <w:p>
      <w:pPr>
        <w:pStyle w:val="5"/>
        <w:spacing w:before="160"/>
        <w:ind w:left="765"/>
      </w:pPr>
      <w:r>
        <w:rPr>
          <w:rFonts w:ascii="Times New Roman" w:eastAsia="Times New Roman"/>
        </w:rPr>
        <w:t>5</w:t>
      </w:r>
      <w:r>
        <w:t>、现场清理</w:t>
      </w:r>
    </w:p>
    <w:p>
      <w:pPr>
        <w:pStyle w:val="5"/>
        <w:spacing w:before="161"/>
        <w:ind w:left="765"/>
      </w:pPr>
      <w:r>
        <w:t>①拆卸完后，应当清理现场，将各零部件分类，整齐放置。清除安全隐患。</w:t>
      </w:r>
    </w:p>
    <w:p>
      <w:pPr>
        <w:pStyle w:val="5"/>
        <w:spacing w:before="160"/>
        <w:ind w:left="765"/>
      </w:pPr>
      <w:r>
        <w:t>②收集完善设备运行记录及档案，为下次使用做好准备。</w:t>
      </w:r>
    </w:p>
    <w:p>
      <w:pPr>
        <w:spacing w:after="0"/>
        <w:sectPr>
          <w:pgSz w:w="11910" w:h="16840"/>
          <w:pgMar w:top="1080" w:right="880" w:bottom="740" w:left="1080" w:header="644" w:footer="545" w:gutter="0"/>
        </w:sectPr>
      </w:pPr>
    </w:p>
    <w:p>
      <w:pPr>
        <w:pStyle w:val="5"/>
        <w:spacing w:before="4"/>
        <w:rPr>
          <w:sz w:val="14"/>
        </w:rPr>
      </w:pPr>
    </w:p>
    <w:p>
      <w:pPr>
        <w:pStyle w:val="2"/>
      </w:pPr>
      <w:bookmarkStart w:id="10" w:name="_TOC_250004"/>
      <w:bookmarkEnd w:id="10"/>
      <w:r>
        <w:t>十二、升降机的操作</w:t>
      </w:r>
    </w:p>
    <w:p>
      <w:pPr>
        <w:pStyle w:val="4"/>
        <w:spacing w:before="256"/>
        <w:ind w:left="645"/>
      </w:pPr>
      <w:r>
        <w:t>（一）升降机使用之前的检查</w:t>
      </w:r>
    </w:p>
    <w:p>
      <w:pPr>
        <w:pStyle w:val="5"/>
        <w:spacing w:before="213"/>
        <w:ind w:left="645"/>
      </w:pPr>
      <w:r>
        <w:t>升降机使用之前必须检查以下几个项目：</w:t>
      </w:r>
    </w:p>
    <w:p>
      <w:pPr>
        <w:pStyle w:val="5"/>
        <w:spacing w:before="211"/>
        <w:ind w:left="645"/>
      </w:pPr>
      <w:r>
        <w:rPr>
          <w:rFonts w:ascii="Times New Roman" w:eastAsia="Times New Roman"/>
        </w:rPr>
        <w:t>1</w:t>
      </w:r>
      <w:r>
        <w:t>、检查各螺栓紧固件有无松动现象，如有松动应及时拧紧各螺栓。</w:t>
      </w:r>
    </w:p>
    <w:p>
      <w:pPr>
        <w:pStyle w:val="5"/>
        <w:spacing w:before="213"/>
        <w:ind w:left="645"/>
      </w:pPr>
      <w:r>
        <w:rPr>
          <w:rFonts w:ascii="Times New Roman" w:eastAsia="Times New Roman"/>
        </w:rPr>
        <w:t>2</w:t>
      </w:r>
      <w:r>
        <w:t>、检查升降机电气系统工作是否正常，各交流接触点吸合情况、导线接头情况等。</w:t>
      </w:r>
    </w:p>
    <w:p>
      <w:pPr>
        <w:pStyle w:val="5"/>
        <w:spacing w:before="214"/>
        <w:ind w:left="645"/>
      </w:pPr>
      <w:r>
        <w:rPr>
          <w:rFonts w:ascii="Times New Roman" w:eastAsia="Times New Roman"/>
        </w:rPr>
        <w:t>3</w:t>
      </w:r>
      <w:r>
        <w:t>、检查各种安全限位开关是否灵活，各限位碰块有无移位。</w:t>
      </w:r>
    </w:p>
    <w:p>
      <w:pPr>
        <w:pStyle w:val="5"/>
        <w:spacing w:before="211"/>
        <w:ind w:left="645"/>
      </w:pPr>
      <w:r>
        <w:rPr>
          <w:rFonts w:ascii="Times New Roman" w:eastAsia="Times New Roman"/>
        </w:rPr>
        <w:t>4</w:t>
      </w:r>
      <w:r>
        <w:t xml:space="preserve">、检查升降机吊笼运行通道上有无突出物，确保吊笼运行安全距离不小于 </w:t>
      </w:r>
      <w:r>
        <w:rPr>
          <w:rFonts w:ascii="Times New Roman" w:eastAsia="Times New Roman"/>
        </w:rPr>
        <w:t>250mm</w:t>
      </w:r>
      <w:r>
        <w:t>。</w:t>
      </w:r>
    </w:p>
    <w:p>
      <w:pPr>
        <w:pStyle w:val="5"/>
        <w:spacing w:before="213"/>
        <w:ind w:left="645"/>
      </w:pPr>
      <w:r>
        <w:rPr>
          <w:rFonts w:ascii="Times New Roman" w:eastAsia="Times New Roman"/>
        </w:rPr>
        <w:t>5</w:t>
      </w:r>
      <w:r>
        <w:t>、检查各部位润滑情况，及时加注润滑脂（请参考升降机的润滑油部分</w:t>
      </w:r>
      <w:r>
        <w:rPr>
          <w:spacing w:val="-120"/>
        </w:rPr>
        <w:t>）</w:t>
      </w:r>
      <w:r>
        <w:t>。</w:t>
      </w:r>
    </w:p>
    <w:p>
      <w:pPr>
        <w:pStyle w:val="5"/>
        <w:spacing w:before="213"/>
        <w:ind w:left="645"/>
      </w:pPr>
      <w:r>
        <w:rPr>
          <w:rFonts w:ascii="Times New Roman" w:eastAsia="Times New Roman"/>
        </w:rPr>
        <w:t>6</w:t>
      </w:r>
      <w:r>
        <w:t>、检查吊笼进出门、防护围栏门等开启灵活与否；检查各限位开关动作情况。</w:t>
      </w:r>
    </w:p>
    <w:p>
      <w:pPr>
        <w:pStyle w:val="5"/>
        <w:spacing w:before="211" w:line="405" w:lineRule="auto"/>
        <w:ind w:left="285" w:right="266" w:firstLine="360"/>
      </w:pPr>
      <w:r>
        <w:rPr>
          <w:rFonts w:ascii="Times New Roman" w:eastAsia="Times New Roman"/>
        </w:rPr>
        <w:t>7</w:t>
      </w:r>
      <w:r>
        <w:t>、检查各滚轮、背轮的调整间隙及齿轮与齿条的啮合间隙是否正常，如不符合要求应及时进行调整。</w:t>
      </w:r>
    </w:p>
    <w:p>
      <w:pPr>
        <w:pStyle w:val="5"/>
        <w:spacing w:before="2" w:line="405" w:lineRule="auto"/>
        <w:ind w:left="285" w:right="277" w:firstLine="360"/>
      </w:pPr>
      <w:r>
        <w:rPr>
          <w:rFonts w:ascii="Times New Roman" w:eastAsia="Times New Roman"/>
        </w:rPr>
        <w:t>8</w:t>
      </w:r>
      <w:r>
        <w:t>、在每次安装结束后都要检查防坠安全器的动作是否可靠，这可通过吊笼坠落试验来完成。</w:t>
      </w:r>
    </w:p>
    <w:p>
      <w:pPr>
        <w:pStyle w:val="5"/>
        <w:ind w:left="645"/>
      </w:pPr>
      <w:r>
        <w:rPr>
          <w:rFonts w:ascii="Times New Roman" w:eastAsia="Times New Roman"/>
        </w:rPr>
        <w:t>9</w:t>
      </w:r>
      <w:r>
        <w:t>、检查控制系统中相序、欠压、过压保护是否完好，绝不允许短接状态下使用。</w:t>
      </w:r>
    </w:p>
    <w:p>
      <w:pPr>
        <w:pStyle w:val="5"/>
        <w:spacing w:before="213" w:line="405" w:lineRule="auto"/>
        <w:ind w:left="285" w:right="317" w:firstLine="360"/>
      </w:pPr>
      <w:r>
        <w:rPr>
          <w:rFonts w:ascii="Times New Roman" w:hAnsi="Times New Roman" w:eastAsia="Times New Roman"/>
        </w:rPr>
        <w:t>10</w:t>
      </w:r>
      <w:r>
        <w:t xml:space="preserve">、施工升降机运行的现场电压必须满足 </w:t>
      </w:r>
      <w:r>
        <w:rPr>
          <w:rFonts w:ascii="Times New Roman" w:hAnsi="Times New Roman" w:eastAsia="Times New Roman"/>
        </w:rPr>
        <w:t>380V</w:t>
      </w:r>
      <w:r>
        <w:t>±</w:t>
      </w:r>
      <w:r>
        <w:rPr>
          <w:rFonts w:ascii="Times New Roman" w:hAnsi="Times New Roman" w:eastAsia="Times New Roman"/>
        </w:rPr>
        <w:t>5</w:t>
      </w:r>
      <w:r>
        <w:t>％，过高或过低的电压会导致用电设备及元件的损坏，甚至会造成安全事故。</w:t>
      </w:r>
    </w:p>
    <w:p>
      <w:pPr>
        <w:pStyle w:val="5"/>
        <w:spacing w:line="405" w:lineRule="auto"/>
        <w:ind w:left="285" w:right="318" w:firstLine="360"/>
      </w:pPr>
      <w:r>
        <w:rPr>
          <w:rFonts w:ascii="Times New Roman" w:eastAsia="Times New Roman"/>
        </w:rPr>
        <w:t>11</w:t>
      </w:r>
      <w:r>
        <w:t>、施工升降机运行的现场电压不能满足设备要求的，必须通过调整供电系统减小压降来满足现场电压的要求。</w:t>
      </w:r>
    </w:p>
    <w:p>
      <w:pPr>
        <w:pStyle w:val="4"/>
        <w:ind w:left="765"/>
      </w:pPr>
      <w:r>
        <w:rPr>
          <w:rFonts w:ascii="Times New Roman" w:eastAsia="Times New Roman"/>
        </w:rPr>
        <w:t>(</w:t>
      </w:r>
      <w:r>
        <w:t>二</w:t>
      </w:r>
      <w:r>
        <w:rPr>
          <w:rFonts w:ascii="Times New Roman" w:eastAsia="Times New Roman"/>
        </w:rPr>
        <w:t xml:space="preserve">) </w:t>
      </w:r>
      <w:r>
        <w:t>升降机的操作</w:t>
      </w:r>
    </w:p>
    <w:p>
      <w:pPr>
        <w:pStyle w:val="5"/>
        <w:spacing w:before="213" w:line="405" w:lineRule="auto"/>
        <w:ind w:left="285" w:right="270" w:firstLine="480"/>
      </w:pPr>
      <w:r>
        <w:t>施工升降机的现场使用必须有严格的特种设备安全使用管理制度，并由专人负责监督、管理。</w:t>
      </w:r>
    </w:p>
    <w:p>
      <w:pPr>
        <w:pStyle w:val="5"/>
        <w:ind w:left="705"/>
      </w:pPr>
      <w:r>
        <w:rPr>
          <w:rFonts w:ascii="Times New Roman" w:eastAsia="Times New Roman"/>
        </w:rPr>
        <w:t>1</w:t>
      </w:r>
      <w:r>
        <w:t>、升降机操作之前，应进行以下工作：</w:t>
      </w:r>
    </w:p>
    <w:p>
      <w:pPr>
        <w:pStyle w:val="5"/>
        <w:spacing w:before="214"/>
        <w:ind w:left="705"/>
      </w:pPr>
      <w:r>
        <w:t>① 当班司机必须认真阅读上班司机的运作记录，发现问题及时解决。</w:t>
      </w:r>
    </w:p>
    <w:p>
      <w:pPr>
        <w:pStyle w:val="5"/>
        <w:spacing w:before="213" w:line="405" w:lineRule="auto"/>
        <w:ind w:left="285" w:right="192" w:firstLine="420"/>
      </w:pPr>
      <w:r>
        <w:rPr>
          <w:spacing w:val="-14"/>
        </w:rPr>
        <w:t xml:space="preserve">② 如遇冬季天气寒冷，气温较低，而升降机启动困难时，启动后可空载上下运行几次， </w:t>
      </w:r>
      <w:r>
        <w:t>使减速器油温趋于正常。</w:t>
      </w:r>
    </w:p>
    <w:p>
      <w:pPr>
        <w:pStyle w:val="5"/>
        <w:ind w:left="705"/>
      </w:pPr>
      <w:r>
        <w:rPr>
          <w:rFonts w:ascii="Times New Roman" w:eastAsia="Times New Roman"/>
        </w:rPr>
        <w:t>2</w:t>
      </w:r>
      <w:r>
        <w:t>、升降机的操作，必须按以下操作规程进行：</w:t>
      </w:r>
    </w:p>
    <w:p>
      <w:pPr>
        <w:pStyle w:val="5"/>
        <w:spacing w:before="213"/>
        <w:ind w:left="705"/>
      </w:pPr>
      <w:r>
        <w:t>① 司机必须身体健康，无心脏病或高血压。</w:t>
      </w:r>
    </w:p>
    <w:p>
      <w:pPr>
        <w:spacing w:after="0"/>
        <w:sectPr>
          <w:pgSz w:w="11910" w:h="16840"/>
          <w:pgMar w:top="1080" w:right="880" w:bottom="740" w:left="1080" w:header="644" w:footer="545" w:gutter="0"/>
        </w:sectPr>
      </w:pPr>
    </w:p>
    <w:p>
      <w:pPr>
        <w:pStyle w:val="5"/>
        <w:spacing w:before="4"/>
        <w:rPr>
          <w:sz w:val="20"/>
        </w:rPr>
      </w:pPr>
    </w:p>
    <w:p>
      <w:pPr>
        <w:pStyle w:val="5"/>
        <w:spacing w:before="66" w:line="405" w:lineRule="auto"/>
        <w:ind w:left="285" w:right="314" w:firstLine="420"/>
      </w:pPr>
      <w:r>
        <w:rPr>
          <w:spacing w:val="-7"/>
        </w:rPr>
        <w:t>② 司机应受过专门培训，熟悉各个零部件的性能及操作技术、经考试合格并取得有效</w:t>
      </w:r>
      <w:r>
        <w:t>证件后方可持证上岗。</w:t>
      </w:r>
    </w:p>
    <w:p>
      <w:pPr>
        <w:pStyle w:val="5"/>
        <w:spacing w:before="3"/>
        <w:ind w:left="705"/>
      </w:pPr>
      <w:r>
        <w:t>③ 不可超载、严禁载人。确保吊笼装载未超过其额定载重量。</w:t>
      </w:r>
    </w:p>
    <w:p>
      <w:pPr>
        <w:pStyle w:val="5"/>
        <w:spacing w:before="210"/>
        <w:ind w:left="705"/>
      </w:pPr>
      <w:r>
        <w:t>④ 严禁司机酒后操作或非司机操作。</w:t>
      </w:r>
    </w:p>
    <w:p>
      <w:pPr>
        <w:pStyle w:val="5"/>
        <w:spacing w:before="214"/>
        <w:ind w:left="705"/>
      </w:pPr>
      <w:r>
        <w:t>⑤ 装载物品时，严禁物品伸到吊笼以外，以免运行时发生危险。</w:t>
      </w:r>
    </w:p>
    <w:p>
      <w:pPr>
        <w:pStyle w:val="5"/>
        <w:spacing w:before="213" w:line="405" w:lineRule="auto"/>
        <w:ind w:left="285" w:right="239" w:firstLine="420"/>
      </w:pPr>
      <w:r>
        <w:t>⑥ 经常观察吊笼运行通道有无障碍物，吊笼启动前要提醒所有人员注意，运行中若发现异常情况，应立即按下急停按钮，保持吊笼内的清洁。</w:t>
      </w:r>
    </w:p>
    <w:p>
      <w:pPr>
        <w:pStyle w:val="5"/>
        <w:ind w:left="705"/>
      </w:pPr>
      <w:r>
        <w:t>⑦ 升降机必须始终保持所有的零部件齐全、完整、特别是安全保护装置。</w:t>
      </w:r>
    </w:p>
    <w:p>
      <w:pPr>
        <w:pStyle w:val="5"/>
        <w:spacing w:before="213"/>
        <w:ind w:left="705"/>
      </w:pPr>
      <w:r>
        <w:t>⑧ 当风力达到六级（</w:t>
      </w:r>
      <w:r>
        <w:rPr>
          <w:rFonts w:ascii="Times New Roman" w:hAnsi="Times New Roman" w:eastAsia="Times New Roman"/>
        </w:rPr>
        <w:t xml:space="preserve">20 </w:t>
      </w:r>
      <w:r>
        <w:t>米</w:t>
      </w:r>
      <w:r>
        <w:rPr>
          <w:rFonts w:ascii="Times New Roman" w:hAnsi="Times New Roman" w:eastAsia="Times New Roman"/>
        </w:rPr>
        <w:t>/</w:t>
      </w:r>
      <w:r>
        <w:t>秒）以上时，升降机不得运行，并且将吊笼停至最底层。</w:t>
      </w:r>
    </w:p>
    <w:p>
      <w:pPr>
        <w:pStyle w:val="5"/>
        <w:spacing w:before="211" w:line="405" w:lineRule="auto"/>
        <w:ind w:left="285" w:right="239" w:firstLine="420"/>
      </w:pPr>
      <w:r>
        <w:t>⑨ 如升降机出现任何非正常情况，务必及时通知有关维修人员，绝不允许非维修人员随意乱动。</w:t>
      </w:r>
    </w:p>
    <w:p>
      <w:pPr>
        <w:pStyle w:val="5"/>
        <w:spacing w:before="2"/>
        <w:ind w:left="705"/>
      </w:pPr>
      <w:r>
        <w:t>⑩ 每次下班后，必须关掉电源开关，作好当班记录，并将护栏门锁好。</w:t>
      </w:r>
    </w:p>
    <w:p>
      <w:pPr>
        <w:pStyle w:val="5"/>
        <w:spacing w:before="211"/>
        <w:ind w:left="705"/>
      </w:pPr>
      <w:r>
        <w:rPr>
          <w:rFonts w:ascii="Times New Roman" w:eastAsia="Times New Roman"/>
        </w:rPr>
        <w:t>3</w:t>
      </w:r>
      <w:r>
        <w:t>、操作方法</w:t>
      </w:r>
    </w:p>
    <w:p>
      <w:pPr>
        <w:pStyle w:val="5"/>
        <w:spacing w:before="213"/>
        <w:ind w:left="765"/>
      </w:pPr>
      <w:r>
        <w:t>① 接通电源。</w:t>
      </w:r>
    </w:p>
    <w:p>
      <w:pPr>
        <w:pStyle w:val="5"/>
        <w:spacing w:before="214"/>
        <w:ind w:left="765"/>
      </w:pPr>
      <w:r>
        <w:t>② 将货物装上吊笼，然后将吊笼门和围栏门关好。</w:t>
      </w:r>
    </w:p>
    <w:p>
      <w:pPr>
        <w:pStyle w:val="5"/>
        <w:spacing w:before="211" w:line="405" w:lineRule="auto"/>
        <w:ind w:left="285" w:right="323" w:firstLine="480"/>
      </w:pPr>
      <w:r>
        <w:t>③ 在地面进行操作，按所需方向按下按钮，且按住不放。当吊笼到达所需的停层高度时，及时松开按钮，使吊笼停住。</w:t>
      </w:r>
    </w:p>
    <w:p>
      <w:pPr>
        <w:pStyle w:val="5"/>
        <w:spacing w:before="2" w:line="405" w:lineRule="auto"/>
        <w:ind w:left="285" w:right="314" w:firstLine="420"/>
      </w:pPr>
      <w:r>
        <w:rPr>
          <w:spacing w:val="-7"/>
        </w:rPr>
        <w:t>④ 如在吊笼顶上工作时，可将操纵盒从吊笼内取下，通过天窗门拿到吊笼顶部进行操</w:t>
      </w:r>
      <w:r>
        <w:t>纵。</w:t>
      </w:r>
    </w:p>
    <w:p>
      <w:pPr>
        <w:pStyle w:val="5"/>
        <w:ind w:left="705"/>
      </w:pPr>
      <w:r>
        <w:t>⑤ 确认上、下限位开关，减速限位开关工作正常，有效。</w:t>
      </w:r>
    </w:p>
    <w:p>
      <w:pPr>
        <w:pStyle w:val="5"/>
        <w:spacing w:before="213" w:line="405" w:lineRule="auto"/>
        <w:ind w:left="285" w:right="239" w:firstLine="420"/>
      </w:pPr>
      <w:r>
        <w:t>⑥ 在运行中如发现异常情况如电气失控时，应立即按下急停按钮，在未排除故障前不允许打开。</w:t>
      </w:r>
    </w:p>
    <w:p>
      <w:pPr>
        <w:pStyle w:val="5"/>
        <w:ind w:left="765"/>
      </w:pPr>
      <w:r>
        <w:rPr>
          <w:rFonts w:ascii="Times New Roman" w:eastAsia="Times New Roman"/>
        </w:rPr>
        <w:t>4</w:t>
      </w:r>
      <w:r>
        <w:t>、如果升降机无法起动，可检查以下项目。</w:t>
      </w:r>
    </w:p>
    <w:p>
      <w:pPr>
        <w:pStyle w:val="5"/>
        <w:spacing w:before="213"/>
        <w:ind w:left="765"/>
      </w:pPr>
      <w:r>
        <w:t>① 电源箱的总电源开关是否打开，升降机上电源是否接通。</w:t>
      </w:r>
    </w:p>
    <w:p>
      <w:pPr>
        <w:pStyle w:val="5"/>
        <w:spacing w:before="211"/>
        <w:ind w:left="765"/>
      </w:pPr>
      <w:r>
        <w:t>② 急停按钮是否打开。</w:t>
      </w:r>
    </w:p>
    <w:p>
      <w:pPr>
        <w:pStyle w:val="5"/>
        <w:spacing w:before="213"/>
        <w:ind w:left="765"/>
      </w:pPr>
      <w:r>
        <w:t>③ 极限开关是否在接通位置。</w:t>
      </w:r>
    </w:p>
    <w:p>
      <w:pPr>
        <w:pStyle w:val="5"/>
        <w:spacing w:before="214"/>
        <w:ind w:left="765"/>
      </w:pPr>
      <w:r>
        <w:t>④ 防护围栏门、吊笼门是否关闭。</w:t>
      </w:r>
    </w:p>
    <w:p>
      <w:pPr>
        <w:spacing w:after="0"/>
        <w:sectPr>
          <w:pgSz w:w="11910" w:h="16840"/>
          <w:pgMar w:top="1080" w:right="880" w:bottom="740" w:left="1080" w:header="644" w:footer="545" w:gutter="0"/>
        </w:sectPr>
      </w:pPr>
    </w:p>
    <w:p>
      <w:pPr>
        <w:pStyle w:val="5"/>
        <w:spacing w:before="9"/>
        <w:rPr>
          <w:sz w:val="19"/>
        </w:rPr>
      </w:pPr>
    </w:p>
    <w:p>
      <w:pPr>
        <w:pStyle w:val="5"/>
        <w:spacing w:before="74" w:line="405" w:lineRule="auto"/>
        <w:ind w:left="285" w:right="323" w:firstLine="480"/>
      </w:pPr>
      <w:r>
        <w:rPr>
          <w:rFonts w:ascii="Times New Roman" w:eastAsia="Times New Roman"/>
        </w:rPr>
        <w:t>5</w:t>
      </w:r>
      <w:r>
        <w:t>、当升降机在运行中由于断电或其他原因而异常停车时，可进行手动下降，使吊笼下滑到下停层站。</w:t>
      </w:r>
    </w:p>
    <w:p>
      <w:pPr>
        <w:pStyle w:val="5"/>
        <w:spacing w:before="2" w:line="405" w:lineRule="auto"/>
        <w:ind w:left="285" w:right="249" w:firstLine="480"/>
      </w:pPr>
      <w:r>
        <w:drawing>
          <wp:anchor distT="0" distB="0" distL="0" distR="0" simplePos="0" relativeHeight="1024" behindDoc="0" locked="0" layoutInCell="1" allowOverlap="1">
            <wp:simplePos x="0" y="0"/>
            <wp:positionH relativeFrom="page">
              <wp:posOffset>2238375</wp:posOffset>
            </wp:positionH>
            <wp:positionV relativeFrom="paragraph">
              <wp:posOffset>714375</wp:posOffset>
            </wp:positionV>
            <wp:extent cx="2985770" cy="2131695"/>
            <wp:effectExtent l="0" t="0" r="0" b="0"/>
            <wp:wrapTopAndBottom/>
            <wp:docPr id="8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3.jpeg"/>
                    <pic:cNvPicPr>
                      <a:picLocks noChangeAspect="1"/>
                    </pic:cNvPicPr>
                  </pic:nvPicPr>
                  <pic:blipFill>
                    <a:blip r:embed="rId42" cstate="print"/>
                    <a:stretch>
                      <a:fillRect/>
                    </a:stretch>
                  </pic:blipFill>
                  <pic:spPr>
                    <a:xfrm>
                      <a:off x="0" y="0"/>
                      <a:ext cx="2985943" cy="2131504"/>
                    </a:xfrm>
                    <a:prstGeom prst="rect">
                      <a:avLst/>
                    </a:prstGeom>
                  </pic:spPr>
                </pic:pic>
              </a:graphicData>
            </a:graphic>
          </wp:anchor>
        </w:drawing>
      </w:r>
      <w:r>
        <w:t>将电机尾端制动磁铁手动释放拉手缓缓向外拉出</w:t>
      </w:r>
      <w:r>
        <w:rPr>
          <w:rFonts w:ascii="Times New Roman" w:eastAsia="Times New Roman"/>
        </w:rPr>
        <w:t>(</w:t>
      </w:r>
      <w:r>
        <w:t xml:space="preserve">图 </w:t>
      </w:r>
      <w:r>
        <w:rPr>
          <w:rFonts w:ascii="Times New Roman" w:eastAsia="Times New Roman"/>
        </w:rPr>
        <w:t>14)</w:t>
      </w:r>
      <w:r>
        <w:t xml:space="preserve">，使吊笼缓慢地向下滑行，每次手动下滑距离小于 </w:t>
      </w:r>
      <w:r>
        <w:rPr>
          <w:rFonts w:ascii="Times New Roman" w:eastAsia="Times New Roman"/>
        </w:rPr>
        <w:t xml:space="preserve">1 </w:t>
      </w:r>
      <w:r>
        <w:t>米。严禁使用紧固电机尾端螺栓的方法操作吊笼向下滑。</w:t>
      </w:r>
    </w:p>
    <w:p>
      <w:pPr>
        <w:pStyle w:val="5"/>
        <w:spacing w:before="178" w:after="19"/>
        <w:ind w:right="29"/>
        <w:jc w:val="center"/>
        <w:rPr>
          <w:rFonts w:ascii="Times New Roman" w:eastAsia="Times New Roman"/>
        </w:rPr>
      </w:pPr>
      <w:r>
        <w:t xml:space="preserve">图 </w:t>
      </w:r>
      <w:r>
        <w:rPr>
          <w:rFonts w:ascii="Times New Roman" w:eastAsia="Times New Roman"/>
        </w:rPr>
        <w:t>14</w:t>
      </w:r>
    </w:p>
    <w:p>
      <w:pPr>
        <w:pStyle w:val="5"/>
        <w:ind w:left="277"/>
        <w:rPr>
          <w:rFonts w:ascii="Times New Roman"/>
          <w:sz w:val="20"/>
        </w:rPr>
      </w:pPr>
      <w:r>
        <w:rPr>
          <w:rFonts w:ascii="Times New Roman"/>
          <w:sz w:val="20"/>
        </w:rPr>
        <mc:AlternateContent>
          <mc:Choice Requires="wpg">
            <w:drawing>
              <wp:inline distT="0" distB="0" distL="114300" distR="114300">
                <wp:extent cx="5610225" cy="1099820"/>
                <wp:effectExtent l="0" t="0" r="9525" b="5080"/>
                <wp:docPr id="80" name="组合 62"/>
                <wp:cNvGraphicFramePr/>
                <a:graphic xmlns:a="http://schemas.openxmlformats.org/drawingml/2006/main">
                  <a:graphicData uri="http://schemas.microsoft.com/office/word/2010/wordprocessingGroup">
                    <wpg:wgp>
                      <wpg:cNvGrpSpPr/>
                      <wpg:grpSpPr>
                        <a:xfrm>
                          <a:off x="0" y="0"/>
                          <a:ext cx="5610225" cy="1099820"/>
                          <a:chOff x="0" y="0"/>
                          <a:chExt cx="8835" cy="1732"/>
                        </a:xfrm>
                      </wpg:grpSpPr>
                      <pic:pic xmlns:pic="http://schemas.openxmlformats.org/drawingml/2006/picture">
                        <pic:nvPicPr>
                          <pic:cNvPr id="76" name="图片 63"/>
                          <pic:cNvPicPr>
                            <a:picLocks noChangeAspect="1"/>
                          </pic:cNvPicPr>
                        </pic:nvPicPr>
                        <pic:blipFill>
                          <a:blip r:embed="rId21"/>
                          <a:stretch>
                            <a:fillRect/>
                          </a:stretch>
                        </pic:blipFill>
                        <pic:spPr>
                          <a:xfrm>
                            <a:off x="187" y="213"/>
                            <a:ext cx="1056" cy="1012"/>
                          </a:xfrm>
                          <a:prstGeom prst="rect">
                            <a:avLst/>
                          </a:prstGeom>
                          <a:noFill/>
                          <a:ln>
                            <a:noFill/>
                          </a:ln>
                        </pic:spPr>
                      </pic:pic>
                      <wps:wsp>
                        <wps:cNvPr id="78" name="文本框 64"/>
                        <wps:cNvSpPr txBox="1"/>
                        <wps:spPr>
                          <a:xfrm>
                            <a:off x="7" y="7"/>
                            <a:ext cx="8820" cy="1717"/>
                          </a:xfrm>
                          <a:prstGeom prst="rect">
                            <a:avLst/>
                          </a:prstGeom>
                          <a:noFill/>
                          <a:ln w="9144" cap="flat" cmpd="sng">
                            <a:solidFill>
                              <a:srgbClr val="000000"/>
                            </a:solidFill>
                            <a:prstDash val="solid"/>
                            <a:miter/>
                            <a:headEnd type="none" w="med" len="med"/>
                            <a:tailEnd type="none" w="med" len="med"/>
                          </a:ln>
                        </wps:spPr>
                        <wps:txbx>
                          <w:txbxContent>
                            <w:p>
                              <w:pPr>
                                <w:spacing w:before="125" w:line="364" w:lineRule="auto"/>
                                <w:ind w:left="1528" w:right="159" w:firstLine="614"/>
                                <w:jc w:val="both"/>
                                <w:rPr>
                                  <w:b/>
                                  <w:sz w:val="24"/>
                                </w:rPr>
                              </w:pPr>
                              <w:r>
                                <w:rPr>
                                  <w:b/>
                                  <w:spacing w:val="-2"/>
                                  <w:w w:val="95"/>
                                  <w:sz w:val="24"/>
                                </w:rPr>
                                <w:t>吊笼下滑时，不允许超过额定运行速度，否则限速器将动作。 每</w:t>
                              </w:r>
                              <w:r>
                                <w:rPr>
                                  <w:b/>
                                  <w:spacing w:val="-2"/>
                                  <w:sz w:val="24"/>
                                </w:rPr>
                                <w:t xml:space="preserve">下降 </w:t>
                              </w:r>
                              <w:r>
                                <w:rPr>
                                  <w:rFonts w:ascii="Times New Roman" w:eastAsia="Times New Roman"/>
                                  <w:b/>
                                  <w:sz w:val="24"/>
                                </w:rPr>
                                <w:t xml:space="preserve">20 </w:t>
                              </w:r>
                              <w:r>
                                <w:rPr>
                                  <w:b/>
                                  <w:sz w:val="24"/>
                                </w:rPr>
                                <w:t>米，要休息一分钟，使制动器冷却下来。手动下降必须由维修人员进行操纵。</w:t>
                              </w:r>
                            </w:p>
                          </w:txbxContent>
                        </wps:txbx>
                        <wps:bodyPr lIns="0" tIns="0" rIns="0" bIns="0" upright="1"/>
                      </wps:wsp>
                    </wpg:wgp>
                  </a:graphicData>
                </a:graphic>
              </wp:inline>
            </w:drawing>
          </mc:Choice>
          <mc:Fallback>
            <w:pict>
              <v:group id="组合 62" o:spid="_x0000_s1026" o:spt="203" style="height:86.6pt;width:441.75pt;" coordsize="8835,1732" o:gfxdata="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">
                <o:lock v:ext="edit" aspectratio="f"/>
                <v:shape id="图片 63" o:spid="_x0000_s1026" o:spt="75" type="#_x0000_t75" style="position:absolute;left:187;top:213;height:1012;width:1056;" filled="f" o:preferrelative="t" stroked="f" coordsize="21600,21600" o:gfxdata="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k9A8L4A&#10;AADbAAAADwAAAAAAAAABACAAAAAiAAAAZHJzL2Rvd25yZXYueG1sUEsBAhQAFAAAAAgAh07iQDMv&#10;BZ47AAAAOQAAABAAAAAAAAAAAQAgAAAADQEAAGRycy9zaGFwZXhtbC54bWxQSwUGAAAAAAYABgBb&#10;AQAAtwMAAAAA&#10;">
                  <v:fill on="f" focussize="0,0"/>
                  <v:stroke on="f"/>
                  <v:imagedata r:id="rId21" o:title=""/>
                  <o:lock v:ext="edit" aspectratio="t"/>
                </v:shape>
                <v:shape id="文本框 64" o:spid="_x0000_s1026" o:spt="202" type="#_x0000_t202" style="position:absolute;left:7;top:7;height:1717;width:8820;" filled="f" stroked="t" coordsize="21600,21600" o:gfxdata="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PGc1ugAAANsA&#10;AAAPAAAAAAAAAAEAIAAAACIAAABkcnMvZG93bnJldi54bWxQSwECFAAUAAAACACHTuJAMy8FnjsA&#10;AAA5AAAAEAAAAAAAAAABACAAAAAJAQAAZHJzL3NoYXBleG1sLnhtbFBLBQYAAAAABgAGAFsBAACz&#10;AwAAAAA=&#10;">
                  <v:fill on="f" focussize="0,0"/>
                  <v:stroke weight="0.72pt" color="#000000" joinstyle="miter"/>
                  <v:imagedata o:title=""/>
                  <o:lock v:ext="edit" aspectratio="f"/>
                  <v:textbox inset="0mm,0mm,0mm,0mm">
                    <w:txbxContent>
                      <w:p>
                        <w:pPr>
                          <w:spacing w:before="125" w:line="364" w:lineRule="auto"/>
                          <w:ind w:left="1528" w:right="159" w:firstLine="614"/>
                          <w:jc w:val="both"/>
                          <w:rPr>
                            <w:b/>
                            <w:sz w:val="24"/>
                          </w:rPr>
                        </w:pPr>
                        <w:r>
                          <w:rPr>
                            <w:b/>
                            <w:spacing w:val="-2"/>
                            <w:w w:val="95"/>
                            <w:sz w:val="24"/>
                          </w:rPr>
                          <w:t>吊笼下滑时，不允许超过额定运行速度，否则限速器将动作。 每</w:t>
                        </w:r>
                        <w:r>
                          <w:rPr>
                            <w:b/>
                            <w:spacing w:val="-2"/>
                            <w:sz w:val="24"/>
                          </w:rPr>
                          <w:t xml:space="preserve">下降 </w:t>
                        </w:r>
                        <w:r>
                          <w:rPr>
                            <w:rFonts w:ascii="Times New Roman" w:eastAsia="Times New Roman"/>
                            <w:b/>
                            <w:sz w:val="24"/>
                          </w:rPr>
                          <w:t xml:space="preserve">20 </w:t>
                        </w:r>
                        <w:r>
                          <w:rPr>
                            <w:b/>
                            <w:sz w:val="24"/>
                          </w:rPr>
                          <w:t>米，要休息一分钟，使制动器冷却下来。手动下降必须由维修人员进行操纵。</w:t>
                        </w:r>
                      </w:p>
                    </w:txbxContent>
                  </v:textbox>
                </v:shape>
                <w10:wrap type="none"/>
                <w10:anchorlock/>
              </v:group>
            </w:pict>
          </mc:Fallback>
        </mc:AlternateContent>
      </w:r>
    </w:p>
    <w:p>
      <w:pPr>
        <w:spacing w:after="0"/>
        <w:rPr>
          <w:rFonts w:ascii="Times New Roman"/>
          <w:sz w:val="20"/>
        </w:rPr>
        <w:sectPr>
          <w:pgSz w:w="11910" w:h="16840"/>
          <w:pgMar w:top="1080" w:right="880" w:bottom="740" w:left="1080" w:header="644" w:footer="545" w:gutter="0"/>
        </w:sectPr>
      </w:pPr>
    </w:p>
    <w:p>
      <w:pPr>
        <w:pStyle w:val="5"/>
        <w:spacing w:before="11"/>
        <w:rPr>
          <w:rFonts w:ascii="Times New Roman"/>
          <w:sz w:val="15"/>
        </w:rPr>
      </w:pPr>
    </w:p>
    <w:p>
      <w:pPr>
        <w:pStyle w:val="2"/>
        <w:spacing w:before="49"/>
        <w:ind w:right="31"/>
      </w:pPr>
      <w:bookmarkStart w:id="11" w:name="_TOC_250003"/>
      <w:bookmarkEnd w:id="11"/>
      <w:r>
        <w:t>十三、 润滑</w:t>
      </w:r>
    </w:p>
    <w:p>
      <w:pPr>
        <w:pStyle w:val="4"/>
        <w:spacing w:before="161"/>
        <w:ind w:left="285"/>
      </w:pPr>
      <w:r>
        <w:t>一、润滑一览表</w:t>
      </w:r>
    </w:p>
    <w:p>
      <w:pPr>
        <w:pStyle w:val="5"/>
        <w:spacing w:before="160" w:line="364" w:lineRule="auto"/>
        <w:ind w:left="285" w:right="315" w:firstLine="420"/>
      </w:pPr>
      <w:r>
        <w:t>每次新安装升降机在正式使用之前必须进行一次包括各部位的全面润滑，正常运行时按表中的周期进行，如果升降机多于一班制工作，润滑周期要适当缩短。</w:t>
      </w:r>
    </w:p>
    <w:p>
      <w:pPr>
        <w:pStyle w:val="5"/>
        <w:spacing w:before="1" w:line="364" w:lineRule="auto"/>
        <w:ind w:left="285" w:right="315" w:firstLine="420"/>
      </w:pPr>
      <w:r>
        <w:t>在进行润滑之前，必须将沾有灰沙的润滑部位清除干净，特别是齿轮、齿条和滚轮等部件。</w:t>
      </w:r>
    </w:p>
    <w:p>
      <w:pPr>
        <w:pStyle w:val="5"/>
        <w:spacing w:before="2"/>
        <w:ind w:left="705"/>
      </w:pPr>
      <w:r>
        <w:t xml:space="preserve">首次运行 </w:t>
      </w:r>
      <w:r>
        <w:rPr>
          <w:rFonts w:ascii="Times New Roman" w:eastAsia="Times New Roman"/>
        </w:rPr>
        <w:t xml:space="preserve">40 </w:t>
      </w:r>
      <w:r>
        <w:t>小时之后，减速器必须更换润滑油，然后按下表进行：</w:t>
      </w:r>
    </w:p>
    <w:p>
      <w:pPr>
        <w:pStyle w:val="5"/>
        <w:spacing w:before="4"/>
        <w:rPr>
          <w:sz w:val="6"/>
        </w:rPr>
      </w:pPr>
    </w:p>
    <w:tbl>
      <w:tblPr>
        <w:tblStyle w:val="8"/>
        <w:tblW w:w="0" w:type="auto"/>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1"/>
        <w:gridCol w:w="2318"/>
        <w:gridCol w:w="2498"/>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131" w:type="dxa"/>
          </w:tcPr>
          <w:p>
            <w:pPr>
              <w:pStyle w:val="12"/>
              <w:spacing w:before="79"/>
              <w:ind w:left="77" w:right="72"/>
              <w:jc w:val="center"/>
              <w:rPr>
                <w:sz w:val="24"/>
              </w:rPr>
            </w:pPr>
            <w:r>
              <w:rPr>
                <w:sz w:val="24"/>
              </w:rPr>
              <w:t>间隔时间</w:t>
            </w:r>
          </w:p>
        </w:tc>
        <w:tc>
          <w:tcPr>
            <w:tcW w:w="2318" w:type="dxa"/>
          </w:tcPr>
          <w:p>
            <w:pPr>
              <w:pStyle w:val="12"/>
              <w:spacing w:before="79"/>
              <w:ind w:left="679"/>
              <w:rPr>
                <w:sz w:val="24"/>
              </w:rPr>
            </w:pPr>
            <w:r>
              <w:rPr>
                <w:sz w:val="24"/>
              </w:rPr>
              <w:t>润滑部位</w:t>
            </w:r>
          </w:p>
        </w:tc>
        <w:tc>
          <w:tcPr>
            <w:tcW w:w="2498" w:type="dxa"/>
          </w:tcPr>
          <w:p>
            <w:pPr>
              <w:pStyle w:val="12"/>
              <w:spacing w:before="79"/>
              <w:ind w:left="508" w:right="500"/>
              <w:jc w:val="center"/>
              <w:rPr>
                <w:sz w:val="24"/>
              </w:rPr>
            </w:pPr>
            <w:r>
              <w:rPr>
                <w:sz w:val="24"/>
              </w:rPr>
              <w:t>润滑剂</w:t>
            </w:r>
          </w:p>
        </w:tc>
        <w:tc>
          <w:tcPr>
            <w:tcW w:w="2131" w:type="dxa"/>
          </w:tcPr>
          <w:p>
            <w:pPr>
              <w:pStyle w:val="12"/>
              <w:spacing w:before="79"/>
              <w:ind w:left="83" w:right="72"/>
              <w:jc w:val="center"/>
              <w:rPr>
                <w:sz w:val="24"/>
              </w:rPr>
            </w:pPr>
            <w:r>
              <w:rPr>
                <w:sz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2131" w:type="dxa"/>
          </w:tcPr>
          <w:p>
            <w:pPr>
              <w:pStyle w:val="12"/>
              <w:spacing w:before="4"/>
              <w:rPr>
                <w:sz w:val="24"/>
              </w:rPr>
            </w:pPr>
          </w:p>
          <w:p>
            <w:pPr>
              <w:pStyle w:val="12"/>
              <w:ind w:left="77" w:right="72"/>
              <w:jc w:val="center"/>
              <w:rPr>
                <w:sz w:val="24"/>
              </w:rPr>
            </w:pPr>
            <w:r>
              <w:rPr>
                <w:sz w:val="24"/>
              </w:rPr>
              <w:t>新机及每月</w:t>
            </w:r>
          </w:p>
        </w:tc>
        <w:tc>
          <w:tcPr>
            <w:tcW w:w="2318" w:type="dxa"/>
          </w:tcPr>
          <w:p>
            <w:pPr>
              <w:pStyle w:val="12"/>
              <w:spacing w:before="4"/>
              <w:rPr>
                <w:sz w:val="24"/>
              </w:rPr>
            </w:pPr>
          </w:p>
          <w:p>
            <w:pPr>
              <w:pStyle w:val="12"/>
              <w:ind w:left="108"/>
              <w:rPr>
                <w:sz w:val="24"/>
              </w:rPr>
            </w:pPr>
            <w:r>
              <w:rPr>
                <w:rFonts w:ascii="Times New Roman" w:eastAsia="Times New Roman"/>
                <w:sz w:val="24"/>
              </w:rPr>
              <w:t>1</w:t>
            </w:r>
            <w:r>
              <w:rPr>
                <w:sz w:val="24"/>
              </w:rPr>
              <w:t>．减速器</w:t>
            </w:r>
          </w:p>
        </w:tc>
        <w:tc>
          <w:tcPr>
            <w:tcW w:w="2498" w:type="dxa"/>
          </w:tcPr>
          <w:p>
            <w:pPr>
              <w:pStyle w:val="12"/>
              <w:spacing w:before="79"/>
              <w:ind w:left="237"/>
              <w:rPr>
                <w:sz w:val="24"/>
              </w:rPr>
            </w:pPr>
            <w:r>
              <w:rPr>
                <w:rFonts w:ascii="Times New Roman" w:eastAsia="Times New Roman"/>
                <w:sz w:val="24"/>
              </w:rPr>
              <w:t xml:space="preserve">GL-5 </w:t>
            </w:r>
            <w:r>
              <w:rPr>
                <w:sz w:val="24"/>
              </w:rPr>
              <w:t>双曲面齿轮油</w:t>
            </w:r>
          </w:p>
          <w:p>
            <w:pPr>
              <w:pStyle w:val="12"/>
              <w:spacing w:before="160"/>
              <w:ind w:left="177"/>
              <w:rPr>
                <w:rFonts w:ascii="Times New Roman" w:eastAsia="Times New Roman"/>
                <w:sz w:val="24"/>
              </w:rPr>
            </w:pPr>
            <w:r>
              <w:rPr>
                <w:rFonts w:ascii="Times New Roman" w:eastAsia="Times New Roman"/>
                <w:sz w:val="24"/>
              </w:rPr>
              <w:t xml:space="preserve">85W/110 </w:t>
            </w:r>
            <w:r>
              <w:rPr>
                <w:sz w:val="24"/>
              </w:rPr>
              <w:t xml:space="preserve">或 </w:t>
            </w:r>
            <w:r>
              <w:rPr>
                <w:rFonts w:ascii="Times New Roman" w:eastAsia="Times New Roman"/>
                <w:sz w:val="24"/>
              </w:rPr>
              <w:t>85W/140</w:t>
            </w:r>
          </w:p>
        </w:tc>
        <w:tc>
          <w:tcPr>
            <w:tcW w:w="2131" w:type="dxa"/>
          </w:tcPr>
          <w:p>
            <w:pPr>
              <w:pStyle w:val="12"/>
              <w:spacing w:before="4"/>
              <w:rPr>
                <w:sz w:val="24"/>
              </w:rPr>
            </w:pPr>
          </w:p>
          <w:p>
            <w:pPr>
              <w:pStyle w:val="12"/>
              <w:ind w:left="83" w:right="72"/>
              <w:jc w:val="center"/>
              <w:rPr>
                <w:sz w:val="24"/>
              </w:rPr>
            </w:pPr>
            <w:r>
              <w:rPr>
                <w:sz w:val="24"/>
              </w:rPr>
              <w:t>加量以油位为准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0" w:hRule="atLeast"/>
        </w:trPr>
        <w:tc>
          <w:tcPr>
            <w:tcW w:w="2131" w:type="dxa"/>
            <w:vMerge w:val="restart"/>
          </w:tcPr>
          <w:p>
            <w:pPr>
              <w:pStyle w:val="12"/>
              <w:spacing w:before="4"/>
              <w:rPr>
                <w:sz w:val="30"/>
              </w:rPr>
            </w:pPr>
          </w:p>
          <w:p>
            <w:pPr>
              <w:pStyle w:val="12"/>
              <w:spacing w:line="242" w:lineRule="auto"/>
              <w:ind w:left="583" w:right="304" w:hanging="269"/>
              <w:rPr>
                <w:sz w:val="24"/>
              </w:rPr>
            </w:pPr>
            <w:r>
              <w:rPr>
                <w:rFonts w:ascii="Times New Roman" w:eastAsia="Times New Roman"/>
                <w:sz w:val="24"/>
              </w:rPr>
              <w:t xml:space="preserve">40 </w:t>
            </w:r>
            <w:r>
              <w:rPr>
                <w:sz w:val="24"/>
              </w:rPr>
              <w:t>个工作小时不论时间</w:t>
            </w:r>
          </w:p>
          <w:p>
            <w:pPr>
              <w:pStyle w:val="12"/>
              <w:spacing w:before="3"/>
              <w:ind w:left="343"/>
              <w:rPr>
                <w:sz w:val="24"/>
              </w:rPr>
            </w:pPr>
            <w:r>
              <w:rPr>
                <w:sz w:val="24"/>
              </w:rPr>
              <w:t>至少每月一次</w:t>
            </w:r>
          </w:p>
        </w:tc>
        <w:tc>
          <w:tcPr>
            <w:tcW w:w="2318" w:type="dxa"/>
          </w:tcPr>
          <w:p>
            <w:pPr>
              <w:pStyle w:val="12"/>
              <w:spacing w:before="79"/>
              <w:ind w:left="108"/>
              <w:rPr>
                <w:sz w:val="24"/>
              </w:rPr>
            </w:pPr>
            <w:r>
              <w:rPr>
                <w:rFonts w:ascii="Times New Roman" w:eastAsia="Times New Roman"/>
                <w:sz w:val="24"/>
              </w:rPr>
              <w:t>2</w:t>
            </w:r>
            <w:r>
              <w:rPr>
                <w:sz w:val="24"/>
              </w:rPr>
              <w:t>．齿条</w:t>
            </w:r>
          </w:p>
        </w:tc>
        <w:tc>
          <w:tcPr>
            <w:tcW w:w="2498" w:type="dxa"/>
            <w:vMerge w:val="restart"/>
          </w:tcPr>
          <w:p>
            <w:pPr>
              <w:pStyle w:val="12"/>
              <w:rPr>
                <w:sz w:val="26"/>
              </w:rPr>
            </w:pPr>
          </w:p>
          <w:p>
            <w:pPr>
              <w:pStyle w:val="12"/>
              <w:spacing w:before="11"/>
              <w:rPr>
                <w:sz w:val="28"/>
              </w:rPr>
            </w:pPr>
          </w:p>
          <w:p>
            <w:pPr>
              <w:pStyle w:val="12"/>
              <w:ind w:left="528"/>
              <w:rPr>
                <w:sz w:val="24"/>
              </w:rPr>
            </w:pPr>
            <w:r>
              <w:rPr>
                <w:rFonts w:ascii="Times New Roman" w:eastAsia="Times New Roman"/>
                <w:sz w:val="24"/>
              </w:rPr>
              <w:t>2#</w:t>
            </w:r>
            <w:r>
              <w:rPr>
                <w:sz w:val="24"/>
              </w:rPr>
              <w:t>钙基润滑脂</w:t>
            </w:r>
          </w:p>
        </w:tc>
        <w:tc>
          <w:tcPr>
            <w:tcW w:w="2131" w:type="dxa"/>
            <w:vMerge w:val="restart"/>
          </w:tcPr>
          <w:p>
            <w:pPr>
              <w:pStyle w:val="12"/>
              <w:spacing w:line="242" w:lineRule="auto"/>
              <w:ind w:left="156" w:right="144" w:firstLine="69"/>
              <w:jc w:val="both"/>
              <w:rPr>
                <w:sz w:val="24"/>
              </w:rPr>
            </w:pPr>
            <w:r>
              <w:rPr>
                <w:sz w:val="24"/>
              </w:rPr>
              <w:t>上润滑脂时降下吊笼并停止使用</w:t>
            </w:r>
            <w:r>
              <w:rPr>
                <w:rFonts w:ascii="Times New Roman" w:eastAsia="Times New Roman"/>
                <w:sz w:val="24"/>
              </w:rPr>
              <w:t xml:space="preserve">2-3 </w:t>
            </w:r>
            <w:r>
              <w:rPr>
                <w:sz w:val="24"/>
              </w:rPr>
              <w:t>小时，使润滑</w:t>
            </w:r>
          </w:p>
          <w:p>
            <w:pPr>
              <w:pStyle w:val="12"/>
              <w:spacing w:before="4" w:line="294" w:lineRule="exact"/>
              <w:ind w:left="586"/>
              <w:rPr>
                <w:sz w:val="24"/>
              </w:rPr>
            </w:pPr>
            <w:r>
              <w:rPr>
                <w:sz w:val="24"/>
              </w:rPr>
              <w:t>脂凝固。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9" w:hRule="atLeast"/>
        </w:trPr>
        <w:tc>
          <w:tcPr>
            <w:tcW w:w="2131" w:type="dxa"/>
            <w:vMerge w:val="continue"/>
            <w:tcBorders>
              <w:top w:val="nil"/>
            </w:tcBorders>
          </w:tcPr>
          <w:p>
            <w:pPr>
              <w:rPr>
                <w:sz w:val="2"/>
                <w:szCs w:val="2"/>
              </w:rPr>
            </w:pPr>
          </w:p>
        </w:tc>
        <w:tc>
          <w:tcPr>
            <w:tcW w:w="2318" w:type="dxa"/>
          </w:tcPr>
          <w:p>
            <w:pPr>
              <w:pStyle w:val="12"/>
              <w:spacing w:before="230"/>
              <w:ind w:left="108"/>
              <w:rPr>
                <w:rFonts w:ascii="Times New Roman" w:hAnsi="Times New Roman" w:eastAsia="Times New Roman"/>
                <w:sz w:val="24"/>
              </w:rPr>
            </w:pPr>
            <w:r>
              <w:rPr>
                <w:rFonts w:ascii="Times New Roman" w:hAnsi="Times New Roman" w:eastAsia="Times New Roman"/>
                <w:sz w:val="24"/>
              </w:rPr>
              <w:t>3</w:t>
            </w:r>
            <w:r>
              <w:rPr>
                <w:sz w:val="24"/>
              </w:rPr>
              <w:t>．主弦杆</w:t>
            </w:r>
            <w:r>
              <w:rPr>
                <w:rFonts w:ascii="Times New Roman" w:hAnsi="Times New Roman" w:eastAsia="Times New Roman"/>
                <w:sz w:val="24"/>
              </w:rPr>
              <w:t>(</w:t>
            </w:r>
            <w:r>
              <w:rPr>
                <w:sz w:val="24"/>
              </w:rPr>
              <w:t>φ</w:t>
            </w:r>
            <w:r>
              <w:rPr>
                <w:rFonts w:ascii="Times New Roman" w:hAnsi="Times New Roman" w:eastAsia="Times New Roman"/>
                <w:sz w:val="24"/>
              </w:rPr>
              <w:t>76)</w:t>
            </w:r>
          </w:p>
        </w:tc>
        <w:tc>
          <w:tcPr>
            <w:tcW w:w="2498" w:type="dxa"/>
            <w:vMerge w:val="continue"/>
            <w:tcBorders>
              <w:top w:val="nil"/>
            </w:tcBorders>
          </w:tcPr>
          <w:p>
            <w:pPr>
              <w:rPr>
                <w:sz w:val="2"/>
                <w:szCs w:val="2"/>
              </w:rPr>
            </w:pPr>
          </w:p>
        </w:tc>
        <w:tc>
          <w:tcPr>
            <w:tcW w:w="213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131" w:type="dxa"/>
            <w:vMerge w:val="continue"/>
            <w:tcBorders>
              <w:top w:val="nil"/>
            </w:tcBorders>
          </w:tcPr>
          <w:p>
            <w:pPr>
              <w:rPr>
                <w:sz w:val="2"/>
                <w:szCs w:val="2"/>
              </w:rPr>
            </w:pPr>
          </w:p>
        </w:tc>
        <w:tc>
          <w:tcPr>
            <w:tcW w:w="2318" w:type="dxa"/>
          </w:tcPr>
          <w:p>
            <w:pPr>
              <w:pStyle w:val="12"/>
              <w:spacing w:before="79"/>
              <w:ind w:left="108"/>
              <w:rPr>
                <w:sz w:val="24"/>
              </w:rPr>
            </w:pPr>
            <w:r>
              <w:rPr>
                <w:rFonts w:ascii="Times New Roman" w:eastAsia="Times New Roman"/>
                <w:sz w:val="24"/>
              </w:rPr>
              <w:t>4</w:t>
            </w:r>
            <w:r>
              <w:rPr>
                <w:sz w:val="24"/>
              </w:rPr>
              <w:t>．安全器</w:t>
            </w:r>
          </w:p>
        </w:tc>
        <w:tc>
          <w:tcPr>
            <w:tcW w:w="2498" w:type="dxa"/>
            <w:vMerge w:val="continue"/>
            <w:tcBorders>
              <w:top w:val="nil"/>
            </w:tcBorders>
          </w:tcPr>
          <w:p>
            <w:pPr>
              <w:rPr>
                <w:sz w:val="2"/>
                <w:szCs w:val="2"/>
              </w:rPr>
            </w:pPr>
          </w:p>
        </w:tc>
        <w:tc>
          <w:tcPr>
            <w:tcW w:w="2131" w:type="dxa"/>
          </w:tcPr>
          <w:p>
            <w:pPr>
              <w:pStyle w:val="12"/>
              <w:spacing w:before="79"/>
              <w:ind w:left="83" w:right="72"/>
              <w:jc w:val="center"/>
              <w:rPr>
                <w:sz w:val="24"/>
              </w:rPr>
            </w:pPr>
            <w:r>
              <w:rPr>
                <w:sz w:val="24"/>
              </w:rPr>
              <w:t>油嘴加注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131" w:type="dxa"/>
            <w:vMerge w:val="restart"/>
          </w:tcPr>
          <w:p>
            <w:pPr>
              <w:pStyle w:val="12"/>
              <w:rPr>
                <w:sz w:val="24"/>
              </w:rPr>
            </w:pPr>
          </w:p>
          <w:p>
            <w:pPr>
              <w:pStyle w:val="12"/>
              <w:spacing w:before="165" w:line="242" w:lineRule="auto"/>
              <w:ind w:left="583" w:right="244" w:hanging="329"/>
              <w:rPr>
                <w:sz w:val="24"/>
              </w:rPr>
            </w:pPr>
            <w:r>
              <w:rPr>
                <w:rFonts w:ascii="Times New Roman" w:eastAsia="Times New Roman"/>
                <w:sz w:val="24"/>
              </w:rPr>
              <w:t xml:space="preserve">100 </w:t>
            </w:r>
            <w:r>
              <w:rPr>
                <w:sz w:val="24"/>
              </w:rPr>
              <w:t>个工作小时不论时间</w:t>
            </w:r>
          </w:p>
          <w:p>
            <w:pPr>
              <w:pStyle w:val="12"/>
              <w:spacing w:before="3"/>
              <w:ind w:left="343"/>
              <w:rPr>
                <w:sz w:val="24"/>
              </w:rPr>
            </w:pPr>
            <w:r>
              <w:rPr>
                <w:sz w:val="24"/>
              </w:rPr>
              <w:t xml:space="preserve">至少二月 </w:t>
            </w:r>
            <w:r>
              <w:rPr>
                <w:rFonts w:ascii="Times New Roman" w:eastAsia="Times New Roman"/>
                <w:sz w:val="24"/>
              </w:rPr>
              <w:t xml:space="preserve">1 </w:t>
            </w:r>
            <w:r>
              <w:rPr>
                <w:sz w:val="24"/>
              </w:rPr>
              <w:t>次</w:t>
            </w:r>
          </w:p>
        </w:tc>
        <w:tc>
          <w:tcPr>
            <w:tcW w:w="2318" w:type="dxa"/>
          </w:tcPr>
          <w:p>
            <w:pPr>
              <w:pStyle w:val="12"/>
              <w:spacing w:before="79"/>
              <w:ind w:left="108"/>
              <w:rPr>
                <w:sz w:val="24"/>
              </w:rPr>
            </w:pPr>
            <w:r>
              <w:rPr>
                <w:rFonts w:ascii="Times New Roman" w:eastAsia="Times New Roman"/>
                <w:sz w:val="24"/>
              </w:rPr>
              <w:t>5</w:t>
            </w:r>
            <w:r>
              <w:rPr>
                <w:sz w:val="24"/>
              </w:rPr>
              <w:t>．导向滚轮</w:t>
            </w:r>
          </w:p>
        </w:tc>
        <w:tc>
          <w:tcPr>
            <w:tcW w:w="2498" w:type="dxa"/>
            <w:vMerge w:val="restart"/>
          </w:tcPr>
          <w:p>
            <w:pPr>
              <w:pStyle w:val="12"/>
              <w:spacing w:before="4"/>
              <w:rPr>
                <w:sz w:val="24"/>
              </w:rPr>
            </w:pPr>
          </w:p>
          <w:p>
            <w:pPr>
              <w:pStyle w:val="12"/>
              <w:ind w:left="528"/>
              <w:rPr>
                <w:sz w:val="24"/>
              </w:rPr>
            </w:pPr>
            <w:r>
              <w:rPr>
                <w:rFonts w:ascii="Times New Roman" w:eastAsia="Times New Roman"/>
                <w:sz w:val="24"/>
              </w:rPr>
              <w:t>2#</w:t>
            </w:r>
            <w:r>
              <w:rPr>
                <w:sz w:val="24"/>
              </w:rPr>
              <w:t>钙基润滑脂</w:t>
            </w:r>
          </w:p>
        </w:tc>
        <w:tc>
          <w:tcPr>
            <w:tcW w:w="2131" w:type="dxa"/>
            <w:vMerge w:val="restart"/>
          </w:tcPr>
          <w:p>
            <w:pPr>
              <w:pStyle w:val="12"/>
              <w:spacing w:before="4"/>
              <w:rPr>
                <w:sz w:val="24"/>
              </w:rPr>
            </w:pPr>
          </w:p>
          <w:p>
            <w:pPr>
              <w:pStyle w:val="12"/>
              <w:ind w:left="586"/>
              <w:rPr>
                <w:sz w:val="24"/>
              </w:rPr>
            </w:pPr>
            <w:r>
              <w:rPr>
                <w:sz w:val="24"/>
              </w:rPr>
              <w:t>油嘴加注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131" w:type="dxa"/>
            <w:vMerge w:val="continue"/>
            <w:tcBorders>
              <w:top w:val="nil"/>
            </w:tcBorders>
          </w:tcPr>
          <w:p>
            <w:pPr>
              <w:rPr>
                <w:sz w:val="2"/>
                <w:szCs w:val="2"/>
              </w:rPr>
            </w:pPr>
          </w:p>
        </w:tc>
        <w:tc>
          <w:tcPr>
            <w:tcW w:w="2318" w:type="dxa"/>
          </w:tcPr>
          <w:p>
            <w:pPr>
              <w:pStyle w:val="12"/>
              <w:spacing w:before="79"/>
              <w:ind w:left="108"/>
              <w:rPr>
                <w:sz w:val="24"/>
              </w:rPr>
            </w:pPr>
            <w:r>
              <w:rPr>
                <w:rFonts w:ascii="Times New Roman" w:eastAsia="Times New Roman"/>
                <w:sz w:val="24"/>
              </w:rPr>
              <w:t>6</w:t>
            </w:r>
            <w:r>
              <w:rPr>
                <w:sz w:val="24"/>
              </w:rPr>
              <w:t>．齿条背轮</w:t>
            </w:r>
          </w:p>
        </w:tc>
        <w:tc>
          <w:tcPr>
            <w:tcW w:w="2498" w:type="dxa"/>
            <w:vMerge w:val="continue"/>
            <w:tcBorders>
              <w:top w:val="nil"/>
            </w:tcBorders>
          </w:tcPr>
          <w:p>
            <w:pPr>
              <w:rPr>
                <w:sz w:val="2"/>
                <w:szCs w:val="2"/>
              </w:rPr>
            </w:pPr>
          </w:p>
        </w:tc>
        <w:tc>
          <w:tcPr>
            <w:tcW w:w="213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2131" w:type="dxa"/>
            <w:vMerge w:val="continue"/>
            <w:tcBorders>
              <w:top w:val="nil"/>
            </w:tcBorders>
          </w:tcPr>
          <w:p>
            <w:pPr>
              <w:rPr>
                <w:sz w:val="2"/>
                <w:szCs w:val="2"/>
              </w:rPr>
            </w:pPr>
          </w:p>
        </w:tc>
        <w:tc>
          <w:tcPr>
            <w:tcW w:w="2318" w:type="dxa"/>
          </w:tcPr>
          <w:p>
            <w:pPr>
              <w:pStyle w:val="12"/>
              <w:spacing w:before="4"/>
              <w:rPr>
                <w:sz w:val="24"/>
              </w:rPr>
            </w:pPr>
          </w:p>
          <w:p>
            <w:pPr>
              <w:pStyle w:val="12"/>
              <w:ind w:left="108"/>
              <w:rPr>
                <w:sz w:val="24"/>
              </w:rPr>
            </w:pPr>
            <w:r>
              <w:rPr>
                <w:rFonts w:ascii="Times New Roman" w:eastAsia="Times New Roman"/>
                <w:sz w:val="24"/>
              </w:rPr>
              <w:t>7</w:t>
            </w:r>
            <w:r>
              <w:rPr>
                <w:sz w:val="24"/>
              </w:rPr>
              <w:t>．门导轮</w:t>
            </w:r>
          </w:p>
        </w:tc>
        <w:tc>
          <w:tcPr>
            <w:tcW w:w="2498" w:type="dxa"/>
          </w:tcPr>
          <w:p>
            <w:pPr>
              <w:pStyle w:val="12"/>
              <w:spacing w:before="92"/>
              <w:ind w:left="830"/>
              <w:rPr>
                <w:rFonts w:ascii="Times New Roman"/>
                <w:sz w:val="24"/>
              </w:rPr>
            </w:pPr>
            <w:r>
              <w:rPr>
                <w:rFonts w:ascii="Times New Roman"/>
                <w:sz w:val="24"/>
              </w:rPr>
              <w:t>L-FC-32</w:t>
            </w:r>
          </w:p>
          <w:p>
            <w:pPr>
              <w:pStyle w:val="12"/>
              <w:spacing w:before="179"/>
              <w:ind w:left="708"/>
              <w:rPr>
                <w:sz w:val="24"/>
              </w:rPr>
            </w:pPr>
            <w:r>
              <w:rPr>
                <w:rFonts w:ascii="Times New Roman" w:eastAsia="Times New Roman"/>
                <w:sz w:val="24"/>
              </w:rPr>
              <w:t>20#</w:t>
            </w:r>
            <w:r>
              <w:rPr>
                <w:sz w:val="24"/>
              </w:rPr>
              <w:t>齿轮油</w:t>
            </w:r>
          </w:p>
        </w:tc>
        <w:tc>
          <w:tcPr>
            <w:tcW w:w="2131" w:type="dxa"/>
          </w:tcPr>
          <w:p>
            <w:pPr>
              <w:pStyle w:val="12"/>
              <w:spacing w:before="4"/>
              <w:rPr>
                <w:sz w:val="24"/>
              </w:rPr>
            </w:pPr>
          </w:p>
          <w:p>
            <w:pPr>
              <w:pStyle w:val="12"/>
              <w:ind w:left="83" w:right="72"/>
              <w:jc w:val="center"/>
              <w:rPr>
                <w:sz w:val="24"/>
              </w:rPr>
            </w:pPr>
            <w:r>
              <w:rPr>
                <w:sz w:val="24"/>
              </w:rPr>
              <w:t>滴注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9" w:hRule="atLeast"/>
        </w:trPr>
        <w:tc>
          <w:tcPr>
            <w:tcW w:w="2131" w:type="dxa"/>
            <w:vMerge w:val="restart"/>
          </w:tcPr>
          <w:p>
            <w:pPr>
              <w:pStyle w:val="12"/>
              <w:spacing w:before="11"/>
              <w:rPr>
                <w:sz w:val="18"/>
              </w:rPr>
            </w:pPr>
          </w:p>
          <w:p>
            <w:pPr>
              <w:pStyle w:val="12"/>
              <w:spacing w:line="242" w:lineRule="auto"/>
              <w:ind w:left="583" w:right="244" w:hanging="329"/>
              <w:rPr>
                <w:sz w:val="24"/>
              </w:rPr>
            </w:pPr>
            <w:r>
              <w:rPr>
                <w:rFonts w:ascii="Times New Roman" w:eastAsia="Times New Roman"/>
                <w:sz w:val="24"/>
              </w:rPr>
              <w:t xml:space="preserve">400 </w:t>
            </w:r>
            <w:r>
              <w:rPr>
                <w:sz w:val="24"/>
              </w:rPr>
              <w:t>个工作小时不论时间</w:t>
            </w:r>
          </w:p>
          <w:p>
            <w:pPr>
              <w:pStyle w:val="12"/>
              <w:spacing w:before="3"/>
              <w:ind w:left="343"/>
              <w:rPr>
                <w:sz w:val="24"/>
              </w:rPr>
            </w:pPr>
            <w:r>
              <w:rPr>
                <w:sz w:val="24"/>
              </w:rPr>
              <w:t>至少一季一次</w:t>
            </w:r>
          </w:p>
        </w:tc>
        <w:tc>
          <w:tcPr>
            <w:tcW w:w="2318" w:type="dxa"/>
          </w:tcPr>
          <w:p>
            <w:pPr>
              <w:pStyle w:val="12"/>
              <w:spacing w:before="88"/>
              <w:ind w:left="108"/>
              <w:rPr>
                <w:sz w:val="24"/>
              </w:rPr>
            </w:pPr>
            <w:r>
              <w:rPr>
                <w:rFonts w:ascii="Times New Roman" w:eastAsia="Times New Roman"/>
                <w:sz w:val="24"/>
              </w:rPr>
              <w:t>8</w:t>
            </w:r>
            <w:r>
              <w:rPr>
                <w:sz w:val="24"/>
              </w:rPr>
              <w:t>．电箱门铰链</w:t>
            </w:r>
          </w:p>
        </w:tc>
        <w:tc>
          <w:tcPr>
            <w:tcW w:w="2498" w:type="dxa"/>
            <w:vMerge w:val="restart"/>
          </w:tcPr>
          <w:p>
            <w:pPr>
              <w:pStyle w:val="12"/>
              <w:spacing w:before="1"/>
              <w:rPr>
                <w:sz w:val="26"/>
              </w:rPr>
            </w:pPr>
          </w:p>
          <w:p>
            <w:pPr>
              <w:pStyle w:val="12"/>
              <w:spacing w:before="1"/>
              <w:ind w:left="830"/>
              <w:rPr>
                <w:rFonts w:ascii="Times New Roman"/>
                <w:sz w:val="24"/>
              </w:rPr>
            </w:pPr>
            <w:r>
              <w:rPr>
                <w:rFonts w:ascii="Times New Roman"/>
                <w:sz w:val="24"/>
              </w:rPr>
              <w:t>L-FC-32</w:t>
            </w:r>
          </w:p>
          <w:p>
            <w:pPr>
              <w:pStyle w:val="12"/>
              <w:spacing w:before="178"/>
              <w:ind w:left="708"/>
              <w:rPr>
                <w:sz w:val="24"/>
              </w:rPr>
            </w:pPr>
            <w:r>
              <w:rPr>
                <w:rFonts w:ascii="Times New Roman" w:eastAsia="Times New Roman"/>
                <w:sz w:val="24"/>
              </w:rPr>
              <w:t>20#</w:t>
            </w:r>
            <w:r>
              <w:rPr>
                <w:sz w:val="24"/>
              </w:rPr>
              <w:t>齿轮油</w:t>
            </w:r>
          </w:p>
        </w:tc>
        <w:tc>
          <w:tcPr>
            <w:tcW w:w="2131" w:type="dxa"/>
          </w:tcPr>
          <w:p>
            <w:pPr>
              <w:pStyle w:val="12"/>
              <w:spacing w:before="88"/>
              <w:ind w:left="83" w:right="72"/>
              <w:jc w:val="center"/>
              <w:rPr>
                <w:sz w:val="24"/>
              </w:rPr>
            </w:pPr>
            <w:r>
              <w:rPr>
                <w:sz w:val="24"/>
              </w:rPr>
              <w:t>滴注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2131" w:type="dxa"/>
            <w:vMerge w:val="continue"/>
            <w:tcBorders>
              <w:top w:val="nil"/>
            </w:tcBorders>
          </w:tcPr>
          <w:p>
            <w:pPr>
              <w:rPr>
                <w:sz w:val="2"/>
                <w:szCs w:val="2"/>
              </w:rPr>
            </w:pPr>
          </w:p>
        </w:tc>
        <w:tc>
          <w:tcPr>
            <w:tcW w:w="2318" w:type="dxa"/>
          </w:tcPr>
          <w:p>
            <w:pPr>
              <w:pStyle w:val="12"/>
              <w:spacing w:before="4"/>
              <w:rPr>
                <w:sz w:val="24"/>
              </w:rPr>
            </w:pPr>
          </w:p>
          <w:p>
            <w:pPr>
              <w:pStyle w:val="12"/>
              <w:ind w:left="108"/>
              <w:rPr>
                <w:sz w:val="24"/>
              </w:rPr>
            </w:pPr>
            <w:r>
              <w:rPr>
                <w:rFonts w:ascii="Times New Roman" w:eastAsia="Times New Roman"/>
                <w:sz w:val="24"/>
              </w:rPr>
              <w:t>9</w:t>
            </w:r>
            <w:r>
              <w:rPr>
                <w:sz w:val="24"/>
              </w:rPr>
              <w:t>．电机制动器锥套</w:t>
            </w:r>
          </w:p>
        </w:tc>
        <w:tc>
          <w:tcPr>
            <w:tcW w:w="2498" w:type="dxa"/>
            <w:vMerge w:val="continue"/>
            <w:tcBorders>
              <w:top w:val="nil"/>
            </w:tcBorders>
          </w:tcPr>
          <w:p>
            <w:pPr>
              <w:rPr>
                <w:sz w:val="2"/>
                <w:szCs w:val="2"/>
              </w:rPr>
            </w:pPr>
          </w:p>
        </w:tc>
        <w:tc>
          <w:tcPr>
            <w:tcW w:w="2131" w:type="dxa"/>
          </w:tcPr>
          <w:p>
            <w:pPr>
              <w:pStyle w:val="12"/>
              <w:spacing w:before="79"/>
              <w:ind w:left="88" w:right="72"/>
              <w:jc w:val="center"/>
              <w:rPr>
                <w:sz w:val="24"/>
              </w:rPr>
            </w:pPr>
            <w:r>
              <w:rPr>
                <w:sz w:val="24"/>
              </w:rPr>
              <w:t>滴注，切勿滴到摩</w:t>
            </w:r>
          </w:p>
          <w:p>
            <w:pPr>
              <w:pStyle w:val="12"/>
              <w:spacing w:before="160"/>
              <w:ind w:left="83" w:right="72"/>
              <w:jc w:val="center"/>
              <w:rPr>
                <w:sz w:val="24"/>
              </w:rPr>
            </w:pPr>
            <w:r>
              <w:rPr>
                <w:sz w:val="24"/>
              </w:rPr>
              <w:t>擦盘上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2131" w:type="dxa"/>
          </w:tcPr>
          <w:p>
            <w:pPr>
              <w:pStyle w:val="12"/>
              <w:spacing w:line="242" w:lineRule="auto"/>
              <w:ind w:left="194" w:right="184"/>
              <w:jc w:val="center"/>
              <w:rPr>
                <w:sz w:val="24"/>
              </w:rPr>
            </w:pPr>
            <w:r>
              <w:rPr>
                <w:rFonts w:ascii="Times New Roman" w:eastAsia="Times New Roman"/>
                <w:sz w:val="24"/>
              </w:rPr>
              <w:t xml:space="preserve">1000 </w:t>
            </w:r>
            <w:r>
              <w:rPr>
                <w:sz w:val="24"/>
              </w:rPr>
              <w:t>个工作小时不论时间</w:t>
            </w:r>
          </w:p>
          <w:p>
            <w:pPr>
              <w:pStyle w:val="12"/>
              <w:spacing w:before="2" w:line="292" w:lineRule="exact"/>
              <w:ind w:left="77" w:right="72"/>
              <w:jc w:val="center"/>
              <w:rPr>
                <w:sz w:val="24"/>
              </w:rPr>
            </w:pPr>
            <w:r>
              <w:rPr>
                <w:sz w:val="24"/>
              </w:rPr>
              <w:t>至少二年一次</w:t>
            </w:r>
          </w:p>
        </w:tc>
        <w:tc>
          <w:tcPr>
            <w:tcW w:w="2318" w:type="dxa"/>
          </w:tcPr>
          <w:p>
            <w:pPr>
              <w:pStyle w:val="12"/>
              <w:spacing w:before="4"/>
              <w:rPr>
                <w:sz w:val="24"/>
              </w:rPr>
            </w:pPr>
          </w:p>
          <w:p>
            <w:pPr>
              <w:pStyle w:val="12"/>
              <w:ind w:left="108"/>
              <w:rPr>
                <w:sz w:val="24"/>
              </w:rPr>
            </w:pPr>
            <w:r>
              <w:rPr>
                <w:rFonts w:ascii="Times New Roman" w:eastAsia="Times New Roman"/>
                <w:sz w:val="24"/>
              </w:rPr>
              <w:t>10</w:t>
            </w:r>
            <w:r>
              <w:rPr>
                <w:sz w:val="24"/>
              </w:rPr>
              <w:t>．减速器</w:t>
            </w:r>
          </w:p>
        </w:tc>
        <w:tc>
          <w:tcPr>
            <w:tcW w:w="2498" w:type="dxa"/>
          </w:tcPr>
          <w:p>
            <w:pPr>
              <w:pStyle w:val="12"/>
              <w:spacing w:before="79"/>
              <w:ind w:left="237"/>
              <w:rPr>
                <w:sz w:val="24"/>
              </w:rPr>
            </w:pPr>
            <w:r>
              <w:rPr>
                <w:rFonts w:ascii="Times New Roman" w:eastAsia="Times New Roman"/>
                <w:sz w:val="24"/>
              </w:rPr>
              <w:t xml:space="preserve">GL-5 </w:t>
            </w:r>
            <w:r>
              <w:rPr>
                <w:sz w:val="24"/>
              </w:rPr>
              <w:t>双曲面齿轮油</w:t>
            </w:r>
          </w:p>
          <w:p>
            <w:pPr>
              <w:pStyle w:val="12"/>
              <w:spacing w:before="160"/>
              <w:ind w:left="177"/>
              <w:rPr>
                <w:rFonts w:ascii="Times New Roman" w:eastAsia="Times New Roman"/>
                <w:sz w:val="24"/>
              </w:rPr>
            </w:pPr>
            <w:r>
              <w:rPr>
                <w:rFonts w:ascii="Times New Roman" w:eastAsia="Times New Roman"/>
                <w:sz w:val="24"/>
              </w:rPr>
              <w:t xml:space="preserve">85W/110 </w:t>
            </w:r>
            <w:r>
              <w:rPr>
                <w:sz w:val="24"/>
              </w:rPr>
              <w:t xml:space="preserve">或 </w:t>
            </w:r>
            <w:r>
              <w:rPr>
                <w:rFonts w:ascii="Times New Roman" w:eastAsia="Times New Roman"/>
                <w:sz w:val="24"/>
              </w:rPr>
              <w:t>85W/140</w:t>
            </w:r>
          </w:p>
        </w:tc>
        <w:tc>
          <w:tcPr>
            <w:tcW w:w="2131" w:type="dxa"/>
          </w:tcPr>
          <w:p>
            <w:pPr>
              <w:pStyle w:val="12"/>
              <w:spacing w:before="4"/>
              <w:rPr>
                <w:sz w:val="24"/>
              </w:rPr>
            </w:pPr>
          </w:p>
          <w:p>
            <w:pPr>
              <w:pStyle w:val="12"/>
              <w:ind w:left="81" w:right="72"/>
              <w:jc w:val="center"/>
              <w:rPr>
                <w:sz w:val="24"/>
              </w:rPr>
            </w:pPr>
            <w:r>
              <w:rPr>
                <w:rFonts w:ascii="Times New Roman" w:eastAsia="Times New Roman"/>
                <w:sz w:val="24"/>
              </w:rPr>
              <w:t>4.5L</w:t>
            </w:r>
            <w:r>
              <w:rPr>
                <w:sz w:val="24"/>
              </w:rPr>
              <w:t>，换油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131" w:type="dxa"/>
          </w:tcPr>
          <w:p>
            <w:pPr>
              <w:pStyle w:val="12"/>
              <w:spacing w:before="79"/>
              <w:ind w:left="77" w:right="72"/>
              <w:jc w:val="center"/>
              <w:rPr>
                <w:sz w:val="24"/>
              </w:rPr>
            </w:pPr>
            <w:r>
              <w:rPr>
                <w:sz w:val="24"/>
              </w:rPr>
              <w:t>每次使用前、后</w:t>
            </w:r>
          </w:p>
        </w:tc>
        <w:tc>
          <w:tcPr>
            <w:tcW w:w="2318" w:type="dxa"/>
          </w:tcPr>
          <w:p>
            <w:pPr>
              <w:pStyle w:val="12"/>
              <w:spacing w:before="79"/>
              <w:ind w:left="108"/>
              <w:rPr>
                <w:sz w:val="24"/>
              </w:rPr>
            </w:pPr>
            <w:r>
              <w:rPr>
                <w:rFonts w:ascii="Times New Roman" w:eastAsia="Times New Roman"/>
                <w:sz w:val="24"/>
              </w:rPr>
              <w:t>11</w:t>
            </w:r>
            <w:r>
              <w:rPr>
                <w:sz w:val="24"/>
              </w:rPr>
              <w:t>．安装吊杆</w:t>
            </w:r>
          </w:p>
        </w:tc>
        <w:tc>
          <w:tcPr>
            <w:tcW w:w="2498" w:type="dxa"/>
          </w:tcPr>
          <w:p>
            <w:pPr>
              <w:pStyle w:val="12"/>
              <w:spacing w:before="79"/>
              <w:ind w:left="508" w:right="500"/>
              <w:jc w:val="center"/>
              <w:rPr>
                <w:sz w:val="24"/>
              </w:rPr>
            </w:pPr>
            <w:r>
              <w:rPr>
                <w:rFonts w:ascii="Times New Roman" w:eastAsia="Times New Roman"/>
                <w:sz w:val="24"/>
              </w:rPr>
              <w:t>2#</w:t>
            </w:r>
            <w:r>
              <w:rPr>
                <w:sz w:val="24"/>
              </w:rPr>
              <w:t>钙基润滑脂</w:t>
            </w:r>
          </w:p>
        </w:tc>
        <w:tc>
          <w:tcPr>
            <w:tcW w:w="2131" w:type="dxa"/>
          </w:tcPr>
          <w:p>
            <w:pPr>
              <w:pStyle w:val="12"/>
              <w:spacing w:before="79"/>
              <w:ind w:left="83" w:right="72"/>
              <w:jc w:val="center"/>
              <w:rPr>
                <w:sz w:val="24"/>
              </w:rPr>
            </w:pPr>
            <w:r>
              <w:rPr>
                <w:sz w:val="24"/>
              </w:rPr>
              <w:t>油嘴加注</w:t>
            </w:r>
          </w:p>
        </w:tc>
      </w:tr>
    </w:tbl>
    <w:p>
      <w:pPr>
        <w:pStyle w:val="5"/>
        <w:spacing w:before="79" w:line="364" w:lineRule="auto"/>
        <w:ind w:left="285" w:right="268" w:firstLine="480"/>
      </w:pPr>
      <w:r>
        <w:t>产品出厂时，根据不同部位已加注了上述品牌质量的润滑油，当然也可以使用品质相当润滑油。如减速器更换不同牌号的润滑油，第一次必须仔细清洗减速器内部。</w:t>
      </w:r>
    </w:p>
    <w:p>
      <w:pPr>
        <w:spacing w:after="0" w:line="364" w:lineRule="auto"/>
        <w:sectPr>
          <w:pgSz w:w="11910" w:h="16840"/>
          <w:pgMar w:top="1080" w:right="880" w:bottom="740" w:left="1080" w:header="644" w:footer="545" w:gutter="0"/>
        </w:sectPr>
      </w:pPr>
    </w:p>
    <w:p>
      <w:pPr>
        <w:pStyle w:val="5"/>
        <w:spacing w:before="4"/>
        <w:rPr>
          <w:sz w:val="14"/>
        </w:rPr>
      </w:pPr>
    </w:p>
    <w:p>
      <w:pPr>
        <w:spacing w:after="0"/>
        <w:rPr>
          <w:sz w:val="14"/>
        </w:rPr>
        <w:sectPr>
          <w:pgSz w:w="11910" w:h="16840"/>
          <w:pgMar w:top="1080" w:right="880" w:bottom="740" w:left="1080" w:header="644" w:footer="545" w:gutter="0"/>
        </w:sectPr>
      </w:pPr>
    </w:p>
    <w:p>
      <w:pPr>
        <w:pStyle w:val="5"/>
        <w:rPr>
          <w:sz w:val="26"/>
        </w:rPr>
      </w:pPr>
    </w:p>
    <w:p>
      <w:pPr>
        <w:pStyle w:val="5"/>
        <w:spacing w:before="5"/>
        <w:rPr>
          <w:sz w:val="26"/>
        </w:rPr>
      </w:pPr>
    </w:p>
    <w:p>
      <w:pPr>
        <w:pStyle w:val="4"/>
      </w:pPr>
      <w:r>
        <w:rPr>
          <w:rFonts w:ascii="Times New Roman" w:eastAsia="Times New Roman"/>
        </w:rPr>
        <w:t>1</w:t>
      </w:r>
      <w:r>
        <w:t>、安全注意事项：</w:t>
      </w:r>
    </w:p>
    <w:p>
      <w:pPr>
        <w:pStyle w:val="2"/>
        <w:ind w:left="768" w:right="0"/>
        <w:jc w:val="left"/>
      </w:pPr>
      <w:bookmarkStart w:id="12" w:name="_TOC_250002"/>
      <w:r>
        <w:br w:type="column"/>
      </w:r>
      <w:bookmarkEnd w:id="12"/>
      <w:r>
        <w:t>十四、定期检查</w:t>
      </w:r>
    </w:p>
    <w:p>
      <w:pPr>
        <w:spacing w:after="0"/>
        <w:jc w:val="left"/>
        <w:sectPr>
          <w:type w:val="continuous"/>
          <w:pgSz w:w="11910" w:h="16840"/>
          <w:pgMar w:top="1080" w:right="880" w:bottom="280" w:left="1080" w:header="720" w:footer="720" w:gutter="0"/>
          <w:cols w:equalWidth="0" w:num="2">
            <w:col w:w="2855" w:space="68"/>
            <w:col w:w="7027"/>
          </w:cols>
        </w:sectPr>
      </w:pPr>
    </w:p>
    <w:p>
      <w:pPr>
        <w:pStyle w:val="5"/>
        <w:spacing w:before="160" w:line="364" w:lineRule="auto"/>
        <w:ind w:left="285" w:right="323" w:firstLine="480"/>
      </w:pPr>
      <w:r>
        <w:t>① 必须由具有相关资格的人员进行操作，如电气检查人员必须具有电工操作证，并经过相关知识培训。</w:t>
      </w:r>
    </w:p>
    <w:p>
      <w:pPr>
        <w:pStyle w:val="5"/>
        <w:spacing w:before="2"/>
        <w:ind w:left="765"/>
      </w:pPr>
      <w:r>
        <w:t>② 在进行检查前，必须切断主电源，</w:t>
      </w:r>
      <w:r>
        <w:rPr>
          <w:rFonts w:ascii="Times New Roman" w:hAnsi="Times New Roman" w:eastAsia="Times New Roman"/>
        </w:rPr>
        <w:t xml:space="preserve">10 </w:t>
      </w:r>
      <w:r>
        <w:t>分钟以后才能检修。</w:t>
      </w:r>
    </w:p>
    <w:p>
      <w:pPr>
        <w:pStyle w:val="5"/>
        <w:spacing w:before="160"/>
        <w:ind w:left="765"/>
      </w:pPr>
      <w:r>
        <w:t>③ 在进行电气检查前，必须穿绝缘鞋。</w:t>
      </w:r>
    </w:p>
    <w:p>
      <w:pPr>
        <w:pStyle w:val="5"/>
        <w:spacing w:before="161" w:line="364" w:lineRule="auto"/>
        <w:ind w:left="285" w:right="323" w:firstLine="480"/>
      </w:pPr>
      <w:r>
        <w:t>④ 检查人员应按高处作业安全要求，必须戴安全帽、系安全带、穿防滑鞋等，不得穿过于宽松的衣服。</w:t>
      </w:r>
    </w:p>
    <w:p>
      <w:pPr>
        <w:pStyle w:val="5"/>
        <w:spacing w:before="1"/>
        <w:ind w:left="765"/>
      </w:pPr>
      <w:r>
        <w:t>⑤ 严禁夜间或酒后进行操作、检查。</w:t>
      </w:r>
    </w:p>
    <w:p>
      <w:pPr>
        <w:pStyle w:val="5"/>
        <w:spacing w:before="160" w:line="364" w:lineRule="auto"/>
        <w:ind w:left="285" w:right="323" w:firstLine="480"/>
      </w:pPr>
      <w:r>
        <w:t>⑥ 除了进行滚轮、附墙架连接、导轨架连接和电缆导向装置检查时需要将吊笼停在相应的检查位置之外，在进行其它检查时都应将吊笼停在底层。</w:t>
      </w:r>
    </w:p>
    <w:p>
      <w:pPr>
        <w:pStyle w:val="4"/>
        <w:spacing w:before="1"/>
      </w:pPr>
      <w:r>
        <w:rPr>
          <w:rFonts w:ascii="Times New Roman" w:eastAsia="Times New Roman"/>
        </w:rPr>
        <w:t>2</w:t>
      </w:r>
      <w:r>
        <w:t>、每天检查：</w:t>
      </w:r>
    </w:p>
    <w:p>
      <w:pPr>
        <w:pStyle w:val="5"/>
        <w:spacing w:before="161"/>
        <w:ind w:left="765"/>
      </w:pPr>
      <w:r>
        <w:t>① 检查外笼门上的安全天关，打开外笼门，吊笼应不能启动。</w:t>
      </w:r>
    </w:p>
    <w:p>
      <w:pPr>
        <w:pStyle w:val="5"/>
        <w:spacing w:before="160"/>
        <w:ind w:left="765"/>
      </w:pPr>
      <w:r>
        <w:t>② 检查上、下限位开关、根据开关及其碰铁可靠、有效。</w:t>
      </w:r>
    </w:p>
    <w:p>
      <w:pPr>
        <w:pStyle w:val="5"/>
        <w:spacing w:before="161"/>
        <w:ind w:left="765"/>
      </w:pPr>
      <w:r>
        <w:t>③ 逐一进行下列开关的安全试验，每次试验吊笼均应不能启动。</w:t>
      </w:r>
    </w:p>
    <w:p>
      <w:pPr>
        <w:pStyle w:val="11"/>
        <w:numPr>
          <w:ilvl w:val="0"/>
          <w:numId w:val="6"/>
        </w:numPr>
        <w:tabs>
          <w:tab w:val="left" w:pos="934"/>
        </w:tabs>
        <w:spacing w:before="160" w:after="0" w:line="240" w:lineRule="auto"/>
        <w:ind w:left="933" w:right="0" w:hanging="169"/>
        <w:jc w:val="left"/>
        <w:rPr>
          <w:sz w:val="24"/>
        </w:rPr>
      </w:pPr>
      <w:r>
        <w:rPr>
          <w:sz w:val="24"/>
        </w:rPr>
        <w:t>打开围栏门；</w:t>
      </w:r>
    </w:p>
    <w:p>
      <w:pPr>
        <w:pStyle w:val="11"/>
        <w:numPr>
          <w:ilvl w:val="0"/>
          <w:numId w:val="6"/>
        </w:numPr>
        <w:tabs>
          <w:tab w:val="left" w:pos="947"/>
        </w:tabs>
        <w:spacing w:before="161" w:after="0" w:line="364" w:lineRule="auto"/>
        <w:ind w:left="765" w:right="7077" w:firstLine="0"/>
        <w:jc w:val="both"/>
        <w:rPr>
          <w:sz w:val="24"/>
        </w:rPr>
      </w:pPr>
      <w:r>
        <w:rPr>
          <w:spacing w:val="-3"/>
          <w:sz w:val="24"/>
        </w:rPr>
        <w:t xml:space="preserve">打开吊笼进料门； </w:t>
      </w:r>
      <w:r>
        <w:rPr>
          <w:rFonts w:ascii="Times New Roman" w:eastAsia="Times New Roman"/>
          <w:sz w:val="24"/>
        </w:rPr>
        <w:t>c.</w:t>
      </w:r>
      <w:r>
        <w:rPr>
          <w:sz w:val="24"/>
        </w:rPr>
        <w:t xml:space="preserve">打开吊笼出料门； </w:t>
      </w:r>
      <w:r>
        <w:rPr>
          <w:rFonts w:ascii="Times New Roman" w:eastAsia="Times New Roman"/>
          <w:sz w:val="24"/>
        </w:rPr>
        <w:t>d.</w:t>
      </w:r>
      <w:r>
        <w:rPr>
          <w:sz w:val="24"/>
        </w:rPr>
        <w:t>按下急停按钮；</w:t>
      </w:r>
    </w:p>
    <w:p>
      <w:pPr>
        <w:pStyle w:val="5"/>
        <w:spacing w:before="2"/>
        <w:ind w:left="765"/>
        <w:jc w:val="both"/>
      </w:pPr>
      <w:r>
        <w:rPr>
          <w:spacing w:val="-5"/>
        </w:rPr>
        <w:t xml:space="preserve">④ 检查齿轮与齿条的啮合间隙保证间隙 </w:t>
      </w:r>
      <w:r>
        <w:rPr>
          <w:rFonts w:ascii="Times New Roman" w:hAnsi="Times New Roman" w:eastAsia="Times New Roman"/>
        </w:rPr>
        <w:t>0.2mm</w:t>
      </w:r>
      <w:r>
        <w:t>—</w:t>
      </w:r>
      <w:r>
        <w:rPr>
          <w:rFonts w:ascii="Times New Roman" w:hAnsi="Times New Roman" w:eastAsia="Times New Roman"/>
        </w:rPr>
        <w:t>0.5 mm</w:t>
      </w:r>
      <w:r>
        <w:rPr>
          <w:spacing w:val="-120"/>
        </w:rPr>
        <w:t>。</w:t>
      </w:r>
      <w:r>
        <w:t>（</w:t>
      </w:r>
      <w:r>
        <w:rPr>
          <w:spacing w:val="-20"/>
        </w:rPr>
        <w:t xml:space="preserve">见图 </w:t>
      </w:r>
      <w:r>
        <w:rPr>
          <w:rFonts w:ascii="Times New Roman" w:hAnsi="Times New Roman" w:eastAsia="Times New Roman"/>
        </w:rPr>
        <w:t>6</w:t>
      </w:r>
      <w:r>
        <w:t>）</w:t>
      </w:r>
    </w:p>
    <w:p>
      <w:pPr>
        <w:pStyle w:val="4"/>
        <w:spacing w:before="160"/>
        <w:jc w:val="both"/>
      </w:pPr>
      <w:r>
        <w:rPr>
          <w:rFonts w:ascii="Times New Roman" w:eastAsia="Times New Roman"/>
        </w:rPr>
        <w:t>3</w:t>
      </w:r>
      <w:r>
        <w:t>、每周检查 ：</w:t>
      </w:r>
    </w:p>
    <w:p>
      <w:pPr>
        <w:pStyle w:val="5"/>
        <w:spacing w:before="161"/>
        <w:ind w:left="765"/>
      </w:pPr>
      <w:r>
        <w:t>① 检查传动底板螺栓紧固情况。</w:t>
      </w:r>
    </w:p>
    <w:p>
      <w:pPr>
        <w:pStyle w:val="5"/>
        <w:spacing w:before="160" w:line="364" w:lineRule="auto"/>
        <w:ind w:left="285" w:right="146" w:firstLine="480"/>
      </w:pPr>
      <w:r>
        <w:t>② 检查各润滑部位，应润滑良好。检查减速机润滑油，如有漏油或油液不足等情况， 应补充润滑油 。</w:t>
      </w:r>
    </w:p>
    <w:p>
      <w:pPr>
        <w:pStyle w:val="5"/>
        <w:spacing w:before="1" w:line="364" w:lineRule="auto"/>
        <w:ind w:left="285" w:right="323" w:firstLine="480"/>
      </w:pPr>
      <w:r>
        <w:t>③ 检查小齿轮、导轮及滚轮、所有附墙架联接，所有标准节的联接螺栓以及齿条的紧固螺栓联接应牢固。</w:t>
      </w:r>
    </w:p>
    <w:p>
      <w:pPr>
        <w:pStyle w:val="5"/>
        <w:spacing w:before="2"/>
        <w:ind w:left="765"/>
      </w:pPr>
      <w:r>
        <w:t>④ 检查电缆托架及电缆保护架应无螺栓松动或位置移动。</w:t>
      </w:r>
    </w:p>
    <w:p>
      <w:pPr>
        <w:pStyle w:val="5"/>
        <w:spacing w:before="160"/>
        <w:ind w:left="765"/>
        <w:jc w:val="both"/>
      </w:pPr>
      <w:r>
        <w:t>⑤ 检查天轮转动灵活，无异常声音，各联接部位坚固。</w:t>
      </w:r>
    </w:p>
    <w:p>
      <w:pPr>
        <w:pStyle w:val="5"/>
        <w:spacing w:before="161"/>
        <w:ind w:left="765"/>
        <w:jc w:val="both"/>
      </w:pPr>
      <w:r>
        <w:t>⑥ 检查电机及减速机有无异常发热及噪声。</w:t>
      </w:r>
    </w:p>
    <w:p>
      <w:pPr>
        <w:spacing w:after="0"/>
        <w:jc w:val="both"/>
        <w:sectPr>
          <w:type w:val="continuous"/>
          <w:pgSz w:w="11910" w:h="16840"/>
          <w:pgMar w:top="1080" w:right="880" w:bottom="280" w:left="1080" w:header="720" w:footer="720" w:gutter="0"/>
        </w:sectPr>
      </w:pPr>
    </w:p>
    <w:p>
      <w:pPr>
        <w:pStyle w:val="5"/>
        <w:spacing w:before="1" w:after="1"/>
        <w:rPr>
          <w:sz w:val="18"/>
        </w:rPr>
      </w:pPr>
    </w:p>
    <w:p>
      <w:pPr>
        <w:pStyle w:val="5"/>
        <w:ind w:left="659"/>
        <w:rPr>
          <w:sz w:val="20"/>
        </w:rPr>
      </w:pPr>
      <w:r>
        <w:rPr>
          <w:sz w:val="20"/>
        </w:rPr>
        <mc:AlternateContent>
          <mc:Choice Requires="wpg">
            <w:drawing>
              <wp:inline distT="0" distB="0" distL="114300" distR="114300">
                <wp:extent cx="5381625" cy="745490"/>
                <wp:effectExtent l="0" t="0" r="9525" b="16510"/>
                <wp:docPr id="86" name="组合 65"/>
                <wp:cNvGraphicFramePr/>
                <a:graphic xmlns:a="http://schemas.openxmlformats.org/drawingml/2006/main">
                  <a:graphicData uri="http://schemas.microsoft.com/office/word/2010/wordprocessingGroup">
                    <wpg:wgp>
                      <wpg:cNvGrpSpPr/>
                      <wpg:grpSpPr>
                        <a:xfrm>
                          <a:off x="0" y="0"/>
                          <a:ext cx="5381625" cy="745490"/>
                          <a:chOff x="0" y="0"/>
                          <a:chExt cx="8475" cy="1174"/>
                        </a:xfrm>
                      </wpg:grpSpPr>
                      <pic:pic xmlns:pic="http://schemas.openxmlformats.org/drawingml/2006/picture">
                        <pic:nvPicPr>
                          <pic:cNvPr id="82" name="图片 66"/>
                          <pic:cNvPicPr>
                            <a:picLocks noChangeAspect="1"/>
                          </pic:cNvPicPr>
                        </pic:nvPicPr>
                        <pic:blipFill>
                          <a:blip r:embed="rId21"/>
                          <a:stretch>
                            <a:fillRect/>
                          </a:stretch>
                        </pic:blipFill>
                        <pic:spPr>
                          <a:xfrm>
                            <a:off x="165" y="123"/>
                            <a:ext cx="1056" cy="1012"/>
                          </a:xfrm>
                          <a:prstGeom prst="rect">
                            <a:avLst/>
                          </a:prstGeom>
                          <a:noFill/>
                          <a:ln>
                            <a:noFill/>
                          </a:ln>
                        </pic:spPr>
                      </pic:pic>
                      <wps:wsp>
                        <wps:cNvPr id="84" name="文本框 67"/>
                        <wps:cNvSpPr txBox="1"/>
                        <wps:spPr>
                          <a:xfrm>
                            <a:off x="7" y="7"/>
                            <a:ext cx="8460" cy="1160"/>
                          </a:xfrm>
                          <a:prstGeom prst="rect">
                            <a:avLst/>
                          </a:prstGeom>
                          <a:noFill/>
                          <a:ln w="9144" cap="flat" cmpd="sng">
                            <a:solidFill>
                              <a:srgbClr val="000000"/>
                            </a:solidFill>
                            <a:prstDash val="solid"/>
                            <a:miter/>
                            <a:headEnd type="none" w="med" len="med"/>
                            <a:tailEnd type="none" w="med" len="med"/>
                          </a:ln>
                        </wps:spPr>
                        <wps:txbx>
                          <w:txbxContent>
                            <w:p>
                              <w:pPr>
                                <w:spacing w:before="2" w:line="240" w:lineRule="auto"/>
                                <w:rPr>
                                  <w:sz w:val="35"/>
                                </w:rPr>
                              </w:pPr>
                            </w:p>
                            <w:p>
                              <w:pPr>
                                <w:spacing w:before="0"/>
                                <w:ind w:left="1735" w:right="0" w:firstLine="0"/>
                                <w:jc w:val="left"/>
                                <w:rPr>
                                  <w:b/>
                                  <w:sz w:val="24"/>
                                </w:rPr>
                              </w:pPr>
                              <w:r>
                                <w:rPr>
                                  <w:b/>
                                  <w:sz w:val="24"/>
                                </w:rPr>
                                <w:t xml:space="preserve">减速机油温不得超过 </w:t>
                              </w:r>
                              <w:r>
                                <w:rPr>
                                  <w:rFonts w:ascii="Times New Roman" w:hAnsi="Times New Roman" w:eastAsia="Times New Roman"/>
                                  <w:b/>
                                  <w:sz w:val="24"/>
                                </w:rPr>
                                <w:t>90</w:t>
                              </w:r>
                              <w:r>
                                <w:rPr>
                                  <w:b/>
                                  <w:sz w:val="24"/>
                                </w:rPr>
                                <w:t xml:space="preserve">℃，电机温度不得超过 </w:t>
                              </w:r>
                              <w:r>
                                <w:rPr>
                                  <w:rFonts w:ascii="Times New Roman" w:hAnsi="Times New Roman" w:eastAsia="Times New Roman"/>
                                  <w:b/>
                                  <w:sz w:val="24"/>
                                </w:rPr>
                                <w:t>85</w:t>
                              </w:r>
                              <w:r>
                                <w:rPr>
                                  <w:b/>
                                  <w:sz w:val="24"/>
                                </w:rPr>
                                <w:t>℃。</w:t>
                              </w:r>
                            </w:p>
                          </w:txbxContent>
                        </wps:txbx>
                        <wps:bodyPr lIns="0" tIns="0" rIns="0" bIns="0" upright="1"/>
                      </wps:wsp>
                    </wpg:wgp>
                  </a:graphicData>
                </a:graphic>
              </wp:inline>
            </w:drawing>
          </mc:Choice>
          <mc:Fallback>
            <w:pict>
              <v:group id="组合 65" o:spid="_x0000_s1026" o:spt="203" style="height:58.7pt;width:423.75pt;" coordsize="8475,1174" o:gfxdata="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">
                <o:lock v:ext="edit" aspectratio="f"/>
                <v:shape id="图片 66" o:spid="_x0000_s1026" o:spt="75" type="#_x0000_t75" style="position:absolute;left:165;top:123;height:1012;width:1056;" filled="f" o:preferrelative="t" stroked="f" coordsize="21600,21600" o:gfxdata="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oTbUvQAA&#10;ANsAAAAPAAAAAAAAAAEAIAAAACIAAABkcnMvZG93bnJldi54bWxQSwECFAAUAAAACACHTuJAMy8F&#10;njsAAAA5AAAAEAAAAAAAAAABACAAAAAMAQAAZHJzL3NoYXBleG1sLnhtbFBLBQYAAAAABgAGAFsB&#10;AAC2AwAAAAA=&#10;">
                  <v:fill on="f" focussize="0,0"/>
                  <v:stroke on="f"/>
                  <v:imagedata r:id="rId21" o:title=""/>
                  <o:lock v:ext="edit" aspectratio="t"/>
                </v:shape>
                <v:shape id="文本框 67" o:spid="_x0000_s1026" o:spt="202" type="#_x0000_t202" style="position:absolute;left:7;top:7;height:1160;width:8460;" filled="f" stroked="t" coordsize="21600,21600" o:gfxdata="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QdF74A&#10;AADbAAAADwAAAAAAAAABACAAAAAiAAAAZHJzL2Rvd25yZXYueG1sUEsBAhQAFAAAAAgAh07iQDMv&#10;BZ47AAAAOQAAABAAAAAAAAAAAQAgAAAADQEAAGRycy9zaGFwZXhtbC54bWxQSwUGAAAAAAYABgBb&#10;AQAAtwMAAAAA&#10;">
                  <v:fill on="f" focussize="0,0"/>
                  <v:stroke weight="0.72pt" color="#000000" joinstyle="miter"/>
                  <v:imagedata o:title=""/>
                  <o:lock v:ext="edit" aspectratio="f"/>
                  <v:textbox inset="0mm,0mm,0mm,0mm">
                    <w:txbxContent>
                      <w:p>
                        <w:pPr>
                          <w:spacing w:before="2" w:line="240" w:lineRule="auto"/>
                          <w:rPr>
                            <w:sz w:val="35"/>
                          </w:rPr>
                        </w:pPr>
                      </w:p>
                      <w:p>
                        <w:pPr>
                          <w:spacing w:before="0"/>
                          <w:ind w:left="1735" w:right="0" w:firstLine="0"/>
                          <w:jc w:val="left"/>
                          <w:rPr>
                            <w:b/>
                            <w:sz w:val="24"/>
                          </w:rPr>
                        </w:pPr>
                        <w:r>
                          <w:rPr>
                            <w:b/>
                            <w:sz w:val="24"/>
                          </w:rPr>
                          <w:t xml:space="preserve">减速机油温不得超过 </w:t>
                        </w:r>
                        <w:r>
                          <w:rPr>
                            <w:rFonts w:ascii="Times New Roman" w:hAnsi="Times New Roman" w:eastAsia="Times New Roman"/>
                            <w:b/>
                            <w:sz w:val="24"/>
                          </w:rPr>
                          <w:t>90</w:t>
                        </w:r>
                        <w:r>
                          <w:rPr>
                            <w:b/>
                            <w:sz w:val="24"/>
                          </w:rPr>
                          <w:t xml:space="preserve">℃，电机温度不得超过 </w:t>
                        </w:r>
                        <w:r>
                          <w:rPr>
                            <w:rFonts w:ascii="Times New Roman" w:hAnsi="Times New Roman" w:eastAsia="Times New Roman"/>
                            <w:b/>
                            <w:sz w:val="24"/>
                          </w:rPr>
                          <w:t>85</w:t>
                        </w:r>
                        <w:r>
                          <w:rPr>
                            <w:b/>
                            <w:sz w:val="24"/>
                          </w:rPr>
                          <w:t>℃。</w:t>
                        </w:r>
                      </w:p>
                    </w:txbxContent>
                  </v:textbox>
                </v:shape>
                <w10:wrap type="none"/>
                <w10:anchorlock/>
              </v:group>
            </w:pict>
          </mc:Fallback>
        </mc:AlternateContent>
      </w:r>
    </w:p>
    <w:p>
      <w:pPr>
        <w:pStyle w:val="5"/>
        <w:spacing w:before="5"/>
        <w:rPr>
          <w:sz w:val="11"/>
        </w:rPr>
      </w:pPr>
    </w:p>
    <w:p>
      <w:pPr>
        <w:pStyle w:val="4"/>
        <w:spacing w:before="74"/>
        <w:jc w:val="both"/>
      </w:pPr>
      <w:r>
        <w:rPr>
          <w:rFonts w:ascii="Times New Roman" w:eastAsia="Times New Roman"/>
        </w:rPr>
        <w:t>4</w:t>
      </w:r>
      <w:r>
        <w:t>、 每月检查：</w:t>
      </w:r>
    </w:p>
    <w:p>
      <w:pPr>
        <w:pStyle w:val="5"/>
        <w:spacing w:before="161"/>
        <w:ind w:left="765"/>
        <w:jc w:val="both"/>
      </w:pPr>
      <w:r>
        <w:t>① 检查滚轮，各个滑轮及导向轮的轴承，根据情况进行调整及更换。</w:t>
      </w:r>
    </w:p>
    <w:p>
      <w:pPr>
        <w:pStyle w:val="5"/>
        <w:spacing w:before="160" w:line="364" w:lineRule="auto"/>
        <w:ind w:left="285" w:right="4843" w:firstLine="525"/>
        <w:jc w:val="both"/>
      </w:pPr>
      <w:r>
        <w:drawing>
          <wp:anchor distT="0" distB="0" distL="0" distR="0" simplePos="0" relativeHeight="251707392" behindDoc="0" locked="0" layoutInCell="1" allowOverlap="1">
            <wp:simplePos x="0" y="0"/>
            <wp:positionH relativeFrom="page">
              <wp:posOffset>4181475</wp:posOffset>
            </wp:positionH>
            <wp:positionV relativeFrom="paragraph">
              <wp:posOffset>60960</wp:posOffset>
            </wp:positionV>
            <wp:extent cx="2628900" cy="1674495"/>
            <wp:effectExtent l="0" t="0" r="0" b="0"/>
            <wp:wrapNone/>
            <wp:docPr id="8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4.jpeg"/>
                    <pic:cNvPicPr>
                      <a:picLocks noChangeAspect="1"/>
                    </pic:cNvPicPr>
                  </pic:nvPicPr>
                  <pic:blipFill>
                    <a:blip r:embed="rId43" cstate="print"/>
                    <a:stretch>
                      <a:fillRect/>
                    </a:stretch>
                  </pic:blipFill>
                  <pic:spPr>
                    <a:xfrm>
                      <a:off x="0" y="0"/>
                      <a:ext cx="2628900" cy="1674632"/>
                    </a:xfrm>
                    <a:prstGeom prst="rect">
                      <a:avLst/>
                    </a:prstGeom>
                  </pic:spPr>
                </pic:pic>
              </a:graphicData>
            </a:graphic>
          </wp:anchor>
        </w:drawing>
      </w:r>
      <w:r>
        <w:rPr>
          <w:spacing w:val="-1"/>
        </w:rPr>
        <w:t>② 检查滚轮的磨损情况</w:t>
      </w:r>
      <w:r>
        <w:rPr>
          <w:rFonts w:ascii="Times New Roman" w:hAnsi="Times New Roman" w:eastAsia="Times New Roman"/>
        </w:rPr>
        <w:t>(</w:t>
      </w:r>
      <w:r>
        <w:rPr>
          <w:spacing w:val="-31"/>
        </w:rPr>
        <w:t xml:space="preserve">图 </w:t>
      </w:r>
      <w:r>
        <w:rPr>
          <w:rFonts w:ascii="Times New Roman" w:hAnsi="Times New Roman" w:eastAsia="Times New Roman"/>
        </w:rPr>
        <w:t>15 )</w:t>
      </w:r>
      <w:r>
        <w:t>，调整滚</w:t>
      </w:r>
      <w:r>
        <w:rPr>
          <w:spacing w:val="-7"/>
        </w:rPr>
        <w:t xml:space="preserve">轮与立管的间歇为 </w:t>
      </w:r>
      <w:r>
        <w:rPr>
          <w:rFonts w:ascii="Times New Roman" w:hAnsi="Times New Roman" w:eastAsia="Times New Roman"/>
        </w:rPr>
        <w:t>0.5mm</w:t>
      </w:r>
      <w:r>
        <w:rPr>
          <w:spacing w:val="-2"/>
        </w:rPr>
        <w:t>。先松开螺母，再转</w:t>
      </w:r>
      <w:r>
        <w:t>到偏心轴校准后紧固。</w:t>
      </w:r>
    </w:p>
    <w:p>
      <w:pPr>
        <w:pStyle w:val="5"/>
        <w:spacing w:before="2" w:line="364" w:lineRule="auto"/>
        <w:ind w:left="285" w:right="4977" w:firstLine="480"/>
        <w:jc w:val="both"/>
      </w:pPr>
      <w:r>
        <w:t>③ 检查电动机和路线的绝缘电阻及电气设备金属外设、金属结构的接地电阻。</w:t>
      </w:r>
    </w:p>
    <w:p>
      <w:pPr>
        <w:pStyle w:val="5"/>
        <w:spacing w:before="1"/>
        <w:ind w:left="765"/>
        <w:jc w:val="both"/>
      </w:pPr>
      <w:r>
        <w:t>④ 做坠落试验，检查限速器的可靠性。</w:t>
      </w:r>
    </w:p>
    <w:p>
      <w:pPr>
        <w:pStyle w:val="5"/>
        <w:tabs>
          <w:tab w:val="left" w:pos="7605"/>
        </w:tabs>
        <w:spacing w:before="161"/>
        <w:ind w:left="765"/>
        <w:jc w:val="both"/>
        <w:rPr>
          <w:rFonts w:ascii="Times New Roman" w:hAnsi="Times New Roman" w:eastAsia="Times New Roman"/>
        </w:rPr>
      </w:pPr>
      <w:r>
        <w:t>⑤ 用塞尺检查制动块磨损。</w:t>
      </w:r>
      <w:r>
        <w:tab/>
      </w:r>
      <w:r>
        <w:t>图</w:t>
      </w:r>
      <w:r>
        <w:rPr>
          <w:spacing w:val="-60"/>
        </w:rPr>
        <w:t xml:space="preserve"> </w:t>
      </w:r>
      <w:r>
        <w:rPr>
          <w:rFonts w:ascii="Times New Roman" w:hAnsi="Times New Roman" w:eastAsia="Times New Roman"/>
        </w:rPr>
        <w:t>15</w:t>
      </w:r>
    </w:p>
    <w:p>
      <w:pPr>
        <w:pStyle w:val="4"/>
        <w:spacing w:before="160"/>
      </w:pPr>
      <w:r>
        <w:rPr>
          <w:rFonts w:ascii="Times New Roman" w:eastAsia="Times New Roman"/>
        </w:rPr>
        <w:t>5</w:t>
      </w:r>
      <w:r>
        <w:t>、每年检查：</w:t>
      </w:r>
    </w:p>
    <w:p>
      <w:pPr>
        <w:pStyle w:val="5"/>
        <w:spacing w:before="161"/>
        <w:ind w:left="765"/>
      </w:pPr>
      <w:r>
        <w:t>① 检查电缆随线，如有破损或老化应立即进行修理和更换。</w:t>
      </w:r>
    </w:p>
    <w:p>
      <w:pPr>
        <w:pStyle w:val="5"/>
        <w:spacing w:before="160"/>
        <w:ind w:left="765"/>
      </w:pPr>
      <w:r>
        <w:t>② 检查减速机与电机间联轴器的橡胶块是否老化、破损。</w:t>
      </w:r>
    </w:p>
    <w:p>
      <w:pPr>
        <w:pStyle w:val="5"/>
        <w:spacing w:before="161"/>
        <w:ind w:left="765"/>
      </w:pPr>
      <w:r>
        <w:t>③ 全面检查各零部件及钢结构并进行保养及更换。</w:t>
      </w:r>
    </w:p>
    <w:p>
      <w:pPr>
        <w:spacing w:after="0"/>
        <w:sectPr>
          <w:pgSz w:w="11910" w:h="16840"/>
          <w:pgMar w:top="1080" w:right="880" w:bottom="740" w:left="1080" w:header="644" w:footer="545" w:gutter="0"/>
        </w:sectPr>
      </w:pPr>
    </w:p>
    <w:p>
      <w:pPr>
        <w:pStyle w:val="5"/>
        <w:spacing w:before="3"/>
        <w:rPr>
          <w:sz w:val="12"/>
        </w:rPr>
      </w:pPr>
    </w:p>
    <w:p>
      <w:pPr>
        <w:pStyle w:val="5"/>
        <w:spacing w:before="74"/>
        <w:ind w:left="765"/>
      </w:pPr>
      <w:r>
        <w:t xml:space="preserve">附表 </w:t>
      </w:r>
      <w:r>
        <w:rPr>
          <w:rFonts w:ascii="Times New Roman" w:eastAsia="Times New Roman"/>
        </w:rPr>
        <w:t>1</w:t>
      </w:r>
      <w:r>
        <w:t>：施工升降机每日使用前检查表</w:t>
      </w:r>
    </w:p>
    <w:p>
      <w:pPr>
        <w:pStyle w:val="5"/>
        <w:spacing w:before="4"/>
        <w:rPr>
          <w:sz w:val="6"/>
        </w:rPr>
      </w:pPr>
    </w:p>
    <w:tbl>
      <w:tblPr>
        <w:tblStyle w:val="8"/>
        <w:tblW w:w="0" w:type="auto"/>
        <w:tblInd w:w="5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20"/>
        <w:gridCol w:w="540"/>
        <w:gridCol w:w="900"/>
        <w:gridCol w:w="1800"/>
        <w:gridCol w:w="422"/>
        <w:gridCol w:w="1440"/>
        <w:gridCol w:w="540"/>
        <w:gridCol w:w="1440"/>
        <w:gridCol w:w="9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60" w:type="dxa"/>
            <w:gridSpan w:val="2"/>
          </w:tcPr>
          <w:p>
            <w:pPr>
              <w:pStyle w:val="12"/>
              <w:spacing w:before="79"/>
              <w:ind w:left="148"/>
              <w:rPr>
                <w:sz w:val="24"/>
              </w:rPr>
            </w:pPr>
            <w:r>
              <w:rPr>
                <w:sz w:val="24"/>
              </w:rPr>
              <w:t>工程名称</w:t>
            </w:r>
          </w:p>
        </w:tc>
        <w:tc>
          <w:tcPr>
            <w:tcW w:w="3122" w:type="dxa"/>
            <w:gridSpan w:val="3"/>
          </w:tcPr>
          <w:p>
            <w:pPr>
              <w:pStyle w:val="12"/>
              <w:rPr>
                <w:rFonts w:ascii="Times New Roman"/>
                <w:sz w:val="22"/>
              </w:rPr>
            </w:pPr>
          </w:p>
        </w:tc>
        <w:tc>
          <w:tcPr>
            <w:tcW w:w="1440" w:type="dxa"/>
          </w:tcPr>
          <w:p>
            <w:pPr>
              <w:pStyle w:val="12"/>
              <w:spacing w:before="79"/>
              <w:ind w:left="100" w:right="90"/>
              <w:jc w:val="center"/>
              <w:rPr>
                <w:sz w:val="24"/>
              </w:rPr>
            </w:pPr>
            <w:r>
              <w:rPr>
                <w:sz w:val="24"/>
              </w:rPr>
              <w:t>使用单位</w:t>
            </w:r>
          </w:p>
        </w:tc>
        <w:tc>
          <w:tcPr>
            <w:tcW w:w="2974" w:type="dxa"/>
            <w:gridSpan w:val="3"/>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60" w:type="dxa"/>
            <w:gridSpan w:val="2"/>
          </w:tcPr>
          <w:p>
            <w:pPr>
              <w:pStyle w:val="12"/>
              <w:spacing w:before="79"/>
              <w:ind w:left="148"/>
              <w:rPr>
                <w:sz w:val="24"/>
              </w:rPr>
            </w:pPr>
            <w:r>
              <w:rPr>
                <w:sz w:val="24"/>
              </w:rPr>
              <w:t>设备型号</w:t>
            </w:r>
          </w:p>
        </w:tc>
        <w:tc>
          <w:tcPr>
            <w:tcW w:w="3122" w:type="dxa"/>
            <w:gridSpan w:val="3"/>
          </w:tcPr>
          <w:p>
            <w:pPr>
              <w:pStyle w:val="12"/>
              <w:rPr>
                <w:rFonts w:ascii="Times New Roman"/>
                <w:sz w:val="22"/>
              </w:rPr>
            </w:pPr>
          </w:p>
        </w:tc>
        <w:tc>
          <w:tcPr>
            <w:tcW w:w="1440" w:type="dxa"/>
          </w:tcPr>
          <w:p>
            <w:pPr>
              <w:pStyle w:val="12"/>
              <w:spacing w:before="79"/>
              <w:ind w:left="100" w:right="90"/>
              <w:jc w:val="center"/>
              <w:rPr>
                <w:sz w:val="24"/>
              </w:rPr>
            </w:pPr>
            <w:r>
              <w:rPr>
                <w:sz w:val="24"/>
              </w:rPr>
              <w:t>备案登记号</w:t>
            </w:r>
          </w:p>
        </w:tc>
        <w:tc>
          <w:tcPr>
            <w:tcW w:w="2974" w:type="dxa"/>
            <w:gridSpan w:val="3"/>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0" w:hRule="atLeast"/>
        </w:trPr>
        <w:tc>
          <w:tcPr>
            <w:tcW w:w="1260" w:type="dxa"/>
            <w:gridSpan w:val="2"/>
          </w:tcPr>
          <w:p>
            <w:pPr>
              <w:pStyle w:val="12"/>
              <w:spacing w:before="79"/>
              <w:ind w:left="148"/>
              <w:rPr>
                <w:sz w:val="24"/>
              </w:rPr>
            </w:pPr>
            <w:r>
              <w:rPr>
                <w:sz w:val="24"/>
              </w:rPr>
              <w:t>安装单位</w:t>
            </w:r>
          </w:p>
        </w:tc>
        <w:tc>
          <w:tcPr>
            <w:tcW w:w="3122" w:type="dxa"/>
            <w:gridSpan w:val="3"/>
          </w:tcPr>
          <w:p>
            <w:pPr>
              <w:pStyle w:val="12"/>
              <w:rPr>
                <w:rFonts w:ascii="Times New Roman"/>
                <w:sz w:val="22"/>
              </w:rPr>
            </w:pPr>
          </w:p>
        </w:tc>
        <w:tc>
          <w:tcPr>
            <w:tcW w:w="1440" w:type="dxa"/>
          </w:tcPr>
          <w:p>
            <w:pPr>
              <w:pStyle w:val="12"/>
              <w:spacing w:before="79"/>
              <w:ind w:left="100" w:right="90"/>
              <w:jc w:val="center"/>
              <w:rPr>
                <w:sz w:val="24"/>
              </w:rPr>
            </w:pPr>
            <w:r>
              <w:rPr>
                <w:sz w:val="24"/>
              </w:rPr>
              <w:t>检查日期</w:t>
            </w:r>
          </w:p>
        </w:tc>
        <w:tc>
          <w:tcPr>
            <w:tcW w:w="2974" w:type="dxa"/>
            <w:gridSpan w:val="3"/>
          </w:tcPr>
          <w:p>
            <w:pPr>
              <w:pStyle w:val="12"/>
              <w:tabs>
                <w:tab w:val="left" w:pos="1725"/>
                <w:tab w:val="left" w:pos="2565"/>
              </w:tabs>
              <w:spacing w:before="79"/>
              <w:ind w:left="885"/>
              <w:rPr>
                <w:sz w:val="24"/>
              </w:rPr>
            </w:pPr>
            <w:r>
              <w:rPr>
                <w:sz w:val="24"/>
              </w:rPr>
              <w:t>年</w:t>
            </w:r>
            <w:r>
              <w:rPr>
                <w:sz w:val="24"/>
              </w:rPr>
              <w:tab/>
            </w:r>
            <w:r>
              <w:rPr>
                <w:sz w:val="24"/>
              </w:rPr>
              <w:t>月</w:t>
            </w:r>
            <w:r>
              <w:rPr>
                <w:sz w:val="24"/>
              </w:rPr>
              <w:tab/>
            </w:r>
            <w:r>
              <w:rPr>
                <w:sz w:val="24"/>
              </w:rPr>
              <w:t>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160" w:type="dxa"/>
            <w:gridSpan w:val="3"/>
          </w:tcPr>
          <w:p>
            <w:pPr>
              <w:pStyle w:val="12"/>
              <w:spacing w:before="79"/>
              <w:ind w:left="119"/>
              <w:rPr>
                <w:sz w:val="24"/>
              </w:rPr>
            </w:pPr>
            <w:r>
              <w:rPr>
                <w:sz w:val="24"/>
              </w:rPr>
              <w:t>检查结果代号说明</w:t>
            </w:r>
          </w:p>
        </w:tc>
        <w:tc>
          <w:tcPr>
            <w:tcW w:w="6636" w:type="dxa"/>
            <w:gridSpan w:val="6"/>
          </w:tcPr>
          <w:p>
            <w:pPr>
              <w:pStyle w:val="12"/>
              <w:tabs>
                <w:tab w:val="left" w:pos="1734"/>
                <w:tab w:val="left" w:pos="3669"/>
                <w:tab w:val="left" w:pos="5123"/>
              </w:tabs>
              <w:spacing w:before="79"/>
              <w:ind w:left="415"/>
              <w:rPr>
                <w:sz w:val="24"/>
              </w:rPr>
            </w:pPr>
            <w:r>
              <w:rPr>
                <w:sz w:val="24"/>
              </w:rPr>
              <w:t>√＝合格</w:t>
            </w:r>
            <w:r>
              <w:rPr>
                <w:sz w:val="24"/>
              </w:rPr>
              <w:tab/>
            </w:r>
            <w:r>
              <w:rPr>
                <w:sz w:val="24"/>
              </w:rPr>
              <w:t>○</w:t>
            </w:r>
            <w:r>
              <w:rPr>
                <w:rFonts w:ascii="Times New Roman" w:hAnsi="Times New Roman" w:eastAsia="Times New Roman"/>
                <w:sz w:val="24"/>
              </w:rPr>
              <w:t>=</w:t>
            </w:r>
            <w:r>
              <w:rPr>
                <w:sz w:val="24"/>
              </w:rPr>
              <w:t>整改后合格</w:t>
            </w:r>
            <w:r>
              <w:rPr>
                <w:sz w:val="24"/>
              </w:rPr>
              <w:tab/>
            </w:r>
            <w:r>
              <w:rPr>
                <w:sz w:val="24"/>
              </w:rPr>
              <w:t>×</w:t>
            </w:r>
            <w:r>
              <w:rPr>
                <w:rFonts w:ascii="Times New Roman" w:hAnsi="Times New Roman" w:eastAsia="Times New Roman"/>
                <w:sz w:val="24"/>
              </w:rPr>
              <w:t>=</w:t>
            </w:r>
            <w:r>
              <w:rPr>
                <w:sz w:val="24"/>
              </w:rPr>
              <w:t>不合格</w:t>
            </w:r>
            <w:r>
              <w:rPr>
                <w:sz w:val="24"/>
              </w:rPr>
              <w:tab/>
            </w:r>
            <w:r>
              <w:rPr>
                <w:sz w:val="24"/>
              </w:rPr>
              <w:t>无</w:t>
            </w:r>
            <w:r>
              <w:rPr>
                <w:rFonts w:ascii="Times New Roman" w:hAnsi="Times New Roman" w:eastAsia="Times New Roman"/>
                <w:sz w:val="24"/>
              </w:rPr>
              <w:t>=</w:t>
            </w:r>
            <w:r>
              <w:rPr>
                <w:sz w:val="24"/>
              </w:rPr>
              <w:t>无此项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79"/>
              <w:ind w:left="99" w:right="90"/>
              <w:jc w:val="center"/>
              <w:rPr>
                <w:sz w:val="24"/>
              </w:rPr>
            </w:pPr>
            <w:r>
              <w:rPr>
                <w:sz w:val="24"/>
              </w:rPr>
              <w:t>序号</w:t>
            </w:r>
          </w:p>
        </w:tc>
        <w:tc>
          <w:tcPr>
            <w:tcW w:w="5642" w:type="dxa"/>
            <w:gridSpan w:val="6"/>
          </w:tcPr>
          <w:p>
            <w:pPr>
              <w:pStyle w:val="12"/>
              <w:spacing w:before="79"/>
              <w:ind w:left="2319" w:right="2312"/>
              <w:jc w:val="center"/>
              <w:rPr>
                <w:sz w:val="24"/>
              </w:rPr>
            </w:pPr>
            <w:r>
              <w:rPr>
                <w:sz w:val="24"/>
              </w:rPr>
              <w:t>检查项目</w:t>
            </w:r>
          </w:p>
        </w:tc>
        <w:tc>
          <w:tcPr>
            <w:tcW w:w="1440" w:type="dxa"/>
          </w:tcPr>
          <w:p>
            <w:pPr>
              <w:pStyle w:val="12"/>
              <w:spacing w:before="79"/>
              <w:ind w:left="240"/>
              <w:rPr>
                <w:sz w:val="24"/>
              </w:rPr>
            </w:pPr>
            <w:r>
              <w:rPr>
                <w:sz w:val="24"/>
              </w:rPr>
              <w:t>检查结果</w:t>
            </w:r>
          </w:p>
        </w:tc>
        <w:tc>
          <w:tcPr>
            <w:tcW w:w="994" w:type="dxa"/>
          </w:tcPr>
          <w:p>
            <w:pPr>
              <w:pStyle w:val="12"/>
              <w:spacing w:before="79"/>
              <w:ind w:left="257"/>
              <w:rPr>
                <w:sz w:val="24"/>
              </w:rPr>
            </w:pPr>
            <w:r>
              <w:rPr>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
              <w:jc w:val="center"/>
              <w:rPr>
                <w:rFonts w:ascii="Times New Roman"/>
                <w:sz w:val="24"/>
              </w:rPr>
            </w:pPr>
            <w:r>
              <w:rPr>
                <w:rFonts w:ascii="Times New Roman"/>
                <w:sz w:val="24"/>
              </w:rPr>
              <w:t>1</w:t>
            </w:r>
          </w:p>
        </w:tc>
        <w:tc>
          <w:tcPr>
            <w:tcW w:w="5642" w:type="dxa"/>
            <w:gridSpan w:val="6"/>
          </w:tcPr>
          <w:p>
            <w:pPr>
              <w:pStyle w:val="12"/>
              <w:spacing w:before="79"/>
              <w:ind w:left="107"/>
              <w:rPr>
                <w:sz w:val="24"/>
              </w:rPr>
            </w:pPr>
            <w:r>
              <w:rPr>
                <w:sz w:val="24"/>
              </w:rPr>
              <w:t>外电源箱总开关、总接触器正常</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
              <w:jc w:val="center"/>
              <w:rPr>
                <w:rFonts w:ascii="Times New Roman"/>
                <w:sz w:val="24"/>
              </w:rPr>
            </w:pPr>
            <w:r>
              <w:rPr>
                <w:rFonts w:ascii="Times New Roman"/>
                <w:sz w:val="24"/>
              </w:rPr>
              <w:t>2</w:t>
            </w:r>
          </w:p>
        </w:tc>
        <w:tc>
          <w:tcPr>
            <w:tcW w:w="5642" w:type="dxa"/>
            <w:gridSpan w:val="6"/>
          </w:tcPr>
          <w:p>
            <w:pPr>
              <w:pStyle w:val="12"/>
              <w:spacing w:before="79"/>
              <w:ind w:left="107"/>
              <w:rPr>
                <w:sz w:val="24"/>
              </w:rPr>
            </w:pPr>
            <w:r>
              <w:rPr>
                <w:sz w:val="24"/>
              </w:rPr>
              <w:t>地面防护围栏门及机电联锁正常</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
              <w:jc w:val="center"/>
              <w:rPr>
                <w:rFonts w:ascii="Times New Roman"/>
                <w:sz w:val="24"/>
              </w:rPr>
            </w:pPr>
            <w:r>
              <w:rPr>
                <w:rFonts w:ascii="Times New Roman"/>
                <w:sz w:val="24"/>
              </w:rPr>
              <w:t>3</w:t>
            </w:r>
          </w:p>
        </w:tc>
        <w:tc>
          <w:tcPr>
            <w:tcW w:w="5642" w:type="dxa"/>
            <w:gridSpan w:val="6"/>
          </w:tcPr>
          <w:p>
            <w:pPr>
              <w:pStyle w:val="12"/>
              <w:spacing w:before="79"/>
              <w:ind w:left="107"/>
              <w:rPr>
                <w:sz w:val="24"/>
              </w:rPr>
            </w:pPr>
            <w:r>
              <w:rPr>
                <w:sz w:val="24"/>
              </w:rPr>
              <w:t>吊笼、吊笼门和机电联锁操作正常</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0" w:hRule="atLeast"/>
        </w:trPr>
        <w:tc>
          <w:tcPr>
            <w:tcW w:w="720" w:type="dxa"/>
          </w:tcPr>
          <w:p>
            <w:pPr>
              <w:pStyle w:val="12"/>
              <w:spacing w:before="92"/>
              <w:ind w:left="9"/>
              <w:jc w:val="center"/>
              <w:rPr>
                <w:rFonts w:ascii="Times New Roman"/>
                <w:sz w:val="24"/>
              </w:rPr>
            </w:pPr>
            <w:r>
              <w:rPr>
                <w:rFonts w:ascii="Times New Roman"/>
                <w:sz w:val="24"/>
              </w:rPr>
              <w:t>4</w:t>
            </w:r>
          </w:p>
        </w:tc>
        <w:tc>
          <w:tcPr>
            <w:tcW w:w="5642" w:type="dxa"/>
            <w:gridSpan w:val="6"/>
          </w:tcPr>
          <w:p>
            <w:pPr>
              <w:pStyle w:val="12"/>
              <w:spacing w:before="79"/>
              <w:ind w:left="107"/>
              <w:rPr>
                <w:sz w:val="24"/>
              </w:rPr>
            </w:pPr>
            <w:r>
              <w:rPr>
                <w:sz w:val="24"/>
              </w:rPr>
              <w:t>吊笼顶紧急逃离门正常</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
              <w:jc w:val="center"/>
              <w:rPr>
                <w:rFonts w:ascii="Times New Roman"/>
                <w:sz w:val="24"/>
              </w:rPr>
            </w:pPr>
            <w:r>
              <w:rPr>
                <w:rFonts w:ascii="Times New Roman"/>
                <w:sz w:val="24"/>
              </w:rPr>
              <w:t>5</w:t>
            </w:r>
          </w:p>
        </w:tc>
        <w:tc>
          <w:tcPr>
            <w:tcW w:w="5642" w:type="dxa"/>
            <w:gridSpan w:val="6"/>
          </w:tcPr>
          <w:p>
            <w:pPr>
              <w:pStyle w:val="12"/>
              <w:spacing w:before="79"/>
              <w:ind w:left="107"/>
              <w:rPr>
                <w:sz w:val="24"/>
              </w:rPr>
            </w:pPr>
            <w:r>
              <w:rPr>
                <w:sz w:val="24"/>
              </w:rPr>
              <w:t>吊笼及对重通道无障碍物</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
              <w:jc w:val="center"/>
              <w:rPr>
                <w:rFonts w:ascii="Times New Roman"/>
                <w:sz w:val="24"/>
              </w:rPr>
            </w:pPr>
            <w:r>
              <w:rPr>
                <w:rFonts w:ascii="Times New Roman"/>
                <w:sz w:val="24"/>
              </w:rPr>
              <w:t>6</w:t>
            </w:r>
          </w:p>
        </w:tc>
        <w:tc>
          <w:tcPr>
            <w:tcW w:w="5642" w:type="dxa"/>
            <w:gridSpan w:val="6"/>
          </w:tcPr>
          <w:p>
            <w:pPr>
              <w:pStyle w:val="12"/>
              <w:spacing w:before="91"/>
              <w:ind w:left="107"/>
              <w:rPr>
                <w:sz w:val="22"/>
              </w:rPr>
            </w:pPr>
            <w:r>
              <w:rPr>
                <w:sz w:val="22"/>
              </w:rPr>
              <w:t>钢丝绳连接、固定情况正常、各曳引钢丝绳松紧一致</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
              <w:jc w:val="center"/>
              <w:rPr>
                <w:rFonts w:ascii="Times New Roman"/>
                <w:sz w:val="24"/>
              </w:rPr>
            </w:pPr>
            <w:r>
              <w:rPr>
                <w:rFonts w:ascii="Times New Roman"/>
                <w:sz w:val="24"/>
              </w:rPr>
              <w:t>7</w:t>
            </w:r>
          </w:p>
        </w:tc>
        <w:tc>
          <w:tcPr>
            <w:tcW w:w="5642" w:type="dxa"/>
            <w:gridSpan w:val="6"/>
          </w:tcPr>
          <w:p>
            <w:pPr>
              <w:pStyle w:val="12"/>
              <w:spacing w:before="79"/>
              <w:ind w:left="107"/>
              <w:rPr>
                <w:sz w:val="24"/>
              </w:rPr>
            </w:pPr>
            <w:r>
              <w:rPr>
                <w:sz w:val="24"/>
              </w:rPr>
              <w:t>导轨架连接螺栓无松动、缺失</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
              <w:jc w:val="center"/>
              <w:rPr>
                <w:rFonts w:ascii="Times New Roman"/>
                <w:sz w:val="24"/>
              </w:rPr>
            </w:pPr>
            <w:r>
              <w:rPr>
                <w:rFonts w:ascii="Times New Roman"/>
                <w:sz w:val="24"/>
              </w:rPr>
              <w:t>8</w:t>
            </w:r>
          </w:p>
        </w:tc>
        <w:tc>
          <w:tcPr>
            <w:tcW w:w="5642" w:type="dxa"/>
            <w:gridSpan w:val="6"/>
          </w:tcPr>
          <w:p>
            <w:pPr>
              <w:pStyle w:val="12"/>
              <w:spacing w:before="79"/>
              <w:ind w:left="107"/>
              <w:rPr>
                <w:sz w:val="24"/>
              </w:rPr>
            </w:pPr>
            <w:r>
              <w:rPr>
                <w:sz w:val="24"/>
              </w:rPr>
              <w:t>导轨架及附墙架无异常移动</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
              <w:jc w:val="center"/>
              <w:rPr>
                <w:rFonts w:ascii="Times New Roman"/>
                <w:sz w:val="24"/>
              </w:rPr>
            </w:pPr>
            <w:r>
              <w:rPr>
                <w:rFonts w:ascii="Times New Roman"/>
                <w:sz w:val="24"/>
              </w:rPr>
              <w:t>9</w:t>
            </w:r>
          </w:p>
        </w:tc>
        <w:tc>
          <w:tcPr>
            <w:tcW w:w="5642" w:type="dxa"/>
            <w:gridSpan w:val="6"/>
          </w:tcPr>
          <w:p>
            <w:pPr>
              <w:pStyle w:val="12"/>
              <w:spacing w:before="79"/>
              <w:ind w:left="107"/>
              <w:rPr>
                <w:sz w:val="24"/>
              </w:rPr>
            </w:pPr>
            <w:r>
              <w:rPr>
                <w:sz w:val="24"/>
              </w:rPr>
              <w:t>齿轮、齿条啮合正常</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0" w:hRule="atLeast"/>
        </w:trPr>
        <w:tc>
          <w:tcPr>
            <w:tcW w:w="720" w:type="dxa"/>
          </w:tcPr>
          <w:p>
            <w:pPr>
              <w:pStyle w:val="12"/>
              <w:spacing w:before="92"/>
              <w:ind w:left="99" w:right="90"/>
              <w:jc w:val="center"/>
              <w:rPr>
                <w:rFonts w:ascii="Times New Roman"/>
                <w:sz w:val="24"/>
              </w:rPr>
            </w:pPr>
            <w:r>
              <w:rPr>
                <w:rFonts w:ascii="Times New Roman"/>
                <w:sz w:val="24"/>
              </w:rPr>
              <w:t>10</w:t>
            </w:r>
          </w:p>
        </w:tc>
        <w:tc>
          <w:tcPr>
            <w:tcW w:w="5642" w:type="dxa"/>
            <w:gridSpan w:val="6"/>
          </w:tcPr>
          <w:p>
            <w:pPr>
              <w:pStyle w:val="12"/>
              <w:spacing w:before="79"/>
              <w:ind w:left="107"/>
              <w:rPr>
                <w:sz w:val="24"/>
              </w:rPr>
            </w:pPr>
            <w:r>
              <w:rPr>
                <w:sz w:val="24"/>
              </w:rPr>
              <w:t>上、下限位开关正常</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9" w:right="90"/>
              <w:jc w:val="center"/>
              <w:rPr>
                <w:rFonts w:ascii="Times New Roman"/>
                <w:sz w:val="24"/>
              </w:rPr>
            </w:pPr>
            <w:r>
              <w:rPr>
                <w:rFonts w:ascii="Times New Roman"/>
                <w:sz w:val="24"/>
              </w:rPr>
              <w:t>11</w:t>
            </w:r>
          </w:p>
        </w:tc>
        <w:tc>
          <w:tcPr>
            <w:tcW w:w="5642" w:type="dxa"/>
            <w:gridSpan w:val="6"/>
          </w:tcPr>
          <w:p>
            <w:pPr>
              <w:pStyle w:val="12"/>
              <w:spacing w:before="79"/>
              <w:ind w:left="107"/>
              <w:rPr>
                <w:sz w:val="24"/>
              </w:rPr>
            </w:pPr>
            <w:r>
              <w:rPr>
                <w:sz w:val="24"/>
              </w:rPr>
              <w:t>极限限位开关正常</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9" w:right="90"/>
              <w:jc w:val="center"/>
              <w:rPr>
                <w:rFonts w:ascii="Times New Roman"/>
                <w:sz w:val="24"/>
              </w:rPr>
            </w:pPr>
            <w:r>
              <w:rPr>
                <w:rFonts w:ascii="Times New Roman"/>
                <w:sz w:val="24"/>
              </w:rPr>
              <w:t>12</w:t>
            </w:r>
          </w:p>
        </w:tc>
        <w:tc>
          <w:tcPr>
            <w:tcW w:w="5642" w:type="dxa"/>
            <w:gridSpan w:val="6"/>
          </w:tcPr>
          <w:p>
            <w:pPr>
              <w:pStyle w:val="12"/>
              <w:spacing w:before="79"/>
              <w:ind w:left="107"/>
              <w:rPr>
                <w:sz w:val="24"/>
              </w:rPr>
            </w:pPr>
            <w:r>
              <w:rPr>
                <w:sz w:val="24"/>
              </w:rPr>
              <w:t>电缆导向架正常</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9" w:right="90"/>
              <w:jc w:val="center"/>
              <w:rPr>
                <w:rFonts w:ascii="Times New Roman"/>
                <w:sz w:val="24"/>
              </w:rPr>
            </w:pPr>
            <w:r>
              <w:rPr>
                <w:rFonts w:ascii="Times New Roman"/>
                <w:sz w:val="24"/>
              </w:rPr>
              <w:t>13</w:t>
            </w:r>
          </w:p>
        </w:tc>
        <w:tc>
          <w:tcPr>
            <w:tcW w:w="5642" w:type="dxa"/>
            <w:gridSpan w:val="6"/>
          </w:tcPr>
          <w:p>
            <w:pPr>
              <w:pStyle w:val="12"/>
              <w:spacing w:before="79"/>
              <w:ind w:left="107"/>
              <w:rPr>
                <w:sz w:val="24"/>
              </w:rPr>
            </w:pPr>
            <w:r>
              <w:rPr>
                <w:sz w:val="24"/>
              </w:rPr>
              <w:t>制动器正常</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9" w:right="90"/>
              <w:jc w:val="center"/>
              <w:rPr>
                <w:rFonts w:ascii="Times New Roman"/>
                <w:sz w:val="24"/>
              </w:rPr>
            </w:pPr>
            <w:r>
              <w:rPr>
                <w:rFonts w:ascii="Times New Roman"/>
                <w:sz w:val="24"/>
              </w:rPr>
              <w:t>14</w:t>
            </w:r>
          </w:p>
        </w:tc>
        <w:tc>
          <w:tcPr>
            <w:tcW w:w="5642" w:type="dxa"/>
            <w:gridSpan w:val="6"/>
          </w:tcPr>
          <w:p>
            <w:pPr>
              <w:pStyle w:val="12"/>
              <w:spacing w:before="79"/>
              <w:ind w:left="107"/>
              <w:rPr>
                <w:sz w:val="24"/>
              </w:rPr>
            </w:pPr>
            <w:r>
              <w:rPr>
                <w:sz w:val="24"/>
              </w:rPr>
              <w:t>电机和变速箱无异常发热及噪声</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9" w:right="90"/>
              <w:jc w:val="center"/>
              <w:rPr>
                <w:rFonts w:ascii="Times New Roman"/>
                <w:sz w:val="24"/>
              </w:rPr>
            </w:pPr>
            <w:r>
              <w:rPr>
                <w:rFonts w:ascii="Times New Roman"/>
                <w:sz w:val="24"/>
              </w:rPr>
              <w:t>15</w:t>
            </w:r>
          </w:p>
        </w:tc>
        <w:tc>
          <w:tcPr>
            <w:tcW w:w="5642" w:type="dxa"/>
            <w:gridSpan w:val="6"/>
          </w:tcPr>
          <w:p>
            <w:pPr>
              <w:pStyle w:val="12"/>
              <w:spacing w:before="79"/>
              <w:ind w:left="107"/>
              <w:rPr>
                <w:sz w:val="24"/>
              </w:rPr>
            </w:pPr>
            <w:r>
              <w:rPr>
                <w:sz w:val="24"/>
              </w:rPr>
              <w:t>急停开关正常</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0" w:hRule="atLeast"/>
        </w:trPr>
        <w:tc>
          <w:tcPr>
            <w:tcW w:w="720" w:type="dxa"/>
          </w:tcPr>
          <w:p>
            <w:pPr>
              <w:pStyle w:val="12"/>
              <w:spacing w:before="92"/>
              <w:ind w:left="99" w:right="90"/>
              <w:jc w:val="center"/>
              <w:rPr>
                <w:rFonts w:ascii="Times New Roman"/>
                <w:sz w:val="24"/>
              </w:rPr>
            </w:pPr>
            <w:r>
              <w:rPr>
                <w:rFonts w:ascii="Times New Roman"/>
                <w:sz w:val="24"/>
              </w:rPr>
              <w:t>16</w:t>
            </w:r>
          </w:p>
        </w:tc>
        <w:tc>
          <w:tcPr>
            <w:tcW w:w="5642" w:type="dxa"/>
            <w:gridSpan w:val="6"/>
          </w:tcPr>
          <w:p>
            <w:pPr>
              <w:pStyle w:val="12"/>
              <w:spacing w:before="79"/>
              <w:ind w:left="107"/>
              <w:rPr>
                <w:sz w:val="24"/>
              </w:rPr>
            </w:pPr>
            <w:r>
              <w:rPr>
                <w:sz w:val="24"/>
              </w:rPr>
              <w:t>润滑油无泄漏</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9" w:right="90"/>
              <w:jc w:val="center"/>
              <w:rPr>
                <w:rFonts w:ascii="Times New Roman"/>
                <w:sz w:val="24"/>
              </w:rPr>
            </w:pPr>
            <w:r>
              <w:rPr>
                <w:rFonts w:ascii="Times New Roman"/>
                <w:sz w:val="24"/>
              </w:rPr>
              <w:t>17</w:t>
            </w:r>
          </w:p>
        </w:tc>
        <w:tc>
          <w:tcPr>
            <w:tcW w:w="5642" w:type="dxa"/>
            <w:gridSpan w:val="6"/>
          </w:tcPr>
          <w:p>
            <w:pPr>
              <w:pStyle w:val="12"/>
              <w:spacing w:before="79"/>
              <w:ind w:left="107"/>
              <w:rPr>
                <w:sz w:val="24"/>
              </w:rPr>
            </w:pPr>
            <w:r>
              <w:rPr>
                <w:sz w:val="24"/>
              </w:rPr>
              <w:t>警报系统正常</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720" w:type="dxa"/>
          </w:tcPr>
          <w:p>
            <w:pPr>
              <w:pStyle w:val="12"/>
              <w:spacing w:before="92"/>
              <w:ind w:left="99" w:right="90"/>
              <w:jc w:val="center"/>
              <w:rPr>
                <w:rFonts w:ascii="Times New Roman"/>
                <w:sz w:val="24"/>
              </w:rPr>
            </w:pPr>
            <w:r>
              <w:rPr>
                <w:rFonts w:ascii="Times New Roman"/>
                <w:sz w:val="24"/>
              </w:rPr>
              <w:t>18</w:t>
            </w:r>
          </w:p>
        </w:tc>
        <w:tc>
          <w:tcPr>
            <w:tcW w:w="5642" w:type="dxa"/>
            <w:gridSpan w:val="6"/>
          </w:tcPr>
          <w:p>
            <w:pPr>
              <w:pStyle w:val="12"/>
              <w:spacing w:before="79"/>
              <w:ind w:left="107"/>
              <w:rPr>
                <w:sz w:val="24"/>
              </w:rPr>
            </w:pPr>
            <w:r>
              <w:rPr>
                <w:sz w:val="24"/>
              </w:rPr>
              <w:t>地面防护围栏内及吊笼顶无杂物</w:t>
            </w:r>
          </w:p>
        </w:tc>
        <w:tc>
          <w:tcPr>
            <w:tcW w:w="1440" w:type="dxa"/>
          </w:tcPr>
          <w:p>
            <w:pPr>
              <w:pStyle w:val="12"/>
              <w:rPr>
                <w:rFonts w:ascii="Times New Roman"/>
                <w:sz w:val="22"/>
              </w:rPr>
            </w:pPr>
          </w:p>
        </w:tc>
        <w:tc>
          <w:tcPr>
            <w:tcW w:w="994"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2" w:hRule="atLeast"/>
        </w:trPr>
        <w:tc>
          <w:tcPr>
            <w:tcW w:w="3960" w:type="dxa"/>
            <w:gridSpan w:val="4"/>
          </w:tcPr>
          <w:p>
            <w:pPr>
              <w:pStyle w:val="12"/>
              <w:spacing w:before="79"/>
              <w:ind w:left="107"/>
              <w:rPr>
                <w:sz w:val="24"/>
              </w:rPr>
            </w:pPr>
            <w:r>
              <w:rPr>
                <w:sz w:val="24"/>
              </w:rPr>
              <w:t>发现问题：</w:t>
            </w:r>
          </w:p>
        </w:tc>
        <w:tc>
          <w:tcPr>
            <w:tcW w:w="4836" w:type="dxa"/>
            <w:gridSpan w:val="5"/>
          </w:tcPr>
          <w:p>
            <w:pPr>
              <w:pStyle w:val="12"/>
              <w:spacing w:before="79"/>
              <w:ind w:left="107"/>
              <w:rPr>
                <w:sz w:val="24"/>
              </w:rPr>
            </w:pPr>
            <w:r>
              <w:rPr>
                <w:sz w:val="24"/>
              </w:rPr>
              <w:t>维修情况：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8796" w:type="dxa"/>
            <w:gridSpan w:val="9"/>
          </w:tcPr>
          <w:p>
            <w:pPr>
              <w:pStyle w:val="12"/>
              <w:spacing w:before="79"/>
              <w:ind w:left="107"/>
              <w:rPr>
                <w:sz w:val="24"/>
              </w:rPr>
            </w:pPr>
            <w:r>
              <w:rPr>
                <w:sz w:val="24"/>
              </w:rPr>
              <w:t>司机签名：</w:t>
            </w:r>
          </w:p>
        </w:tc>
      </w:tr>
    </w:tbl>
    <w:p>
      <w:pPr>
        <w:spacing w:after="0"/>
        <w:rPr>
          <w:sz w:val="24"/>
        </w:rPr>
        <w:sectPr>
          <w:pgSz w:w="11910" w:h="16840"/>
          <w:pgMar w:top="1080" w:right="880" w:bottom="740" w:left="1080" w:header="644" w:footer="545" w:gutter="0"/>
        </w:sectPr>
      </w:pPr>
    </w:p>
    <w:p>
      <w:pPr>
        <w:pStyle w:val="5"/>
        <w:spacing w:before="151"/>
        <w:ind w:left="285"/>
      </w:pPr>
      <w:r>
        <w:t xml:space="preserve">附表 </w:t>
      </w:r>
      <w:r>
        <w:rPr>
          <w:rFonts w:ascii="Times New Roman" w:eastAsia="Times New Roman"/>
        </w:rPr>
        <w:t>2</w:t>
      </w:r>
      <w:r>
        <w:t>：施工升降机月度安全检查表</w:t>
      </w:r>
    </w:p>
    <w:p>
      <w:pPr>
        <w:pStyle w:val="5"/>
        <w:spacing w:before="12"/>
        <w:rPr>
          <w:sz w:val="12"/>
        </w:rPr>
      </w:pPr>
    </w:p>
    <w:tbl>
      <w:tblPr>
        <w:tblStyle w:val="8"/>
        <w:tblW w:w="0" w:type="auto"/>
        <w:tblInd w:w="3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2"/>
        <w:gridCol w:w="677"/>
        <w:gridCol w:w="1623"/>
        <w:gridCol w:w="1760"/>
        <w:gridCol w:w="402"/>
        <w:gridCol w:w="1400"/>
        <w:gridCol w:w="810"/>
        <w:gridCol w:w="1237"/>
        <w:gridCol w:w="7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0" w:hRule="atLeast"/>
        </w:trPr>
        <w:tc>
          <w:tcPr>
            <w:tcW w:w="1349" w:type="dxa"/>
            <w:gridSpan w:val="2"/>
          </w:tcPr>
          <w:p>
            <w:pPr>
              <w:pStyle w:val="12"/>
              <w:spacing w:before="103"/>
              <w:ind w:left="194"/>
              <w:rPr>
                <w:sz w:val="24"/>
              </w:rPr>
            </w:pPr>
            <w:r>
              <w:rPr>
                <w:sz w:val="24"/>
              </w:rPr>
              <w:t>设备型号</w:t>
            </w:r>
          </w:p>
        </w:tc>
        <w:tc>
          <w:tcPr>
            <w:tcW w:w="3383" w:type="dxa"/>
            <w:gridSpan w:val="2"/>
          </w:tcPr>
          <w:p>
            <w:pPr>
              <w:pStyle w:val="12"/>
              <w:rPr>
                <w:rFonts w:ascii="Times New Roman"/>
                <w:sz w:val="22"/>
              </w:rPr>
            </w:pPr>
          </w:p>
        </w:tc>
        <w:tc>
          <w:tcPr>
            <w:tcW w:w="1802" w:type="dxa"/>
            <w:gridSpan w:val="2"/>
          </w:tcPr>
          <w:p>
            <w:pPr>
              <w:pStyle w:val="12"/>
              <w:spacing w:before="103"/>
              <w:ind w:left="178"/>
              <w:rPr>
                <w:sz w:val="24"/>
              </w:rPr>
            </w:pPr>
            <w:r>
              <w:rPr>
                <w:sz w:val="24"/>
              </w:rPr>
              <w:t>备案登记编号</w:t>
            </w:r>
          </w:p>
        </w:tc>
        <w:tc>
          <w:tcPr>
            <w:tcW w:w="2794" w:type="dxa"/>
            <w:gridSpan w:val="3"/>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7" w:hRule="atLeast"/>
        </w:trPr>
        <w:tc>
          <w:tcPr>
            <w:tcW w:w="1349" w:type="dxa"/>
            <w:gridSpan w:val="2"/>
          </w:tcPr>
          <w:p>
            <w:pPr>
              <w:pStyle w:val="12"/>
              <w:spacing w:before="103"/>
              <w:ind w:left="194"/>
              <w:rPr>
                <w:sz w:val="24"/>
              </w:rPr>
            </w:pPr>
            <w:r>
              <w:rPr>
                <w:sz w:val="24"/>
              </w:rPr>
              <w:t>工程名称</w:t>
            </w:r>
          </w:p>
        </w:tc>
        <w:tc>
          <w:tcPr>
            <w:tcW w:w="3383" w:type="dxa"/>
            <w:gridSpan w:val="2"/>
          </w:tcPr>
          <w:p>
            <w:pPr>
              <w:pStyle w:val="12"/>
              <w:rPr>
                <w:rFonts w:ascii="Times New Roman"/>
                <w:sz w:val="22"/>
              </w:rPr>
            </w:pPr>
          </w:p>
        </w:tc>
        <w:tc>
          <w:tcPr>
            <w:tcW w:w="1802" w:type="dxa"/>
            <w:gridSpan w:val="2"/>
          </w:tcPr>
          <w:p>
            <w:pPr>
              <w:pStyle w:val="12"/>
              <w:spacing w:before="103"/>
              <w:ind w:left="418"/>
              <w:rPr>
                <w:sz w:val="24"/>
              </w:rPr>
            </w:pPr>
            <w:r>
              <w:rPr>
                <w:sz w:val="24"/>
              </w:rPr>
              <w:t>工程地点</w:t>
            </w:r>
          </w:p>
        </w:tc>
        <w:tc>
          <w:tcPr>
            <w:tcW w:w="2794" w:type="dxa"/>
            <w:gridSpan w:val="3"/>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0" w:hRule="atLeast"/>
        </w:trPr>
        <w:tc>
          <w:tcPr>
            <w:tcW w:w="1349" w:type="dxa"/>
            <w:gridSpan w:val="2"/>
          </w:tcPr>
          <w:p>
            <w:pPr>
              <w:pStyle w:val="12"/>
              <w:spacing w:before="103"/>
              <w:ind w:left="194"/>
              <w:rPr>
                <w:sz w:val="24"/>
              </w:rPr>
            </w:pPr>
            <w:r>
              <w:rPr>
                <w:sz w:val="24"/>
              </w:rPr>
              <w:t>制造厂家</w:t>
            </w:r>
          </w:p>
        </w:tc>
        <w:tc>
          <w:tcPr>
            <w:tcW w:w="3383" w:type="dxa"/>
            <w:gridSpan w:val="2"/>
          </w:tcPr>
          <w:p>
            <w:pPr>
              <w:pStyle w:val="12"/>
              <w:rPr>
                <w:rFonts w:ascii="Times New Roman"/>
                <w:sz w:val="22"/>
              </w:rPr>
            </w:pPr>
          </w:p>
        </w:tc>
        <w:tc>
          <w:tcPr>
            <w:tcW w:w="1802" w:type="dxa"/>
            <w:gridSpan w:val="2"/>
          </w:tcPr>
          <w:p>
            <w:pPr>
              <w:pStyle w:val="12"/>
              <w:spacing w:before="103"/>
              <w:ind w:left="418"/>
              <w:rPr>
                <w:sz w:val="24"/>
              </w:rPr>
            </w:pPr>
            <w:r>
              <w:rPr>
                <w:sz w:val="24"/>
              </w:rPr>
              <w:t>出厂编号</w:t>
            </w:r>
          </w:p>
        </w:tc>
        <w:tc>
          <w:tcPr>
            <w:tcW w:w="2794" w:type="dxa"/>
            <w:gridSpan w:val="3"/>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0" w:hRule="atLeast"/>
        </w:trPr>
        <w:tc>
          <w:tcPr>
            <w:tcW w:w="1349" w:type="dxa"/>
            <w:gridSpan w:val="2"/>
          </w:tcPr>
          <w:p>
            <w:pPr>
              <w:pStyle w:val="12"/>
              <w:spacing w:before="103"/>
              <w:ind w:left="194"/>
              <w:rPr>
                <w:sz w:val="24"/>
              </w:rPr>
            </w:pPr>
            <w:r>
              <w:rPr>
                <w:sz w:val="24"/>
              </w:rPr>
              <w:t>出厂日期</w:t>
            </w:r>
          </w:p>
        </w:tc>
        <w:tc>
          <w:tcPr>
            <w:tcW w:w="3383" w:type="dxa"/>
            <w:gridSpan w:val="2"/>
          </w:tcPr>
          <w:p>
            <w:pPr>
              <w:pStyle w:val="12"/>
              <w:rPr>
                <w:rFonts w:ascii="Times New Roman"/>
                <w:sz w:val="22"/>
              </w:rPr>
            </w:pPr>
          </w:p>
        </w:tc>
        <w:tc>
          <w:tcPr>
            <w:tcW w:w="1802" w:type="dxa"/>
            <w:gridSpan w:val="2"/>
          </w:tcPr>
          <w:p>
            <w:pPr>
              <w:pStyle w:val="12"/>
              <w:spacing w:before="103"/>
              <w:ind w:left="418"/>
              <w:rPr>
                <w:sz w:val="24"/>
              </w:rPr>
            </w:pPr>
            <w:r>
              <w:rPr>
                <w:sz w:val="24"/>
              </w:rPr>
              <w:t>安装高度</w:t>
            </w:r>
          </w:p>
        </w:tc>
        <w:tc>
          <w:tcPr>
            <w:tcW w:w="2794" w:type="dxa"/>
            <w:gridSpan w:val="3"/>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0" w:hRule="atLeast"/>
        </w:trPr>
        <w:tc>
          <w:tcPr>
            <w:tcW w:w="1349" w:type="dxa"/>
            <w:gridSpan w:val="2"/>
          </w:tcPr>
          <w:p>
            <w:pPr>
              <w:pStyle w:val="12"/>
              <w:spacing w:before="103"/>
              <w:ind w:left="194"/>
              <w:rPr>
                <w:sz w:val="24"/>
              </w:rPr>
            </w:pPr>
            <w:r>
              <w:rPr>
                <w:sz w:val="24"/>
              </w:rPr>
              <w:t>安装单位</w:t>
            </w:r>
          </w:p>
        </w:tc>
        <w:tc>
          <w:tcPr>
            <w:tcW w:w="3383" w:type="dxa"/>
            <w:gridSpan w:val="2"/>
          </w:tcPr>
          <w:p>
            <w:pPr>
              <w:pStyle w:val="12"/>
              <w:rPr>
                <w:rFonts w:ascii="Times New Roman"/>
                <w:sz w:val="22"/>
              </w:rPr>
            </w:pPr>
          </w:p>
        </w:tc>
        <w:tc>
          <w:tcPr>
            <w:tcW w:w="1802" w:type="dxa"/>
            <w:gridSpan w:val="2"/>
          </w:tcPr>
          <w:p>
            <w:pPr>
              <w:pStyle w:val="12"/>
              <w:spacing w:before="103"/>
              <w:ind w:left="418"/>
              <w:rPr>
                <w:sz w:val="24"/>
              </w:rPr>
            </w:pPr>
            <w:r>
              <w:rPr>
                <w:sz w:val="24"/>
              </w:rPr>
              <w:t>使用单位</w:t>
            </w:r>
          </w:p>
        </w:tc>
        <w:tc>
          <w:tcPr>
            <w:tcW w:w="2794" w:type="dxa"/>
            <w:gridSpan w:val="3"/>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1349" w:type="dxa"/>
            <w:gridSpan w:val="2"/>
          </w:tcPr>
          <w:p>
            <w:pPr>
              <w:pStyle w:val="12"/>
              <w:spacing w:before="2"/>
              <w:ind w:left="194"/>
              <w:rPr>
                <w:sz w:val="24"/>
              </w:rPr>
            </w:pPr>
            <w:r>
              <w:rPr>
                <w:sz w:val="24"/>
              </w:rPr>
              <w:t>检查结果</w:t>
            </w:r>
          </w:p>
          <w:p>
            <w:pPr>
              <w:pStyle w:val="12"/>
              <w:spacing w:before="4" w:line="297" w:lineRule="exact"/>
              <w:ind w:left="194"/>
              <w:rPr>
                <w:sz w:val="24"/>
              </w:rPr>
            </w:pPr>
            <w:r>
              <w:rPr>
                <w:sz w:val="24"/>
              </w:rPr>
              <w:t>代号说明</w:t>
            </w:r>
          </w:p>
        </w:tc>
        <w:tc>
          <w:tcPr>
            <w:tcW w:w="7979" w:type="dxa"/>
            <w:gridSpan w:val="7"/>
          </w:tcPr>
          <w:p>
            <w:pPr>
              <w:pStyle w:val="12"/>
              <w:tabs>
                <w:tab w:val="left" w:pos="1787"/>
                <w:tab w:val="left" w:pos="3827"/>
                <w:tab w:val="left" w:pos="5507"/>
              </w:tabs>
              <w:spacing w:before="158"/>
              <w:ind w:left="347"/>
              <w:rPr>
                <w:sz w:val="24"/>
              </w:rPr>
            </w:pPr>
            <w:r>
              <w:rPr>
                <w:sz w:val="24"/>
              </w:rPr>
              <w:t>√=合格</w:t>
            </w:r>
            <w:r>
              <w:rPr>
                <w:sz w:val="24"/>
              </w:rPr>
              <w:tab/>
            </w:r>
            <w:r>
              <w:rPr>
                <w:sz w:val="24"/>
              </w:rPr>
              <w:t>○=整改后合格</w:t>
            </w:r>
            <w:r>
              <w:rPr>
                <w:sz w:val="24"/>
              </w:rPr>
              <w:tab/>
            </w:r>
            <w:r>
              <w:rPr>
                <w:sz w:val="24"/>
              </w:rPr>
              <w:t>×=不合格</w:t>
            </w:r>
            <w:r>
              <w:rPr>
                <w:sz w:val="24"/>
              </w:rPr>
              <w:tab/>
            </w:r>
            <w:r>
              <w:rPr>
                <w:sz w:val="24"/>
              </w:rPr>
              <w:t>无=无此项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672" w:type="dxa"/>
          </w:tcPr>
          <w:p>
            <w:pPr>
              <w:pStyle w:val="12"/>
              <w:spacing w:before="60"/>
              <w:ind w:left="95"/>
              <w:rPr>
                <w:sz w:val="24"/>
              </w:rPr>
            </w:pPr>
            <w:r>
              <w:rPr>
                <w:sz w:val="24"/>
              </w:rPr>
              <w:t>名称</w:t>
            </w:r>
          </w:p>
        </w:tc>
        <w:tc>
          <w:tcPr>
            <w:tcW w:w="677" w:type="dxa"/>
          </w:tcPr>
          <w:p>
            <w:pPr>
              <w:pStyle w:val="12"/>
              <w:spacing w:before="60"/>
              <w:ind w:left="75" w:right="71"/>
              <w:jc w:val="center"/>
              <w:rPr>
                <w:sz w:val="24"/>
              </w:rPr>
            </w:pPr>
            <w:r>
              <w:rPr>
                <w:sz w:val="24"/>
              </w:rPr>
              <w:t>序号</w:t>
            </w:r>
          </w:p>
        </w:tc>
        <w:tc>
          <w:tcPr>
            <w:tcW w:w="1623" w:type="dxa"/>
          </w:tcPr>
          <w:p>
            <w:pPr>
              <w:pStyle w:val="12"/>
              <w:spacing w:before="60"/>
              <w:ind w:left="330"/>
              <w:rPr>
                <w:sz w:val="24"/>
              </w:rPr>
            </w:pPr>
            <w:r>
              <w:rPr>
                <w:sz w:val="24"/>
              </w:rPr>
              <w:t>检查项目</w:t>
            </w:r>
          </w:p>
        </w:tc>
        <w:tc>
          <w:tcPr>
            <w:tcW w:w="4372" w:type="dxa"/>
            <w:gridSpan w:val="4"/>
          </w:tcPr>
          <w:p>
            <w:pPr>
              <w:pStyle w:val="12"/>
              <w:spacing w:before="60"/>
              <w:ind w:left="1923" w:right="1919"/>
              <w:jc w:val="center"/>
              <w:rPr>
                <w:sz w:val="24"/>
              </w:rPr>
            </w:pPr>
            <w:r>
              <w:rPr>
                <w:sz w:val="24"/>
              </w:rPr>
              <w:t>要求</w:t>
            </w:r>
          </w:p>
        </w:tc>
        <w:tc>
          <w:tcPr>
            <w:tcW w:w="1237" w:type="dxa"/>
          </w:tcPr>
          <w:p>
            <w:pPr>
              <w:pStyle w:val="12"/>
              <w:spacing w:before="60"/>
              <w:ind w:left="131"/>
              <w:rPr>
                <w:sz w:val="24"/>
              </w:rPr>
            </w:pPr>
            <w:r>
              <w:rPr>
                <w:sz w:val="24"/>
              </w:rPr>
              <w:t>检查结果</w:t>
            </w:r>
          </w:p>
        </w:tc>
        <w:tc>
          <w:tcPr>
            <w:tcW w:w="747" w:type="dxa"/>
          </w:tcPr>
          <w:p>
            <w:pPr>
              <w:pStyle w:val="12"/>
              <w:spacing w:before="60"/>
              <w:ind w:left="125"/>
              <w:rPr>
                <w:sz w:val="24"/>
              </w:rPr>
            </w:pPr>
            <w:r>
              <w:rPr>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672" w:type="dxa"/>
            <w:vMerge w:val="restart"/>
          </w:tcPr>
          <w:p>
            <w:pPr>
              <w:pStyle w:val="12"/>
              <w:spacing w:before="3"/>
              <w:rPr>
                <w:sz w:val="31"/>
              </w:rPr>
            </w:pPr>
          </w:p>
          <w:p>
            <w:pPr>
              <w:pStyle w:val="12"/>
              <w:spacing w:line="242" w:lineRule="auto"/>
              <w:ind w:left="215" w:right="204"/>
              <w:rPr>
                <w:sz w:val="24"/>
              </w:rPr>
            </w:pPr>
            <w:r>
              <w:rPr>
                <w:sz w:val="24"/>
              </w:rPr>
              <w:t>标志</w:t>
            </w:r>
          </w:p>
        </w:tc>
        <w:tc>
          <w:tcPr>
            <w:tcW w:w="677" w:type="dxa"/>
          </w:tcPr>
          <w:p>
            <w:pPr>
              <w:pStyle w:val="12"/>
              <w:spacing w:before="88"/>
              <w:ind w:left="4"/>
              <w:jc w:val="center"/>
              <w:rPr>
                <w:sz w:val="24"/>
              </w:rPr>
            </w:pPr>
            <w:r>
              <w:rPr>
                <w:sz w:val="24"/>
              </w:rPr>
              <w:t>1</w:t>
            </w:r>
          </w:p>
        </w:tc>
        <w:tc>
          <w:tcPr>
            <w:tcW w:w="1623" w:type="dxa"/>
          </w:tcPr>
          <w:p>
            <w:pPr>
              <w:pStyle w:val="12"/>
              <w:spacing w:before="88"/>
              <w:ind w:left="107"/>
              <w:rPr>
                <w:sz w:val="24"/>
              </w:rPr>
            </w:pPr>
            <w:r>
              <w:rPr>
                <w:sz w:val="24"/>
              </w:rPr>
              <w:t>统一编号牌</w:t>
            </w:r>
          </w:p>
        </w:tc>
        <w:tc>
          <w:tcPr>
            <w:tcW w:w="4372" w:type="dxa"/>
            <w:gridSpan w:val="4"/>
          </w:tcPr>
          <w:p>
            <w:pPr>
              <w:pStyle w:val="12"/>
              <w:spacing w:before="88"/>
              <w:ind w:left="107"/>
              <w:rPr>
                <w:sz w:val="24"/>
              </w:rPr>
            </w:pPr>
            <w:r>
              <w:rPr>
                <w:sz w:val="24"/>
              </w:rPr>
              <w:t>应设置在规定位置</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8" w:hRule="atLeast"/>
        </w:trPr>
        <w:tc>
          <w:tcPr>
            <w:tcW w:w="672" w:type="dxa"/>
            <w:vMerge w:val="continue"/>
            <w:tcBorders>
              <w:top w:val="nil"/>
            </w:tcBorders>
          </w:tcPr>
          <w:p>
            <w:pPr>
              <w:rPr>
                <w:sz w:val="2"/>
                <w:szCs w:val="2"/>
              </w:rPr>
            </w:pPr>
          </w:p>
        </w:tc>
        <w:tc>
          <w:tcPr>
            <w:tcW w:w="677" w:type="dxa"/>
          </w:tcPr>
          <w:p>
            <w:pPr>
              <w:pStyle w:val="12"/>
              <w:spacing w:before="4"/>
              <w:rPr>
                <w:sz w:val="24"/>
              </w:rPr>
            </w:pPr>
          </w:p>
          <w:p>
            <w:pPr>
              <w:pStyle w:val="12"/>
              <w:ind w:left="4"/>
              <w:jc w:val="center"/>
              <w:rPr>
                <w:sz w:val="24"/>
              </w:rPr>
            </w:pPr>
            <w:r>
              <w:rPr>
                <w:sz w:val="24"/>
              </w:rPr>
              <w:t>2</w:t>
            </w:r>
          </w:p>
        </w:tc>
        <w:tc>
          <w:tcPr>
            <w:tcW w:w="1623" w:type="dxa"/>
          </w:tcPr>
          <w:p>
            <w:pPr>
              <w:pStyle w:val="12"/>
              <w:spacing w:before="4"/>
              <w:rPr>
                <w:sz w:val="24"/>
              </w:rPr>
            </w:pPr>
          </w:p>
          <w:p>
            <w:pPr>
              <w:pStyle w:val="12"/>
              <w:ind w:left="107"/>
              <w:rPr>
                <w:sz w:val="24"/>
              </w:rPr>
            </w:pPr>
            <w:r>
              <w:rPr>
                <w:sz w:val="24"/>
              </w:rPr>
              <w:t>警示标志</w:t>
            </w:r>
          </w:p>
        </w:tc>
        <w:tc>
          <w:tcPr>
            <w:tcW w:w="4372" w:type="dxa"/>
            <w:gridSpan w:val="4"/>
          </w:tcPr>
          <w:p>
            <w:pPr>
              <w:pStyle w:val="12"/>
              <w:spacing w:line="307" w:lineRule="exact"/>
              <w:ind w:left="107"/>
              <w:rPr>
                <w:sz w:val="24"/>
              </w:rPr>
            </w:pPr>
            <w:r>
              <w:rPr>
                <w:sz w:val="24"/>
              </w:rPr>
              <w:t>吊笼内应有安全操作规程，操作按钮及</w:t>
            </w:r>
          </w:p>
          <w:p>
            <w:pPr>
              <w:pStyle w:val="12"/>
              <w:spacing w:before="2" w:line="310" w:lineRule="atLeast"/>
              <w:ind w:left="107" w:right="99"/>
              <w:rPr>
                <w:sz w:val="24"/>
              </w:rPr>
            </w:pPr>
            <w:r>
              <w:rPr>
                <w:sz w:val="24"/>
              </w:rPr>
              <w:t>其他危险处应有醒目的警示标志，施工升降机应设限载和楼层标志</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9" w:hRule="atLeast"/>
        </w:trPr>
        <w:tc>
          <w:tcPr>
            <w:tcW w:w="672" w:type="dxa"/>
            <w:vMerge w:val="restart"/>
          </w:tcPr>
          <w:p>
            <w:pPr>
              <w:pStyle w:val="12"/>
              <w:rPr>
                <w:sz w:val="24"/>
              </w:rPr>
            </w:pPr>
          </w:p>
          <w:p>
            <w:pPr>
              <w:pStyle w:val="12"/>
              <w:spacing w:before="5"/>
              <w:rPr>
                <w:sz w:val="28"/>
              </w:rPr>
            </w:pPr>
          </w:p>
          <w:p>
            <w:pPr>
              <w:pStyle w:val="12"/>
              <w:spacing w:line="242" w:lineRule="auto"/>
              <w:ind w:left="215" w:right="204"/>
              <w:jc w:val="both"/>
              <w:rPr>
                <w:sz w:val="24"/>
              </w:rPr>
            </w:pPr>
            <w:r>
              <w:rPr>
                <w:sz w:val="24"/>
              </w:rPr>
              <w:t>基础和围护设施</w:t>
            </w:r>
          </w:p>
        </w:tc>
        <w:tc>
          <w:tcPr>
            <w:tcW w:w="677" w:type="dxa"/>
          </w:tcPr>
          <w:p>
            <w:pPr>
              <w:pStyle w:val="12"/>
              <w:spacing w:before="9"/>
              <w:rPr>
                <w:sz w:val="27"/>
              </w:rPr>
            </w:pPr>
          </w:p>
          <w:p>
            <w:pPr>
              <w:pStyle w:val="12"/>
              <w:ind w:left="4"/>
              <w:jc w:val="center"/>
              <w:rPr>
                <w:sz w:val="24"/>
              </w:rPr>
            </w:pPr>
            <w:r>
              <w:rPr>
                <w:sz w:val="24"/>
              </w:rPr>
              <w:t>3</w:t>
            </w:r>
          </w:p>
        </w:tc>
        <w:tc>
          <w:tcPr>
            <w:tcW w:w="1623" w:type="dxa"/>
          </w:tcPr>
          <w:p>
            <w:pPr>
              <w:pStyle w:val="12"/>
              <w:spacing w:before="43" w:line="242" w:lineRule="auto"/>
              <w:ind w:left="107" w:right="82"/>
              <w:jc w:val="both"/>
              <w:rPr>
                <w:sz w:val="24"/>
              </w:rPr>
            </w:pPr>
            <w:r>
              <w:rPr>
                <w:spacing w:val="-7"/>
                <w:sz w:val="24"/>
              </w:rPr>
              <w:t>地面防护围栏门机电联锁保护装置</w:t>
            </w:r>
          </w:p>
        </w:tc>
        <w:tc>
          <w:tcPr>
            <w:tcW w:w="4372" w:type="dxa"/>
            <w:gridSpan w:val="4"/>
          </w:tcPr>
          <w:p>
            <w:pPr>
              <w:pStyle w:val="12"/>
              <w:spacing w:before="43" w:line="242" w:lineRule="auto"/>
              <w:ind w:left="107" w:right="99"/>
              <w:jc w:val="both"/>
              <w:rPr>
                <w:sz w:val="24"/>
              </w:rPr>
            </w:pPr>
            <w:r>
              <w:rPr>
                <w:sz w:val="24"/>
              </w:rPr>
              <w:t>应装机电联锁装置，吊笼位于底部规定位置时，地面防护围栏门才能打开，地面防护围栏门开启后吊笼不能启动</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tcPr>
          <w:p>
            <w:pPr>
              <w:pStyle w:val="12"/>
              <w:spacing w:before="156"/>
              <w:ind w:left="4"/>
              <w:jc w:val="center"/>
              <w:rPr>
                <w:sz w:val="24"/>
              </w:rPr>
            </w:pPr>
            <w:r>
              <w:rPr>
                <w:sz w:val="24"/>
              </w:rPr>
              <w:t>4</w:t>
            </w:r>
          </w:p>
        </w:tc>
        <w:tc>
          <w:tcPr>
            <w:tcW w:w="1623" w:type="dxa"/>
          </w:tcPr>
          <w:p>
            <w:pPr>
              <w:pStyle w:val="12"/>
              <w:spacing w:line="307" w:lineRule="exact"/>
              <w:ind w:left="107"/>
              <w:rPr>
                <w:sz w:val="24"/>
              </w:rPr>
            </w:pPr>
            <w:r>
              <w:rPr>
                <w:sz w:val="24"/>
              </w:rPr>
              <w:t>地面防护围</w:t>
            </w:r>
          </w:p>
          <w:p>
            <w:pPr>
              <w:pStyle w:val="12"/>
              <w:spacing w:before="4" w:line="292" w:lineRule="exact"/>
              <w:ind w:left="107"/>
              <w:rPr>
                <w:sz w:val="24"/>
              </w:rPr>
            </w:pPr>
            <w:r>
              <w:rPr>
                <w:sz w:val="24"/>
              </w:rPr>
              <w:t>栏</w:t>
            </w:r>
          </w:p>
        </w:tc>
        <w:tc>
          <w:tcPr>
            <w:tcW w:w="4372" w:type="dxa"/>
            <w:gridSpan w:val="4"/>
          </w:tcPr>
          <w:p>
            <w:pPr>
              <w:pStyle w:val="12"/>
              <w:spacing w:line="307" w:lineRule="exact"/>
              <w:ind w:left="107"/>
              <w:rPr>
                <w:sz w:val="24"/>
              </w:rPr>
            </w:pPr>
            <w:r>
              <w:rPr>
                <w:sz w:val="24"/>
              </w:rPr>
              <w:t>基础上吊笼和对重升降通道周围应设置</w:t>
            </w:r>
          </w:p>
          <w:p>
            <w:pPr>
              <w:pStyle w:val="12"/>
              <w:spacing w:before="4" w:line="292" w:lineRule="exact"/>
              <w:ind w:left="107"/>
              <w:rPr>
                <w:sz w:val="24"/>
              </w:rPr>
            </w:pPr>
            <w:r>
              <w:rPr>
                <w:sz w:val="24"/>
              </w:rPr>
              <w:t>防护围栏，地面防护围栏高≧1.8m</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672" w:type="dxa"/>
            <w:vMerge w:val="continue"/>
            <w:tcBorders>
              <w:top w:val="nil"/>
            </w:tcBorders>
          </w:tcPr>
          <w:p>
            <w:pPr>
              <w:rPr>
                <w:sz w:val="2"/>
                <w:szCs w:val="2"/>
              </w:rPr>
            </w:pPr>
          </w:p>
        </w:tc>
        <w:tc>
          <w:tcPr>
            <w:tcW w:w="677" w:type="dxa"/>
          </w:tcPr>
          <w:p>
            <w:pPr>
              <w:pStyle w:val="12"/>
              <w:spacing w:before="4"/>
              <w:rPr>
                <w:sz w:val="24"/>
              </w:rPr>
            </w:pPr>
          </w:p>
          <w:p>
            <w:pPr>
              <w:pStyle w:val="12"/>
              <w:ind w:left="4"/>
              <w:jc w:val="center"/>
              <w:rPr>
                <w:sz w:val="24"/>
              </w:rPr>
            </w:pPr>
            <w:r>
              <w:rPr>
                <w:sz w:val="24"/>
              </w:rPr>
              <w:t>5</w:t>
            </w:r>
          </w:p>
        </w:tc>
        <w:tc>
          <w:tcPr>
            <w:tcW w:w="1623" w:type="dxa"/>
          </w:tcPr>
          <w:p>
            <w:pPr>
              <w:pStyle w:val="12"/>
              <w:spacing w:before="4"/>
              <w:rPr>
                <w:sz w:val="24"/>
              </w:rPr>
            </w:pPr>
          </w:p>
          <w:p>
            <w:pPr>
              <w:pStyle w:val="12"/>
              <w:ind w:left="107"/>
              <w:rPr>
                <w:sz w:val="24"/>
              </w:rPr>
            </w:pPr>
            <w:r>
              <w:rPr>
                <w:sz w:val="24"/>
              </w:rPr>
              <w:t>安全防护区</w:t>
            </w:r>
          </w:p>
        </w:tc>
        <w:tc>
          <w:tcPr>
            <w:tcW w:w="4372" w:type="dxa"/>
            <w:gridSpan w:val="4"/>
          </w:tcPr>
          <w:p>
            <w:pPr>
              <w:pStyle w:val="12"/>
              <w:ind w:left="107"/>
              <w:rPr>
                <w:sz w:val="24"/>
              </w:rPr>
            </w:pPr>
            <w:r>
              <w:rPr>
                <w:sz w:val="24"/>
              </w:rPr>
              <w:t>当施工升降机基础下方有施工作业区</w:t>
            </w:r>
          </w:p>
          <w:p>
            <w:pPr>
              <w:pStyle w:val="12"/>
              <w:spacing w:before="2" w:line="310" w:lineRule="atLeast"/>
              <w:ind w:left="107" w:right="99"/>
              <w:rPr>
                <w:sz w:val="24"/>
              </w:rPr>
            </w:pPr>
            <w:r>
              <w:rPr>
                <w:sz w:val="24"/>
              </w:rPr>
              <w:t>时，应加设对重坠落伤人的坠落防护区及其安全防护装置</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4"/>
              <w:jc w:val="center"/>
              <w:rPr>
                <w:sz w:val="24"/>
              </w:rPr>
            </w:pPr>
            <w:r>
              <w:rPr>
                <w:sz w:val="24"/>
              </w:rPr>
              <w:t>6</w:t>
            </w:r>
          </w:p>
        </w:tc>
        <w:tc>
          <w:tcPr>
            <w:tcW w:w="1623" w:type="dxa"/>
          </w:tcPr>
          <w:p>
            <w:pPr>
              <w:pStyle w:val="12"/>
              <w:spacing w:before="74"/>
              <w:ind w:left="107"/>
              <w:rPr>
                <w:sz w:val="24"/>
              </w:rPr>
            </w:pPr>
            <w:r>
              <w:rPr>
                <w:sz w:val="24"/>
              </w:rPr>
              <w:t>电缆收集筒</w:t>
            </w:r>
          </w:p>
        </w:tc>
        <w:tc>
          <w:tcPr>
            <w:tcW w:w="4372" w:type="dxa"/>
            <w:gridSpan w:val="4"/>
          </w:tcPr>
          <w:p>
            <w:pPr>
              <w:pStyle w:val="12"/>
              <w:spacing w:before="74"/>
              <w:ind w:left="107"/>
              <w:rPr>
                <w:sz w:val="24"/>
              </w:rPr>
            </w:pPr>
            <w:r>
              <w:rPr>
                <w:sz w:val="24"/>
              </w:rPr>
              <w:t>固定可靠、电缆能正确导入</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4"/>
              <w:jc w:val="center"/>
              <w:rPr>
                <w:sz w:val="24"/>
              </w:rPr>
            </w:pPr>
            <w:r>
              <w:rPr>
                <w:sz w:val="24"/>
              </w:rPr>
              <w:t>7</w:t>
            </w:r>
          </w:p>
        </w:tc>
        <w:tc>
          <w:tcPr>
            <w:tcW w:w="1623" w:type="dxa"/>
          </w:tcPr>
          <w:p>
            <w:pPr>
              <w:pStyle w:val="12"/>
              <w:spacing w:before="74"/>
              <w:ind w:left="107"/>
              <w:rPr>
                <w:sz w:val="24"/>
              </w:rPr>
            </w:pPr>
            <w:r>
              <w:rPr>
                <w:sz w:val="24"/>
              </w:rPr>
              <w:t>缓冲弹簧</w:t>
            </w:r>
          </w:p>
        </w:tc>
        <w:tc>
          <w:tcPr>
            <w:tcW w:w="4372" w:type="dxa"/>
            <w:gridSpan w:val="4"/>
          </w:tcPr>
          <w:p>
            <w:pPr>
              <w:pStyle w:val="12"/>
              <w:spacing w:before="74"/>
              <w:ind w:left="107"/>
              <w:rPr>
                <w:sz w:val="24"/>
              </w:rPr>
            </w:pPr>
            <w:r>
              <w:rPr>
                <w:sz w:val="24"/>
              </w:rPr>
              <w:t>应完好</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restart"/>
          </w:tcPr>
          <w:p>
            <w:pPr>
              <w:pStyle w:val="12"/>
              <w:rPr>
                <w:sz w:val="24"/>
              </w:rPr>
            </w:pPr>
          </w:p>
          <w:p>
            <w:pPr>
              <w:pStyle w:val="12"/>
              <w:rPr>
                <w:sz w:val="24"/>
              </w:rPr>
            </w:pPr>
          </w:p>
          <w:p>
            <w:pPr>
              <w:pStyle w:val="12"/>
              <w:rPr>
                <w:sz w:val="24"/>
              </w:rPr>
            </w:pPr>
          </w:p>
          <w:p>
            <w:pPr>
              <w:pStyle w:val="12"/>
              <w:spacing w:before="12"/>
              <w:rPr>
                <w:sz w:val="25"/>
              </w:rPr>
            </w:pPr>
          </w:p>
          <w:p>
            <w:pPr>
              <w:pStyle w:val="12"/>
              <w:spacing w:line="242" w:lineRule="auto"/>
              <w:ind w:left="215" w:right="204"/>
              <w:jc w:val="both"/>
              <w:rPr>
                <w:sz w:val="24"/>
              </w:rPr>
            </w:pPr>
            <w:r>
              <w:rPr>
                <w:sz w:val="24"/>
              </w:rPr>
              <w:t>金属结构件</w:t>
            </w:r>
          </w:p>
        </w:tc>
        <w:tc>
          <w:tcPr>
            <w:tcW w:w="677" w:type="dxa"/>
          </w:tcPr>
          <w:p>
            <w:pPr>
              <w:pStyle w:val="12"/>
              <w:spacing w:before="156"/>
              <w:ind w:left="4"/>
              <w:jc w:val="center"/>
              <w:rPr>
                <w:sz w:val="24"/>
              </w:rPr>
            </w:pPr>
            <w:r>
              <w:rPr>
                <w:sz w:val="24"/>
              </w:rPr>
              <w:t>8</w:t>
            </w:r>
          </w:p>
        </w:tc>
        <w:tc>
          <w:tcPr>
            <w:tcW w:w="1623" w:type="dxa"/>
          </w:tcPr>
          <w:p>
            <w:pPr>
              <w:pStyle w:val="12"/>
              <w:spacing w:line="307" w:lineRule="exact"/>
              <w:ind w:left="107"/>
              <w:rPr>
                <w:sz w:val="24"/>
              </w:rPr>
            </w:pPr>
            <w:r>
              <w:rPr>
                <w:sz w:val="24"/>
              </w:rPr>
              <w:t>金属结构件</w:t>
            </w:r>
          </w:p>
          <w:p>
            <w:pPr>
              <w:pStyle w:val="12"/>
              <w:spacing w:before="4" w:line="292" w:lineRule="exact"/>
              <w:ind w:left="107"/>
              <w:rPr>
                <w:sz w:val="24"/>
              </w:rPr>
            </w:pPr>
            <w:r>
              <w:rPr>
                <w:sz w:val="24"/>
              </w:rPr>
              <w:t>外观</w:t>
            </w:r>
          </w:p>
        </w:tc>
        <w:tc>
          <w:tcPr>
            <w:tcW w:w="4372" w:type="dxa"/>
            <w:gridSpan w:val="4"/>
          </w:tcPr>
          <w:p>
            <w:pPr>
              <w:pStyle w:val="12"/>
              <w:spacing w:before="156"/>
              <w:ind w:left="107"/>
              <w:rPr>
                <w:sz w:val="24"/>
              </w:rPr>
            </w:pPr>
            <w:r>
              <w:rPr>
                <w:sz w:val="24"/>
              </w:rPr>
              <w:t>无明显变形、脱焊、开裂和锈蚀</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4"/>
              <w:jc w:val="center"/>
              <w:rPr>
                <w:sz w:val="24"/>
              </w:rPr>
            </w:pPr>
            <w:r>
              <w:rPr>
                <w:sz w:val="24"/>
              </w:rPr>
              <w:t>9</w:t>
            </w:r>
          </w:p>
        </w:tc>
        <w:tc>
          <w:tcPr>
            <w:tcW w:w="1623" w:type="dxa"/>
          </w:tcPr>
          <w:p>
            <w:pPr>
              <w:pStyle w:val="12"/>
              <w:spacing w:before="74"/>
              <w:ind w:left="107"/>
              <w:rPr>
                <w:sz w:val="24"/>
              </w:rPr>
            </w:pPr>
            <w:r>
              <w:rPr>
                <w:sz w:val="24"/>
              </w:rPr>
              <w:t>螺栓连接</w:t>
            </w:r>
          </w:p>
        </w:tc>
        <w:tc>
          <w:tcPr>
            <w:tcW w:w="4372" w:type="dxa"/>
            <w:gridSpan w:val="4"/>
          </w:tcPr>
          <w:p>
            <w:pPr>
              <w:pStyle w:val="12"/>
              <w:spacing w:before="74"/>
              <w:ind w:left="107"/>
              <w:rPr>
                <w:sz w:val="24"/>
              </w:rPr>
            </w:pPr>
            <w:r>
              <w:rPr>
                <w:sz w:val="24"/>
              </w:rPr>
              <w:t>紧固件安装准确、紧固、可靠</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75" w:right="71"/>
              <w:jc w:val="center"/>
              <w:rPr>
                <w:sz w:val="24"/>
              </w:rPr>
            </w:pPr>
            <w:r>
              <w:rPr>
                <w:sz w:val="24"/>
              </w:rPr>
              <w:t>10</w:t>
            </w:r>
          </w:p>
        </w:tc>
        <w:tc>
          <w:tcPr>
            <w:tcW w:w="1623" w:type="dxa"/>
          </w:tcPr>
          <w:p>
            <w:pPr>
              <w:pStyle w:val="12"/>
              <w:spacing w:before="74"/>
              <w:ind w:left="107"/>
              <w:rPr>
                <w:sz w:val="24"/>
              </w:rPr>
            </w:pPr>
            <w:r>
              <w:rPr>
                <w:sz w:val="24"/>
              </w:rPr>
              <w:t>销轴连接</w:t>
            </w:r>
          </w:p>
        </w:tc>
        <w:tc>
          <w:tcPr>
            <w:tcW w:w="4372" w:type="dxa"/>
            <w:gridSpan w:val="4"/>
          </w:tcPr>
          <w:p>
            <w:pPr>
              <w:pStyle w:val="12"/>
              <w:spacing w:before="74"/>
              <w:ind w:left="107"/>
              <w:rPr>
                <w:sz w:val="24"/>
              </w:rPr>
            </w:pPr>
            <w:r>
              <w:rPr>
                <w:sz w:val="24"/>
              </w:rPr>
              <w:t>销轴连接定位可靠</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672" w:type="dxa"/>
            <w:vMerge w:val="continue"/>
            <w:tcBorders>
              <w:top w:val="nil"/>
            </w:tcBorders>
          </w:tcPr>
          <w:p>
            <w:pPr>
              <w:rPr>
                <w:sz w:val="2"/>
                <w:szCs w:val="2"/>
              </w:rPr>
            </w:pPr>
          </w:p>
        </w:tc>
        <w:tc>
          <w:tcPr>
            <w:tcW w:w="677" w:type="dxa"/>
            <w:vMerge w:val="restart"/>
          </w:tcPr>
          <w:p>
            <w:pPr>
              <w:pStyle w:val="12"/>
              <w:rPr>
                <w:sz w:val="24"/>
              </w:rPr>
            </w:pPr>
          </w:p>
          <w:p>
            <w:pPr>
              <w:pStyle w:val="12"/>
              <w:rPr>
                <w:sz w:val="24"/>
              </w:rPr>
            </w:pPr>
          </w:p>
          <w:p>
            <w:pPr>
              <w:pStyle w:val="12"/>
              <w:rPr>
                <w:sz w:val="24"/>
              </w:rPr>
            </w:pPr>
          </w:p>
          <w:p>
            <w:pPr>
              <w:pStyle w:val="12"/>
              <w:spacing w:before="169"/>
              <w:ind w:left="215"/>
              <w:rPr>
                <w:sz w:val="24"/>
              </w:rPr>
            </w:pPr>
            <w:r>
              <w:rPr>
                <w:sz w:val="24"/>
              </w:rPr>
              <w:t>11</w:t>
            </w:r>
          </w:p>
        </w:tc>
        <w:tc>
          <w:tcPr>
            <w:tcW w:w="1623" w:type="dxa"/>
            <w:vMerge w:val="restart"/>
          </w:tcPr>
          <w:p>
            <w:pPr>
              <w:pStyle w:val="12"/>
              <w:rPr>
                <w:sz w:val="24"/>
              </w:rPr>
            </w:pPr>
          </w:p>
          <w:p>
            <w:pPr>
              <w:pStyle w:val="12"/>
              <w:rPr>
                <w:sz w:val="24"/>
              </w:rPr>
            </w:pPr>
          </w:p>
          <w:p>
            <w:pPr>
              <w:pStyle w:val="12"/>
              <w:rPr>
                <w:sz w:val="25"/>
              </w:rPr>
            </w:pPr>
          </w:p>
          <w:p>
            <w:pPr>
              <w:pStyle w:val="12"/>
              <w:spacing w:line="242" w:lineRule="auto"/>
              <w:ind w:left="107" w:right="93"/>
              <w:rPr>
                <w:sz w:val="24"/>
              </w:rPr>
            </w:pPr>
            <w:r>
              <w:rPr>
                <w:sz w:val="24"/>
              </w:rPr>
              <w:t>导轨架垂直度</w:t>
            </w:r>
          </w:p>
        </w:tc>
        <w:tc>
          <w:tcPr>
            <w:tcW w:w="2162" w:type="dxa"/>
            <w:gridSpan w:val="2"/>
          </w:tcPr>
          <w:p>
            <w:pPr>
              <w:pStyle w:val="12"/>
              <w:spacing w:line="242" w:lineRule="auto"/>
              <w:ind w:left="107" w:right="265"/>
              <w:rPr>
                <w:sz w:val="24"/>
              </w:rPr>
            </w:pPr>
            <w:r>
              <w:rPr>
                <w:spacing w:val="-12"/>
                <w:sz w:val="24"/>
              </w:rPr>
              <w:t xml:space="preserve">架设高度 </w:t>
            </w:r>
            <w:r>
              <w:rPr>
                <w:spacing w:val="-5"/>
                <w:sz w:val="24"/>
              </w:rPr>
              <w:t xml:space="preserve">h(m) </w:t>
            </w:r>
            <w:r>
              <w:rPr>
                <w:sz w:val="24"/>
              </w:rPr>
              <w:t>h≦70 70﹤h≦100</w:t>
            </w:r>
          </w:p>
          <w:p>
            <w:pPr>
              <w:pStyle w:val="12"/>
              <w:spacing w:before="4"/>
              <w:ind w:left="107"/>
              <w:rPr>
                <w:sz w:val="24"/>
              </w:rPr>
            </w:pPr>
            <w:r>
              <w:rPr>
                <w:sz w:val="24"/>
              </w:rPr>
              <w:t>100﹤h≦150</w:t>
            </w:r>
          </w:p>
          <w:p>
            <w:pPr>
              <w:pStyle w:val="12"/>
              <w:spacing w:before="2" w:line="310" w:lineRule="atLeast"/>
              <w:ind w:left="107" w:right="705"/>
              <w:rPr>
                <w:sz w:val="24"/>
              </w:rPr>
            </w:pPr>
            <w:r>
              <w:rPr>
                <w:sz w:val="24"/>
              </w:rPr>
              <w:t>150﹤h≦200 h﹥200</w:t>
            </w:r>
          </w:p>
        </w:tc>
        <w:tc>
          <w:tcPr>
            <w:tcW w:w="2210" w:type="dxa"/>
            <w:gridSpan w:val="2"/>
          </w:tcPr>
          <w:p>
            <w:pPr>
              <w:pStyle w:val="12"/>
              <w:ind w:left="105"/>
              <w:rPr>
                <w:sz w:val="24"/>
              </w:rPr>
            </w:pPr>
            <w:r>
              <w:rPr>
                <w:sz w:val="24"/>
              </w:rPr>
              <w:t>垂直度偏(mm)</w:t>
            </w:r>
          </w:p>
          <w:p>
            <w:pPr>
              <w:pStyle w:val="12"/>
              <w:spacing w:before="4"/>
              <w:ind w:left="105"/>
              <w:rPr>
                <w:sz w:val="24"/>
              </w:rPr>
            </w:pPr>
            <w:r>
              <w:rPr>
                <w:sz w:val="24"/>
              </w:rPr>
              <w:t>≦(1/1000)h</w:t>
            </w:r>
          </w:p>
          <w:p>
            <w:pPr>
              <w:pStyle w:val="12"/>
              <w:spacing w:before="5"/>
              <w:ind w:left="105"/>
              <w:rPr>
                <w:sz w:val="24"/>
              </w:rPr>
            </w:pPr>
            <w:r>
              <w:rPr>
                <w:sz w:val="24"/>
              </w:rPr>
              <w:t>≦70</w:t>
            </w:r>
          </w:p>
          <w:p>
            <w:pPr>
              <w:pStyle w:val="12"/>
              <w:spacing w:before="4"/>
              <w:ind w:left="105"/>
              <w:rPr>
                <w:sz w:val="24"/>
              </w:rPr>
            </w:pPr>
            <w:r>
              <w:rPr>
                <w:sz w:val="24"/>
              </w:rPr>
              <w:t>≦90</w:t>
            </w:r>
          </w:p>
          <w:p>
            <w:pPr>
              <w:pStyle w:val="12"/>
              <w:spacing w:before="5"/>
              <w:ind w:left="105"/>
              <w:rPr>
                <w:sz w:val="24"/>
              </w:rPr>
            </w:pPr>
            <w:r>
              <w:rPr>
                <w:sz w:val="24"/>
              </w:rPr>
              <w:t>≦110</w:t>
            </w:r>
          </w:p>
          <w:p>
            <w:pPr>
              <w:pStyle w:val="12"/>
              <w:spacing w:before="4" w:line="292" w:lineRule="exact"/>
              <w:ind w:left="105"/>
              <w:rPr>
                <w:sz w:val="24"/>
              </w:rPr>
            </w:pPr>
            <w:r>
              <w:rPr>
                <w:sz w:val="24"/>
              </w:rPr>
              <w:t>≦130</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vMerge w:val="continue"/>
            <w:tcBorders>
              <w:top w:val="nil"/>
            </w:tcBorders>
          </w:tcPr>
          <w:p>
            <w:pPr>
              <w:rPr>
                <w:sz w:val="2"/>
                <w:szCs w:val="2"/>
              </w:rPr>
            </w:pPr>
          </w:p>
        </w:tc>
        <w:tc>
          <w:tcPr>
            <w:tcW w:w="1623" w:type="dxa"/>
            <w:vMerge w:val="continue"/>
            <w:tcBorders>
              <w:top w:val="nil"/>
            </w:tcBorders>
          </w:tcPr>
          <w:p>
            <w:pPr>
              <w:rPr>
                <w:sz w:val="2"/>
                <w:szCs w:val="2"/>
              </w:rPr>
            </w:pPr>
          </w:p>
        </w:tc>
        <w:tc>
          <w:tcPr>
            <w:tcW w:w="4372" w:type="dxa"/>
            <w:gridSpan w:val="4"/>
          </w:tcPr>
          <w:p>
            <w:pPr>
              <w:pStyle w:val="12"/>
              <w:spacing w:line="307" w:lineRule="exact"/>
              <w:ind w:left="107"/>
              <w:rPr>
                <w:sz w:val="24"/>
              </w:rPr>
            </w:pPr>
            <w:r>
              <w:rPr>
                <w:sz w:val="24"/>
              </w:rPr>
              <w:t>对钢丝绳式施工升降机，垂直度偏差应</w:t>
            </w:r>
          </w:p>
          <w:p>
            <w:pPr>
              <w:pStyle w:val="12"/>
              <w:spacing w:before="4" w:line="292" w:lineRule="exact"/>
              <w:ind w:left="107"/>
              <w:rPr>
                <w:sz w:val="24"/>
              </w:rPr>
            </w:pPr>
            <w:r>
              <w:rPr>
                <w:sz w:val="24"/>
              </w:rPr>
              <w:t>≦（1.5/1000）h</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restart"/>
          </w:tcPr>
          <w:p>
            <w:pPr>
              <w:pStyle w:val="12"/>
              <w:spacing w:line="242" w:lineRule="auto"/>
              <w:ind w:left="215" w:right="204"/>
              <w:jc w:val="both"/>
              <w:rPr>
                <w:sz w:val="24"/>
              </w:rPr>
            </w:pPr>
            <w:r>
              <w:rPr>
                <w:sz w:val="24"/>
              </w:rPr>
              <w:t>吊笼及</w:t>
            </w:r>
          </w:p>
        </w:tc>
        <w:tc>
          <w:tcPr>
            <w:tcW w:w="677" w:type="dxa"/>
          </w:tcPr>
          <w:p>
            <w:pPr>
              <w:pStyle w:val="12"/>
              <w:spacing w:before="74"/>
              <w:ind w:left="75" w:right="71"/>
              <w:jc w:val="center"/>
              <w:rPr>
                <w:sz w:val="24"/>
              </w:rPr>
            </w:pPr>
            <w:r>
              <w:rPr>
                <w:sz w:val="24"/>
              </w:rPr>
              <w:t>12</w:t>
            </w:r>
          </w:p>
        </w:tc>
        <w:tc>
          <w:tcPr>
            <w:tcW w:w="1623" w:type="dxa"/>
          </w:tcPr>
          <w:p>
            <w:pPr>
              <w:pStyle w:val="12"/>
              <w:spacing w:before="74"/>
              <w:ind w:left="107"/>
              <w:rPr>
                <w:sz w:val="24"/>
              </w:rPr>
            </w:pPr>
            <w:r>
              <w:rPr>
                <w:sz w:val="24"/>
              </w:rPr>
              <w:t>紧急逃离门</w:t>
            </w:r>
          </w:p>
        </w:tc>
        <w:tc>
          <w:tcPr>
            <w:tcW w:w="4372" w:type="dxa"/>
            <w:gridSpan w:val="4"/>
          </w:tcPr>
          <w:p>
            <w:pPr>
              <w:pStyle w:val="12"/>
              <w:spacing w:before="74"/>
              <w:ind w:left="107"/>
              <w:rPr>
                <w:sz w:val="24"/>
              </w:rPr>
            </w:pPr>
            <w:r>
              <w:rPr>
                <w:sz w:val="24"/>
              </w:rPr>
              <w:t>应完好</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tcPr>
          <w:p>
            <w:pPr>
              <w:pStyle w:val="12"/>
              <w:spacing w:before="156"/>
              <w:ind w:left="75" w:right="71"/>
              <w:jc w:val="center"/>
              <w:rPr>
                <w:sz w:val="24"/>
              </w:rPr>
            </w:pPr>
            <w:r>
              <w:rPr>
                <w:sz w:val="24"/>
              </w:rPr>
              <w:t>13</w:t>
            </w:r>
          </w:p>
        </w:tc>
        <w:tc>
          <w:tcPr>
            <w:tcW w:w="1623" w:type="dxa"/>
          </w:tcPr>
          <w:p>
            <w:pPr>
              <w:pStyle w:val="12"/>
              <w:spacing w:line="307" w:lineRule="exact"/>
              <w:ind w:left="107"/>
              <w:rPr>
                <w:sz w:val="24"/>
              </w:rPr>
            </w:pPr>
            <w:r>
              <w:rPr>
                <w:sz w:val="24"/>
              </w:rPr>
              <w:t>吊笼顶部护</w:t>
            </w:r>
          </w:p>
          <w:p>
            <w:pPr>
              <w:pStyle w:val="12"/>
              <w:spacing w:before="4" w:line="292" w:lineRule="exact"/>
              <w:ind w:left="107"/>
              <w:rPr>
                <w:sz w:val="24"/>
              </w:rPr>
            </w:pPr>
            <w:r>
              <w:rPr>
                <w:sz w:val="24"/>
              </w:rPr>
              <w:t>栏</w:t>
            </w:r>
          </w:p>
        </w:tc>
        <w:tc>
          <w:tcPr>
            <w:tcW w:w="4372" w:type="dxa"/>
            <w:gridSpan w:val="4"/>
          </w:tcPr>
          <w:p>
            <w:pPr>
              <w:pStyle w:val="12"/>
              <w:spacing w:before="156"/>
              <w:ind w:left="107"/>
              <w:rPr>
                <w:sz w:val="24"/>
              </w:rPr>
            </w:pPr>
            <w:r>
              <w:rPr>
                <w:sz w:val="24"/>
              </w:rPr>
              <w:t>应完好</w:t>
            </w:r>
          </w:p>
        </w:tc>
        <w:tc>
          <w:tcPr>
            <w:tcW w:w="1237" w:type="dxa"/>
          </w:tcPr>
          <w:p>
            <w:pPr>
              <w:pStyle w:val="12"/>
              <w:rPr>
                <w:rFonts w:ascii="Times New Roman"/>
                <w:sz w:val="22"/>
              </w:rPr>
            </w:pPr>
          </w:p>
        </w:tc>
        <w:tc>
          <w:tcPr>
            <w:tcW w:w="747" w:type="dxa"/>
          </w:tcPr>
          <w:p>
            <w:pPr>
              <w:pStyle w:val="12"/>
              <w:rPr>
                <w:rFonts w:ascii="Times New Roman"/>
                <w:sz w:val="22"/>
              </w:rPr>
            </w:pPr>
          </w:p>
        </w:tc>
      </w:tr>
    </w:tbl>
    <w:p>
      <w:pPr>
        <w:spacing w:after="0"/>
        <w:rPr>
          <w:rFonts w:ascii="Times New Roman"/>
          <w:sz w:val="22"/>
        </w:rPr>
        <w:sectPr>
          <w:pgSz w:w="11910" w:h="16840"/>
          <w:pgMar w:top="1080" w:right="880" w:bottom="740" w:left="1080" w:header="644" w:footer="545" w:gutter="0"/>
        </w:sectPr>
      </w:pPr>
    </w:p>
    <w:p>
      <w:pPr>
        <w:pStyle w:val="5"/>
        <w:spacing w:before="2"/>
        <w:rPr>
          <w:rFonts w:ascii="Times New Roman"/>
          <w:sz w:val="13"/>
        </w:rPr>
      </w:pPr>
    </w:p>
    <w:tbl>
      <w:tblPr>
        <w:tblStyle w:val="8"/>
        <w:tblW w:w="0" w:type="auto"/>
        <w:tblInd w:w="3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2"/>
        <w:gridCol w:w="677"/>
        <w:gridCol w:w="1623"/>
        <w:gridCol w:w="4369"/>
        <w:gridCol w:w="1237"/>
        <w:gridCol w:w="7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restart"/>
          </w:tcPr>
          <w:p>
            <w:pPr>
              <w:pStyle w:val="12"/>
              <w:spacing w:line="242" w:lineRule="auto"/>
              <w:ind w:left="215" w:right="204"/>
              <w:rPr>
                <w:sz w:val="24"/>
              </w:rPr>
            </w:pPr>
            <w:r>
              <w:rPr>
                <w:sz w:val="24"/>
              </w:rPr>
              <w:t>层门</w:t>
            </w:r>
          </w:p>
        </w:tc>
        <w:tc>
          <w:tcPr>
            <w:tcW w:w="677" w:type="dxa"/>
          </w:tcPr>
          <w:p>
            <w:pPr>
              <w:pStyle w:val="12"/>
              <w:spacing w:before="74"/>
              <w:ind w:left="215"/>
              <w:rPr>
                <w:sz w:val="24"/>
              </w:rPr>
            </w:pPr>
            <w:r>
              <w:rPr>
                <w:sz w:val="24"/>
              </w:rPr>
              <w:t>14</w:t>
            </w:r>
          </w:p>
        </w:tc>
        <w:tc>
          <w:tcPr>
            <w:tcW w:w="1623" w:type="dxa"/>
          </w:tcPr>
          <w:p>
            <w:pPr>
              <w:pStyle w:val="12"/>
              <w:spacing w:before="74"/>
              <w:ind w:left="107"/>
              <w:rPr>
                <w:sz w:val="24"/>
              </w:rPr>
            </w:pPr>
            <w:r>
              <w:rPr>
                <w:sz w:val="24"/>
              </w:rPr>
              <w:t>吊笼门</w:t>
            </w:r>
          </w:p>
        </w:tc>
        <w:tc>
          <w:tcPr>
            <w:tcW w:w="4369" w:type="dxa"/>
          </w:tcPr>
          <w:p>
            <w:pPr>
              <w:pStyle w:val="12"/>
              <w:spacing w:before="74"/>
              <w:ind w:left="107"/>
              <w:rPr>
                <w:sz w:val="24"/>
              </w:rPr>
            </w:pPr>
            <w:r>
              <w:rPr>
                <w:sz w:val="24"/>
              </w:rPr>
              <w:t>开启正常，机电联锁有效</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15</w:t>
            </w:r>
          </w:p>
        </w:tc>
        <w:tc>
          <w:tcPr>
            <w:tcW w:w="1623" w:type="dxa"/>
          </w:tcPr>
          <w:p>
            <w:pPr>
              <w:pStyle w:val="12"/>
              <w:spacing w:before="74"/>
              <w:ind w:left="107"/>
              <w:rPr>
                <w:sz w:val="24"/>
              </w:rPr>
            </w:pPr>
            <w:r>
              <w:rPr>
                <w:sz w:val="24"/>
              </w:rPr>
              <w:t>层门</w:t>
            </w:r>
          </w:p>
        </w:tc>
        <w:tc>
          <w:tcPr>
            <w:tcW w:w="4369" w:type="dxa"/>
          </w:tcPr>
          <w:p>
            <w:pPr>
              <w:pStyle w:val="12"/>
              <w:spacing w:before="74"/>
              <w:ind w:left="107"/>
              <w:rPr>
                <w:sz w:val="24"/>
              </w:rPr>
            </w:pPr>
            <w:r>
              <w:rPr>
                <w:sz w:val="24"/>
              </w:rPr>
              <w:t>应完好</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672" w:type="dxa"/>
            <w:vMerge w:val="restart"/>
          </w:tcPr>
          <w:p>
            <w:pPr>
              <w:pStyle w:val="12"/>
              <w:rPr>
                <w:rFonts w:ascii="Times New Roman"/>
                <w:sz w:val="24"/>
              </w:rPr>
            </w:pPr>
          </w:p>
          <w:p>
            <w:pPr>
              <w:pStyle w:val="12"/>
              <w:spacing w:before="11"/>
              <w:rPr>
                <w:rFonts w:ascii="Times New Roman"/>
                <w:sz w:val="28"/>
              </w:rPr>
            </w:pPr>
          </w:p>
          <w:p>
            <w:pPr>
              <w:pStyle w:val="12"/>
              <w:spacing w:line="242" w:lineRule="auto"/>
              <w:ind w:left="215" w:right="204"/>
              <w:jc w:val="both"/>
              <w:rPr>
                <w:sz w:val="24"/>
              </w:rPr>
            </w:pPr>
            <w:r>
              <w:rPr>
                <w:sz w:val="24"/>
              </w:rPr>
              <w:t>传动及导向</w:t>
            </w:r>
          </w:p>
        </w:tc>
        <w:tc>
          <w:tcPr>
            <w:tcW w:w="677" w:type="dxa"/>
          </w:tcPr>
          <w:p>
            <w:pPr>
              <w:pStyle w:val="12"/>
              <w:spacing w:before="134"/>
              <w:ind w:left="215"/>
              <w:rPr>
                <w:sz w:val="24"/>
              </w:rPr>
            </w:pPr>
            <w:r>
              <w:rPr>
                <w:sz w:val="24"/>
              </w:rPr>
              <w:t>16</w:t>
            </w:r>
          </w:p>
        </w:tc>
        <w:tc>
          <w:tcPr>
            <w:tcW w:w="1623" w:type="dxa"/>
          </w:tcPr>
          <w:p>
            <w:pPr>
              <w:pStyle w:val="12"/>
              <w:spacing w:before="134"/>
              <w:ind w:left="107"/>
              <w:rPr>
                <w:sz w:val="24"/>
              </w:rPr>
            </w:pPr>
            <w:r>
              <w:rPr>
                <w:sz w:val="24"/>
              </w:rPr>
              <w:t>防护装置</w:t>
            </w:r>
          </w:p>
        </w:tc>
        <w:tc>
          <w:tcPr>
            <w:tcW w:w="4369" w:type="dxa"/>
          </w:tcPr>
          <w:p>
            <w:pPr>
              <w:pStyle w:val="12"/>
              <w:spacing w:line="289" w:lineRule="exact"/>
              <w:ind w:left="107"/>
              <w:rPr>
                <w:sz w:val="24"/>
              </w:rPr>
            </w:pPr>
            <w:r>
              <w:rPr>
                <w:sz w:val="24"/>
              </w:rPr>
              <w:t>转动零部件的外露部分应有防护罩等防</w:t>
            </w:r>
          </w:p>
          <w:p>
            <w:pPr>
              <w:pStyle w:val="12"/>
              <w:spacing w:line="271" w:lineRule="exact"/>
              <w:ind w:left="107"/>
              <w:rPr>
                <w:sz w:val="24"/>
              </w:rPr>
            </w:pPr>
            <w:r>
              <w:rPr>
                <w:sz w:val="24"/>
              </w:rPr>
              <w:t>护装置</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17</w:t>
            </w:r>
          </w:p>
        </w:tc>
        <w:tc>
          <w:tcPr>
            <w:tcW w:w="1623" w:type="dxa"/>
          </w:tcPr>
          <w:p>
            <w:pPr>
              <w:pStyle w:val="12"/>
              <w:spacing w:before="74"/>
              <w:ind w:left="107"/>
              <w:rPr>
                <w:sz w:val="24"/>
              </w:rPr>
            </w:pPr>
            <w:r>
              <w:rPr>
                <w:sz w:val="24"/>
              </w:rPr>
              <w:t>制动器</w:t>
            </w:r>
          </w:p>
        </w:tc>
        <w:tc>
          <w:tcPr>
            <w:tcW w:w="4369" w:type="dxa"/>
          </w:tcPr>
          <w:p>
            <w:pPr>
              <w:pStyle w:val="12"/>
              <w:spacing w:before="74"/>
              <w:ind w:left="107"/>
              <w:rPr>
                <w:sz w:val="24"/>
              </w:rPr>
            </w:pPr>
            <w:r>
              <w:rPr>
                <w:sz w:val="24"/>
              </w:rPr>
              <w:t>制动性能良好，手动松闸功能正常</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tcPr>
          <w:p>
            <w:pPr>
              <w:pStyle w:val="12"/>
              <w:spacing w:before="155"/>
              <w:ind w:left="215"/>
              <w:rPr>
                <w:sz w:val="24"/>
              </w:rPr>
            </w:pPr>
            <w:r>
              <w:rPr>
                <w:sz w:val="24"/>
              </w:rPr>
              <w:t>18</w:t>
            </w:r>
          </w:p>
        </w:tc>
        <w:tc>
          <w:tcPr>
            <w:tcW w:w="1623" w:type="dxa"/>
          </w:tcPr>
          <w:p>
            <w:pPr>
              <w:pStyle w:val="12"/>
              <w:spacing w:line="307" w:lineRule="exact"/>
              <w:ind w:left="107"/>
              <w:rPr>
                <w:sz w:val="24"/>
              </w:rPr>
            </w:pPr>
            <w:r>
              <w:rPr>
                <w:sz w:val="24"/>
              </w:rPr>
              <w:t>齿轮齿条啮</w:t>
            </w:r>
          </w:p>
          <w:p>
            <w:pPr>
              <w:pStyle w:val="12"/>
              <w:spacing w:before="2" w:line="294" w:lineRule="exact"/>
              <w:ind w:left="107"/>
              <w:rPr>
                <w:sz w:val="24"/>
              </w:rPr>
            </w:pPr>
            <w:r>
              <w:rPr>
                <w:sz w:val="24"/>
              </w:rPr>
              <w:t>合</w:t>
            </w:r>
          </w:p>
        </w:tc>
        <w:tc>
          <w:tcPr>
            <w:tcW w:w="4369" w:type="dxa"/>
          </w:tcPr>
          <w:p>
            <w:pPr>
              <w:pStyle w:val="12"/>
              <w:spacing w:before="57" w:line="201" w:lineRule="auto"/>
              <w:ind w:left="107" w:right="-15"/>
              <w:rPr>
                <w:sz w:val="24"/>
              </w:rPr>
            </w:pPr>
            <w:r>
              <w:rPr>
                <w:spacing w:val="-12"/>
                <w:sz w:val="24"/>
              </w:rPr>
              <w:t xml:space="preserve">齿条应有 </w:t>
            </w:r>
            <w:r>
              <w:rPr>
                <w:sz w:val="24"/>
              </w:rPr>
              <w:t>90%</w:t>
            </w:r>
            <w:r>
              <w:rPr>
                <w:spacing w:val="-2"/>
                <w:sz w:val="24"/>
              </w:rPr>
              <w:t xml:space="preserve">以上的计算宽度参与啮合， </w:t>
            </w:r>
            <w:r>
              <w:rPr>
                <w:spacing w:val="-6"/>
                <w:sz w:val="24"/>
              </w:rPr>
              <w:t xml:space="preserve">且与齿轮的合侧隙应为 </w:t>
            </w:r>
            <w:r>
              <w:rPr>
                <w:sz w:val="24"/>
              </w:rPr>
              <w:t>0.2～0.5mm</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tcPr>
          <w:p>
            <w:pPr>
              <w:pStyle w:val="12"/>
              <w:spacing w:before="155"/>
              <w:ind w:left="215"/>
              <w:rPr>
                <w:sz w:val="24"/>
              </w:rPr>
            </w:pPr>
            <w:r>
              <w:rPr>
                <w:sz w:val="24"/>
              </w:rPr>
              <w:t>19</w:t>
            </w:r>
          </w:p>
        </w:tc>
        <w:tc>
          <w:tcPr>
            <w:tcW w:w="1623" w:type="dxa"/>
          </w:tcPr>
          <w:p>
            <w:pPr>
              <w:pStyle w:val="12"/>
              <w:spacing w:line="307" w:lineRule="exact"/>
              <w:ind w:left="107"/>
              <w:rPr>
                <w:sz w:val="24"/>
              </w:rPr>
            </w:pPr>
            <w:r>
              <w:rPr>
                <w:sz w:val="24"/>
              </w:rPr>
              <w:t>导向轮及背</w:t>
            </w:r>
          </w:p>
          <w:p>
            <w:pPr>
              <w:pStyle w:val="12"/>
              <w:spacing w:before="4" w:line="292" w:lineRule="exact"/>
              <w:ind w:left="107"/>
              <w:rPr>
                <w:sz w:val="24"/>
              </w:rPr>
            </w:pPr>
            <w:r>
              <w:rPr>
                <w:sz w:val="24"/>
              </w:rPr>
              <w:t>轮</w:t>
            </w:r>
          </w:p>
        </w:tc>
        <w:tc>
          <w:tcPr>
            <w:tcW w:w="4369" w:type="dxa"/>
          </w:tcPr>
          <w:p>
            <w:pPr>
              <w:pStyle w:val="12"/>
              <w:spacing w:before="21" w:line="288" w:lineRule="exact"/>
              <w:ind w:left="107" w:right="96"/>
              <w:rPr>
                <w:sz w:val="24"/>
              </w:rPr>
            </w:pPr>
            <w:r>
              <w:rPr>
                <w:sz w:val="24"/>
              </w:rPr>
              <w:t>连接及润滑应良好、导向灵活、无明显倾侧现象</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20</w:t>
            </w:r>
          </w:p>
        </w:tc>
        <w:tc>
          <w:tcPr>
            <w:tcW w:w="1623" w:type="dxa"/>
          </w:tcPr>
          <w:p>
            <w:pPr>
              <w:pStyle w:val="12"/>
              <w:spacing w:before="74"/>
              <w:ind w:left="107"/>
              <w:rPr>
                <w:sz w:val="24"/>
              </w:rPr>
            </w:pPr>
            <w:r>
              <w:rPr>
                <w:sz w:val="24"/>
              </w:rPr>
              <w:t>润滑</w:t>
            </w:r>
          </w:p>
        </w:tc>
        <w:tc>
          <w:tcPr>
            <w:tcW w:w="4369" w:type="dxa"/>
          </w:tcPr>
          <w:p>
            <w:pPr>
              <w:pStyle w:val="12"/>
              <w:spacing w:before="74"/>
              <w:ind w:left="107"/>
              <w:rPr>
                <w:sz w:val="24"/>
              </w:rPr>
            </w:pPr>
            <w:r>
              <w:rPr>
                <w:sz w:val="24"/>
              </w:rPr>
              <w:t>无漏油现象</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 w:hRule="atLeast"/>
        </w:trPr>
        <w:tc>
          <w:tcPr>
            <w:tcW w:w="672" w:type="dxa"/>
            <w:vMerge w:val="restart"/>
          </w:tcPr>
          <w:p>
            <w:pPr>
              <w:pStyle w:val="12"/>
              <w:spacing w:before="6"/>
              <w:rPr>
                <w:rFonts w:ascii="Times New Roman"/>
                <w:sz w:val="33"/>
              </w:rPr>
            </w:pPr>
          </w:p>
          <w:p>
            <w:pPr>
              <w:pStyle w:val="12"/>
              <w:spacing w:line="242" w:lineRule="auto"/>
              <w:ind w:left="215" w:right="204"/>
              <w:jc w:val="both"/>
              <w:rPr>
                <w:sz w:val="24"/>
              </w:rPr>
            </w:pPr>
            <w:r>
              <w:rPr>
                <w:sz w:val="24"/>
              </w:rPr>
              <w:t>附着装置</w:t>
            </w:r>
          </w:p>
        </w:tc>
        <w:tc>
          <w:tcPr>
            <w:tcW w:w="677" w:type="dxa"/>
          </w:tcPr>
          <w:p>
            <w:pPr>
              <w:pStyle w:val="12"/>
              <w:spacing w:before="74"/>
              <w:ind w:left="215"/>
              <w:rPr>
                <w:sz w:val="24"/>
              </w:rPr>
            </w:pPr>
            <w:r>
              <w:rPr>
                <w:sz w:val="24"/>
              </w:rPr>
              <w:t>21</w:t>
            </w:r>
          </w:p>
        </w:tc>
        <w:tc>
          <w:tcPr>
            <w:tcW w:w="1623" w:type="dxa"/>
          </w:tcPr>
          <w:p>
            <w:pPr>
              <w:pStyle w:val="12"/>
              <w:spacing w:before="74"/>
              <w:ind w:left="107"/>
              <w:rPr>
                <w:sz w:val="24"/>
              </w:rPr>
            </w:pPr>
            <w:r>
              <w:rPr>
                <w:sz w:val="24"/>
              </w:rPr>
              <w:t>附墙架</w:t>
            </w:r>
          </w:p>
        </w:tc>
        <w:tc>
          <w:tcPr>
            <w:tcW w:w="4369" w:type="dxa"/>
          </w:tcPr>
          <w:p>
            <w:pPr>
              <w:pStyle w:val="12"/>
              <w:spacing w:before="74"/>
              <w:ind w:left="107"/>
              <w:rPr>
                <w:sz w:val="24"/>
              </w:rPr>
            </w:pPr>
            <w:r>
              <w:rPr>
                <w:sz w:val="24"/>
              </w:rPr>
              <w:t>应采用配套标准产品</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22</w:t>
            </w:r>
          </w:p>
        </w:tc>
        <w:tc>
          <w:tcPr>
            <w:tcW w:w="1623" w:type="dxa"/>
          </w:tcPr>
          <w:p>
            <w:pPr>
              <w:pStyle w:val="12"/>
              <w:spacing w:before="74"/>
              <w:ind w:left="107"/>
              <w:rPr>
                <w:sz w:val="24"/>
              </w:rPr>
            </w:pPr>
            <w:r>
              <w:rPr>
                <w:sz w:val="24"/>
              </w:rPr>
              <w:t>附着间距</w:t>
            </w:r>
          </w:p>
        </w:tc>
        <w:tc>
          <w:tcPr>
            <w:tcW w:w="4369" w:type="dxa"/>
          </w:tcPr>
          <w:p>
            <w:pPr>
              <w:pStyle w:val="12"/>
              <w:spacing w:before="74"/>
              <w:ind w:left="107"/>
              <w:rPr>
                <w:sz w:val="24"/>
              </w:rPr>
            </w:pPr>
            <w:r>
              <w:rPr>
                <w:sz w:val="24"/>
              </w:rPr>
              <w:t>应符合使用说明书要求</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23</w:t>
            </w:r>
          </w:p>
        </w:tc>
        <w:tc>
          <w:tcPr>
            <w:tcW w:w="1623" w:type="dxa"/>
          </w:tcPr>
          <w:p>
            <w:pPr>
              <w:pStyle w:val="12"/>
              <w:spacing w:before="74"/>
              <w:ind w:left="107"/>
              <w:rPr>
                <w:sz w:val="24"/>
              </w:rPr>
            </w:pPr>
            <w:r>
              <w:rPr>
                <w:sz w:val="24"/>
              </w:rPr>
              <w:t>自由端高度</w:t>
            </w:r>
          </w:p>
        </w:tc>
        <w:tc>
          <w:tcPr>
            <w:tcW w:w="4369" w:type="dxa"/>
          </w:tcPr>
          <w:p>
            <w:pPr>
              <w:pStyle w:val="12"/>
              <w:spacing w:before="74"/>
              <w:ind w:left="107"/>
              <w:rPr>
                <w:sz w:val="24"/>
              </w:rPr>
            </w:pPr>
            <w:r>
              <w:rPr>
                <w:sz w:val="24"/>
              </w:rPr>
              <w:t>应符合使用说明书要求</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tcPr>
          <w:p>
            <w:pPr>
              <w:pStyle w:val="12"/>
              <w:spacing w:before="155"/>
              <w:ind w:left="215"/>
              <w:rPr>
                <w:sz w:val="24"/>
              </w:rPr>
            </w:pPr>
            <w:r>
              <w:rPr>
                <w:sz w:val="24"/>
              </w:rPr>
              <w:t>24</w:t>
            </w:r>
          </w:p>
        </w:tc>
        <w:tc>
          <w:tcPr>
            <w:tcW w:w="1623" w:type="dxa"/>
          </w:tcPr>
          <w:p>
            <w:pPr>
              <w:pStyle w:val="12"/>
              <w:ind w:left="107"/>
              <w:rPr>
                <w:sz w:val="24"/>
              </w:rPr>
            </w:pPr>
            <w:r>
              <w:rPr>
                <w:sz w:val="24"/>
              </w:rPr>
              <w:t>与构筑物连</w:t>
            </w:r>
          </w:p>
          <w:p>
            <w:pPr>
              <w:pStyle w:val="12"/>
              <w:spacing w:before="4" w:line="292" w:lineRule="exact"/>
              <w:ind w:left="107"/>
              <w:rPr>
                <w:sz w:val="24"/>
              </w:rPr>
            </w:pPr>
            <w:r>
              <w:rPr>
                <w:sz w:val="24"/>
              </w:rPr>
              <w:t>接</w:t>
            </w:r>
          </w:p>
        </w:tc>
        <w:tc>
          <w:tcPr>
            <w:tcW w:w="4369" w:type="dxa"/>
          </w:tcPr>
          <w:p>
            <w:pPr>
              <w:pStyle w:val="12"/>
              <w:spacing w:before="155"/>
              <w:ind w:left="107"/>
              <w:rPr>
                <w:sz w:val="24"/>
              </w:rPr>
            </w:pPr>
            <w:r>
              <w:rPr>
                <w:sz w:val="24"/>
              </w:rPr>
              <w:t>应牢固可靠</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restart"/>
          </w:tcPr>
          <w:p>
            <w:pPr>
              <w:pStyle w:val="12"/>
              <w:rPr>
                <w:rFonts w:ascii="Times New Roman"/>
                <w:sz w:val="24"/>
              </w:rPr>
            </w:pPr>
          </w:p>
          <w:p>
            <w:pPr>
              <w:pStyle w:val="12"/>
              <w:rPr>
                <w:rFonts w:ascii="Times New Roman"/>
                <w:sz w:val="24"/>
              </w:rPr>
            </w:pPr>
          </w:p>
          <w:p>
            <w:pPr>
              <w:pStyle w:val="12"/>
              <w:rPr>
                <w:rFonts w:ascii="Times New Roman"/>
                <w:sz w:val="24"/>
              </w:rPr>
            </w:pPr>
          </w:p>
          <w:p>
            <w:pPr>
              <w:pStyle w:val="12"/>
              <w:rPr>
                <w:rFonts w:ascii="Times New Roman"/>
                <w:sz w:val="24"/>
              </w:rPr>
            </w:pPr>
          </w:p>
          <w:p>
            <w:pPr>
              <w:pStyle w:val="12"/>
              <w:rPr>
                <w:rFonts w:ascii="Times New Roman"/>
                <w:sz w:val="24"/>
              </w:rPr>
            </w:pPr>
          </w:p>
          <w:p>
            <w:pPr>
              <w:pStyle w:val="12"/>
              <w:rPr>
                <w:rFonts w:ascii="Times New Roman"/>
                <w:sz w:val="24"/>
              </w:rPr>
            </w:pPr>
          </w:p>
          <w:p>
            <w:pPr>
              <w:pStyle w:val="12"/>
              <w:rPr>
                <w:rFonts w:ascii="Times New Roman"/>
                <w:sz w:val="24"/>
              </w:rPr>
            </w:pPr>
          </w:p>
          <w:p>
            <w:pPr>
              <w:pStyle w:val="12"/>
              <w:rPr>
                <w:rFonts w:ascii="Times New Roman"/>
                <w:sz w:val="24"/>
              </w:rPr>
            </w:pPr>
          </w:p>
          <w:p>
            <w:pPr>
              <w:pStyle w:val="12"/>
              <w:rPr>
                <w:rFonts w:ascii="Times New Roman"/>
                <w:sz w:val="24"/>
              </w:rPr>
            </w:pPr>
          </w:p>
          <w:p>
            <w:pPr>
              <w:pStyle w:val="12"/>
              <w:rPr>
                <w:rFonts w:ascii="Times New Roman"/>
                <w:sz w:val="30"/>
              </w:rPr>
            </w:pPr>
          </w:p>
          <w:p>
            <w:pPr>
              <w:pStyle w:val="12"/>
              <w:spacing w:line="242" w:lineRule="auto"/>
              <w:ind w:left="215" w:right="204"/>
              <w:jc w:val="both"/>
              <w:rPr>
                <w:sz w:val="24"/>
              </w:rPr>
            </w:pPr>
            <w:r>
              <w:rPr>
                <w:sz w:val="24"/>
              </w:rPr>
              <w:t>安全装置</w:t>
            </w:r>
          </w:p>
        </w:tc>
        <w:tc>
          <w:tcPr>
            <w:tcW w:w="677" w:type="dxa"/>
          </w:tcPr>
          <w:p>
            <w:pPr>
              <w:pStyle w:val="12"/>
              <w:spacing w:before="74"/>
              <w:ind w:left="215"/>
              <w:rPr>
                <w:sz w:val="24"/>
              </w:rPr>
            </w:pPr>
            <w:r>
              <w:rPr>
                <w:sz w:val="24"/>
              </w:rPr>
              <w:t>25</w:t>
            </w:r>
          </w:p>
        </w:tc>
        <w:tc>
          <w:tcPr>
            <w:tcW w:w="1623" w:type="dxa"/>
          </w:tcPr>
          <w:p>
            <w:pPr>
              <w:pStyle w:val="12"/>
              <w:spacing w:before="74"/>
              <w:ind w:left="107"/>
              <w:rPr>
                <w:sz w:val="24"/>
              </w:rPr>
            </w:pPr>
            <w:r>
              <w:rPr>
                <w:sz w:val="24"/>
              </w:rPr>
              <w:t>防坠安全器</w:t>
            </w:r>
          </w:p>
        </w:tc>
        <w:tc>
          <w:tcPr>
            <w:tcW w:w="4369" w:type="dxa"/>
          </w:tcPr>
          <w:p>
            <w:pPr>
              <w:pStyle w:val="12"/>
              <w:spacing w:before="74"/>
              <w:ind w:left="107"/>
              <w:rPr>
                <w:sz w:val="24"/>
              </w:rPr>
            </w:pPr>
            <w:r>
              <w:rPr>
                <w:sz w:val="24"/>
              </w:rPr>
              <w:t>应在有效标定期限内使用</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26</w:t>
            </w:r>
          </w:p>
        </w:tc>
        <w:tc>
          <w:tcPr>
            <w:tcW w:w="1623" w:type="dxa"/>
          </w:tcPr>
          <w:p>
            <w:pPr>
              <w:pStyle w:val="12"/>
              <w:spacing w:before="74"/>
              <w:ind w:left="107"/>
              <w:rPr>
                <w:sz w:val="24"/>
              </w:rPr>
            </w:pPr>
            <w:r>
              <w:rPr>
                <w:sz w:val="24"/>
              </w:rPr>
              <w:t>防松绳开关</w:t>
            </w:r>
          </w:p>
        </w:tc>
        <w:tc>
          <w:tcPr>
            <w:tcW w:w="4369" w:type="dxa"/>
          </w:tcPr>
          <w:p>
            <w:pPr>
              <w:pStyle w:val="12"/>
              <w:spacing w:before="74"/>
              <w:ind w:left="107"/>
              <w:rPr>
                <w:sz w:val="24"/>
              </w:rPr>
            </w:pPr>
            <w:r>
              <w:rPr>
                <w:sz w:val="24"/>
              </w:rPr>
              <w:t>应有效</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27</w:t>
            </w:r>
          </w:p>
        </w:tc>
        <w:tc>
          <w:tcPr>
            <w:tcW w:w="1623" w:type="dxa"/>
          </w:tcPr>
          <w:p>
            <w:pPr>
              <w:pStyle w:val="12"/>
              <w:spacing w:before="74"/>
              <w:ind w:left="107"/>
              <w:rPr>
                <w:sz w:val="24"/>
              </w:rPr>
            </w:pPr>
            <w:r>
              <w:rPr>
                <w:sz w:val="24"/>
              </w:rPr>
              <w:t>安全钩</w:t>
            </w:r>
          </w:p>
        </w:tc>
        <w:tc>
          <w:tcPr>
            <w:tcW w:w="4369" w:type="dxa"/>
          </w:tcPr>
          <w:p>
            <w:pPr>
              <w:pStyle w:val="12"/>
              <w:spacing w:before="74"/>
              <w:ind w:left="107"/>
              <w:rPr>
                <w:sz w:val="24"/>
              </w:rPr>
            </w:pPr>
            <w:r>
              <w:rPr>
                <w:sz w:val="24"/>
              </w:rPr>
              <w:t>应完好有效</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672" w:type="dxa"/>
            <w:vMerge w:val="continue"/>
            <w:tcBorders>
              <w:top w:val="nil"/>
            </w:tcBorders>
          </w:tcPr>
          <w:p>
            <w:pPr>
              <w:rPr>
                <w:sz w:val="2"/>
                <w:szCs w:val="2"/>
              </w:rPr>
            </w:pPr>
          </w:p>
        </w:tc>
        <w:tc>
          <w:tcPr>
            <w:tcW w:w="677" w:type="dxa"/>
          </w:tcPr>
          <w:p>
            <w:pPr>
              <w:pStyle w:val="12"/>
              <w:rPr>
                <w:rFonts w:ascii="Times New Roman"/>
                <w:sz w:val="24"/>
              </w:rPr>
            </w:pPr>
          </w:p>
          <w:p>
            <w:pPr>
              <w:pStyle w:val="12"/>
              <w:spacing w:before="192"/>
              <w:ind w:left="215"/>
              <w:rPr>
                <w:sz w:val="24"/>
              </w:rPr>
            </w:pPr>
            <w:r>
              <w:rPr>
                <w:sz w:val="24"/>
              </w:rPr>
              <w:t>28</w:t>
            </w:r>
          </w:p>
        </w:tc>
        <w:tc>
          <w:tcPr>
            <w:tcW w:w="1623" w:type="dxa"/>
          </w:tcPr>
          <w:p>
            <w:pPr>
              <w:pStyle w:val="12"/>
              <w:rPr>
                <w:rFonts w:ascii="Times New Roman"/>
                <w:sz w:val="24"/>
              </w:rPr>
            </w:pPr>
          </w:p>
          <w:p>
            <w:pPr>
              <w:pStyle w:val="12"/>
              <w:spacing w:before="192"/>
              <w:ind w:left="107"/>
              <w:rPr>
                <w:sz w:val="24"/>
              </w:rPr>
            </w:pPr>
            <w:r>
              <w:rPr>
                <w:sz w:val="24"/>
              </w:rPr>
              <w:t>上限位</w:t>
            </w:r>
          </w:p>
        </w:tc>
        <w:tc>
          <w:tcPr>
            <w:tcW w:w="4369" w:type="dxa"/>
          </w:tcPr>
          <w:p>
            <w:pPr>
              <w:pStyle w:val="12"/>
              <w:spacing w:line="242" w:lineRule="auto"/>
              <w:ind w:left="107" w:right="21"/>
              <w:rPr>
                <w:sz w:val="24"/>
              </w:rPr>
            </w:pPr>
            <w:r>
              <w:rPr>
                <w:spacing w:val="-15"/>
                <w:sz w:val="24"/>
              </w:rPr>
              <w:t>安</w:t>
            </w:r>
            <w:r>
              <w:rPr>
                <w:spacing w:val="-17"/>
                <w:sz w:val="24"/>
              </w:rPr>
              <w:t>装位</w:t>
            </w:r>
            <w:r>
              <w:rPr>
                <w:spacing w:val="-15"/>
                <w:sz w:val="24"/>
              </w:rPr>
              <w:t>置</w:t>
            </w:r>
            <w:r>
              <w:rPr>
                <w:spacing w:val="-17"/>
                <w:sz w:val="24"/>
              </w:rPr>
              <w:t>：提</w:t>
            </w:r>
            <w:r>
              <w:rPr>
                <w:spacing w:val="-15"/>
                <w:sz w:val="24"/>
              </w:rPr>
              <w:t>升</w:t>
            </w:r>
            <w:r>
              <w:rPr>
                <w:spacing w:val="-17"/>
                <w:sz w:val="24"/>
              </w:rPr>
              <w:t>机速</w:t>
            </w:r>
            <w:r>
              <w:rPr>
                <w:spacing w:val="-19"/>
                <w:sz w:val="24"/>
              </w:rPr>
              <w:t>度</w:t>
            </w:r>
            <w:r>
              <w:rPr>
                <w:spacing w:val="-19"/>
                <w:sz w:val="24"/>
              </w:rPr>
              <w:drawing>
                <wp:inline distT="0" distB="0" distL="0" distR="0">
                  <wp:extent cx="114300" cy="114300"/>
                  <wp:effectExtent l="0" t="0" r="0" b="0"/>
                  <wp:docPr id="8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5.png"/>
                          <pic:cNvPicPr>
                            <a:picLocks noChangeAspect="1"/>
                          </pic:cNvPicPr>
                        </pic:nvPicPr>
                        <pic:blipFill>
                          <a:blip r:embed="rId44" cstate="print"/>
                          <a:stretch>
                            <a:fillRect/>
                          </a:stretch>
                        </pic:blipFill>
                        <pic:spPr>
                          <a:xfrm>
                            <a:off x="0" y="0"/>
                            <a:ext cx="114300" cy="114300"/>
                          </a:xfrm>
                          <a:prstGeom prst="rect">
                            <a:avLst/>
                          </a:prstGeom>
                        </pic:spPr>
                      </pic:pic>
                    </a:graphicData>
                  </a:graphic>
                </wp:inline>
              </w:drawing>
            </w:r>
            <w:r>
              <w:rPr>
                <w:spacing w:val="-11"/>
                <w:sz w:val="24"/>
              </w:rPr>
              <w:t>﹤0.8（m/s）</w:t>
            </w:r>
            <w:r>
              <w:rPr>
                <w:spacing w:val="-15"/>
                <w:sz w:val="24"/>
              </w:rPr>
              <w:t>时</w:t>
            </w:r>
            <w:r>
              <w:rPr>
                <w:spacing w:val="-10"/>
                <w:sz w:val="24"/>
              </w:rPr>
              <w:t xml:space="preserve">， </w:t>
            </w:r>
            <w:r>
              <w:rPr>
                <w:sz w:val="24"/>
              </w:rPr>
              <w:t>留</w:t>
            </w:r>
            <w:r>
              <w:rPr>
                <w:spacing w:val="-12"/>
                <w:sz w:val="24"/>
              </w:rPr>
              <w:t>有</w:t>
            </w:r>
            <w:r>
              <w:rPr>
                <w:spacing w:val="-8"/>
                <w:sz w:val="24"/>
              </w:rPr>
              <w:t>上</w:t>
            </w:r>
            <w:r>
              <w:rPr>
                <w:sz w:val="24"/>
              </w:rPr>
              <w:t>部</w:t>
            </w:r>
            <w:r>
              <w:rPr>
                <w:spacing w:val="-12"/>
                <w:sz w:val="24"/>
              </w:rPr>
              <w:t>安</w:t>
            </w:r>
            <w:r>
              <w:rPr>
                <w:sz w:val="24"/>
              </w:rPr>
              <w:t>全</w:t>
            </w:r>
            <w:r>
              <w:rPr>
                <w:spacing w:val="-12"/>
                <w:sz w:val="24"/>
              </w:rPr>
              <w:t>距</w:t>
            </w:r>
            <w:r>
              <w:rPr>
                <w:spacing w:val="-7"/>
                <w:sz w:val="24"/>
              </w:rPr>
              <w:t>离</w:t>
            </w:r>
            <w:r>
              <w:rPr>
                <w:sz w:val="24"/>
              </w:rPr>
              <w:t>应</w:t>
            </w:r>
            <w:r>
              <w:rPr>
                <w:spacing w:val="-12"/>
                <w:sz w:val="24"/>
              </w:rPr>
              <w:t>≧</w:t>
            </w:r>
            <w:r>
              <w:rPr>
                <w:spacing w:val="-10"/>
                <w:sz w:val="24"/>
              </w:rPr>
              <w:t>1</w:t>
            </w:r>
            <w:r>
              <w:rPr>
                <w:spacing w:val="-7"/>
                <w:sz w:val="24"/>
              </w:rPr>
              <w:t>.</w:t>
            </w:r>
            <w:r>
              <w:rPr>
                <w:sz w:val="24"/>
              </w:rPr>
              <w:t>8（m</w:t>
            </w:r>
            <w:r>
              <w:rPr>
                <w:spacing w:val="-123"/>
                <w:sz w:val="24"/>
              </w:rPr>
              <w:t>）</w:t>
            </w:r>
            <w:r>
              <w:rPr>
                <w:spacing w:val="-9"/>
                <w:sz w:val="24"/>
              </w:rPr>
              <w:t>，</w:t>
            </w:r>
            <w:r>
              <w:rPr>
                <w:spacing w:val="-9"/>
                <w:sz w:val="24"/>
              </w:rPr>
              <w:drawing>
                <wp:inline distT="0" distB="0" distL="0" distR="0">
                  <wp:extent cx="114300" cy="114300"/>
                  <wp:effectExtent l="0" t="0" r="0" b="0"/>
                  <wp:docPr id="9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5.png"/>
                          <pic:cNvPicPr>
                            <a:picLocks noChangeAspect="1"/>
                          </pic:cNvPicPr>
                        </pic:nvPicPr>
                        <pic:blipFill>
                          <a:blip r:embed="rId44" cstate="print"/>
                          <a:stretch>
                            <a:fillRect/>
                          </a:stretch>
                        </pic:blipFill>
                        <pic:spPr>
                          <a:xfrm>
                            <a:off x="0" y="0"/>
                            <a:ext cx="114300" cy="114300"/>
                          </a:xfrm>
                          <a:prstGeom prst="rect">
                            <a:avLst/>
                          </a:prstGeom>
                        </pic:spPr>
                      </pic:pic>
                    </a:graphicData>
                  </a:graphic>
                </wp:inline>
              </w:drawing>
            </w:r>
            <w:r>
              <w:rPr>
                <w:sz w:val="24"/>
              </w:rPr>
              <w:t>≧</w:t>
            </w:r>
            <w:r>
              <w:rPr>
                <w:spacing w:val="-12"/>
                <w:sz w:val="24"/>
              </w:rPr>
              <w:t>0</w:t>
            </w:r>
            <w:r>
              <w:rPr>
                <w:spacing w:val="-7"/>
                <w:sz w:val="24"/>
              </w:rPr>
              <w:t>.</w:t>
            </w:r>
            <w:r>
              <w:rPr>
                <w:sz w:val="24"/>
              </w:rPr>
              <w:t>8</w:t>
            </w:r>
          </w:p>
          <w:p>
            <w:pPr>
              <w:pStyle w:val="12"/>
              <w:spacing w:before="2"/>
              <w:ind w:left="107"/>
              <w:rPr>
                <w:sz w:val="24"/>
              </w:rPr>
            </w:pPr>
            <w:r>
              <w:rPr>
                <w:sz w:val="24"/>
              </w:rPr>
              <w:t>（</w:t>
            </w:r>
            <w:r>
              <w:rPr>
                <w:spacing w:val="-87"/>
                <w:sz w:val="24"/>
              </w:rPr>
              <w:t xml:space="preserve"> </w:t>
            </w:r>
            <w:r>
              <w:rPr>
                <w:spacing w:val="-6"/>
                <w:sz w:val="24"/>
              </w:rPr>
              <w:t>m/s</w:t>
            </w:r>
            <w:r>
              <w:rPr>
                <w:spacing w:val="-81"/>
                <w:sz w:val="24"/>
              </w:rPr>
              <w:t xml:space="preserve"> </w:t>
            </w:r>
            <w:r>
              <w:rPr>
                <w:sz w:val="24"/>
              </w:rPr>
              <w:t>）</w:t>
            </w:r>
            <w:r>
              <w:rPr>
                <w:spacing w:val="8"/>
                <w:sz w:val="24"/>
              </w:rPr>
              <w:t xml:space="preserve"> 时， 留有上部安全距离应≧</w:t>
            </w:r>
          </w:p>
          <w:p>
            <w:pPr>
              <w:pStyle w:val="12"/>
              <w:spacing w:before="5" w:line="292" w:lineRule="exact"/>
              <w:ind w:left="107"/>
              <w:rPr>
                <w:sz w:val="24"/>
              </w:rPr>
            </w:pPr>
            <w:r>
              <w:rPr>
                <w:spacing w:val="-9"/>
                <w:sz w:val="24"/>
              </w:rPr>
              <w:t>1.8+0.1</w:t>
            </w:r>
            <w:r>
              <w:rPr>
                <w:spacing w:val="-117"/>
                <w:sz w:val="24"/>
              </w:rPr>
              <w:t xml:space="preserve"> </w:t>
            </w:r>
            <w:r>
              <w:rPr>
                <w:spacing w:val="-10"/>
                <w:sz w:val="24"/>
              </w:rPr>
              <w:drawing>
                <wp:inline distT="0" distB="0" distL="0" distR="0">
                  <wp:extent cx="114300" cy="114300"/>
                  <wp:effectExtent l="0" t="0" r="0" b="0"/>
                  <wp:docPr id="9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5.png"/>
                          <pic:cNvPicPr>
                            <a:picLocks noChangeAspect="1"/>
                          </pic:cNvPicPr>
                        </pic:nvPicPr>
                        <pic:blipFill>
                          <a:blip r:embed="rId44" cstate="print"/>
                          <a:stretch>
                            <a:fillRect/>
                          </a:stretch>
                        </pic:blipFill>
                        <pic:spPr>
                          <a:xfrm>
                            <a:off x="0" y="0"/>
                            <a:ext cx="114300" cy="114300"/>
                          </a:xfrm>
                          <a:prstGeom prst="rect">
                            <a:avLst/>
                          </a:prstGeom>
                        </pic:spPr>
                      </pic:pic>
                    </a:graphicData>
                  </a:graphic>
                </wp:inline>
              </w:drawing>
            </w:r>
            <w:r>
              <w:rPr>
                <w:spacing w:val="-8"/>
                <w:sz w:val="24"/>
              </w:rPr>
              <w:t>2（m）</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672" w:type="dxa"/>
            <w:vMerge w:val="continue"/>
            <w:tcBorders>
              <w:top w:val="nil"/>
            </w:tcBorders>
          </w:tcPr>
          <w:p>
            <w:pPr>
              <w:rPr>
                <w:sz w:val="2"/>
                <w:szCs w:val="2"/>
              </w:rPr>
            </w:pPr>
          </w:p>
        </w:tc>
        <w:tc>
          <w:tcPr>
            <w:tcW w:w="677" w:type="dxa"/>
          </w:tcPr>
          <w:p>
            <w:pPr>
              <w:pStyle w:val="12"/>
              <w:spacing w:before="1"/>
              <w:rPr>
                <w:rFonts w:ascii="Times New Roman"/>
                <w:sz w:val="27"/>
              </w:rPr>
            </w:pPr>
          </w:p>
          <w:p>
            <w:pPr>
              <w:pStyle w:val="12"/>
              <w:ind w:left="215"/>
              <w:rPr>
                <w:sz w:val="24"/>
              </w:rPr>
            </w:pPr>
            <w:r>
              <w:rPr>
                <w:sz w:val="24"/>
              </w:rPr>
              <w:t>29</w:t>
            </w:r>
          </w:p>
        </w:tc>
        <w:tc>
          <w:tcPr>
            <w:tcW w:w="1623" w:type="dxa"/>
          </w:tcPr>
          <w:p>
            <w:pPr>
              <w:pStyle w:val="12"/>
              <w:spacing w:before="1"/>
              <w:rPr>
                <w:rFonts w:ascii="Times New Roman"/>
                <w:sz w:val="27"/>
              </w:rPr>
            </w:pPr>
          </w:p>
          <w:p>
            <w:pPr>
              <w:pStyle w:val="12"/>
              <w:ind w:left="107"/>
              <w:rPr>
                <w:sz w:val="24"/>
              </w:rPr>
            </w:pPr>
            <w:r>
              <w:rPr>
                <w:sz w:val="24"/>
              </w:rPr>
              <w:t>上极限开关</w:t>
            </w:r>
          </w:p>
        </w:tc>
        <w:tc>
          <w:tcPr>
            <w:tcW w:w="4369" w:type="dxa"/>
          </w:tcPr>
          <w:p>
            <w:pPr>
              <w:pStyle w:val="12"/>
              <w:spacing w:line="242" w:lineRule="auto"/>
              <w:ind w:left="107" w:right="96"/>
              <w:rPr>
                <w:sz w:val="24"/>
              </w:rPr>
            </w:pPr>
            <w:r>
              <w:rPr>
                <w:sz w:val="24"/>
              </w:rPr>
              <w:t>极限开关应为非自动复位型，动作时能切断总电源，动作后须手动复位才能使</w:t>
            </w:r>
          </w:p>
          <w:p>
            <w:pPr>
              <w:pStyle w:val="12"/>
              <w:spacing w:before="2" w:line="292" w:lineRule="exact"/>
              <w:ind w:left="107"/>
              <w:rPr>
                <w:sz w:val="24"/>
              </w:rPr>
            </w:pPr>
            <w:r>
              <w:rPr>
                <w:sz w:val="24"/>
              </w:rPr>
              <w:t>吊篮启动</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30</w:t>
            </w:r>
          </w:p>
        </w:tc>
        <w:tc>
          <w:tcPr>
            <w:tcW w:w="1623" w:type="dxa"/>
          </w:tcPr>
          <w:p>
            <w:pPr>
              <w:pStyle w:val="12"/>
              <w:spacing w:before="74"/>
              <w:ind w:left="107"/>
              <w:rPr>
                <w:sz w:val="24"/>
              </w:rPr>
            </w:pPr>
            <w:r>
              <w:rPr>
                <w:sz w:val="24"/>
              </w:rPr>
              <w:t>下限位</w:t>
            </w:r>
          </w:p>
        </w:tc>
        <w:tc>
          <w:tcPr>
            <w:tcW w:w="4369" w:type="dxa"/>
          </w:tcPr>
          <w:p>
            <w:pPr>
              <w:pStyle w:val="12"/>
              <w:spacing w:before="74"/>
              <w:ind w:left="107"/>
              <w:rPr>
                <w:sz w:val="24"/>
              </w:rPr>
            </w:pPr>
            <w:r>
              <w:rPr>
                <w:sz w:val="24"/>
              </w:rPr>
              <w:t>应完好有效</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tcPr>
          <w:p>
            <w:pPr>
              <w:pStyle w:val="12"/>
              <w:spacing w:before="156"/>
              <w:ind w:left="215"/>
              <w:rPr>
                <w:sz w:val="24"/>
              </w:rPr>
            </w:pPr>
            <w:r>
              <w:rPr>
                <w:sz w:val="24"/>
              </w:rPr>
              <w:t>31</w:t>
            </w:r>
          </w:p>
        </w:tc>
        <w:tc>
          <w:tcPr>
            <w:tcW w:w="1623" w:type="dxa"/>
          </w:tcPr>
          <w:p>
            <w:pPr>
              <w:pStyle w:val="12"/>
              <w:spacing w:before="156"/>
              <w:ind w:left="107"/>
              <w:rPr>
                <w:sz w:val="24"/>
              </w:rPr>
            </w:pPr>
            <w:r>
              <w:rPr>
                <w:sz w:val="24"/>
              </w:rPr>
              <w:t>越程距离</w:t>
            </w:r>
          </w:p>
        </w:tc>
        <w:tc>
          <w:tcPr>
            <w:tcW w:w="4369" w:type="dxa"/>
          </w:tcPr>
          <w:p>
            <w:pPr>
              <w:pStyle w:val="12"/>
              <w:spacing w:line="307" w:lineRule="exact"/>
              <w:ind w:left="107"/>
              <w:rPr>
                <w:sz w:val="24"/>
              </w:rPr>
            </w:pPr>
            <w:r>
              <w:rPr>
                <w:sz w:val="24"/>
              </w:rPr>
              <w:t>上限位和上极限开关之间的越程距离应</w:t>
            </w:r>
          </w:p>
          <w:p>
            <w:pPr>
              <w:pStyle w:val="12"/>
              <w:spacing w:before="4" w:line="292" w:lineRule="exact"/>
              <w:ind w:left="107"/>
              <w:rPr>
                <w:sz w:val="24"/>
              </w:rPr>
            </w:pPr>
            <w:r>
              <w:rPr>
                <w:sz w:val="24"/>
              </w:rPr>
              <w:t>≧0.15m</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32</w:t>
            </w:r>
          </w:p>
        </w:tc>
        <w:tc>
          <w:tcPr>
            <w:tcW w:w="1623" w:type="dxa"/>
          </w:tcPr>
          <w:p>
            <w:pPr>
              <w:pStyle w:val="12"/>
              <w:spacing w:before="74"/>
              <w:ind w:left="107"/>
              <w:rPr>
                <w:sz w:val="24"/>
              </w:rPr>
            </w:pPr>
            <w:r>
              <w:rPr>
                <w:sz w:val="24"/>
              </w:rPr>
              <w:t>下极限开关</w:t>
            </w:r>
          </w:p>
        </w:tc>
        <w:tc>
          <w:tcPr>
            <w:tcW w:w="4369" w:type="dxa"/>
          </w:tcPr>
          <w:p>
            <w:pPr>
              <w:pStyle w:val="12"/>
              <w:spacing w:before="74"/>
              <w:ind w:left="107"/>
              <w:rPr>
                <w:sz w:val="24"/>
              </w:rPr>
            </w:pPr>
            <w:r>
              <w:rPr>
                <w:sz w:val="24"/>
              </w:rPr>
              <w:t>应完好有效</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tcPr>
          <w:p>
            <w:pPr>
              <w:pStyle w:val="12"/>
              <w:spacing w:before="156"/>
              <w:ind w:left="215"/>
              <w:rPr>
                <w:sz w:val="24"/>
              </w:rPr>
            </w:pPr>
            <w:r>
              <w:rPr>
                <w:sz w:val="24"/>
              </w:rPr>
              <w:t>33</w:t>
            </w:r>
          </w:p>
        </w:tc>
        <w:tc>
          <w:tcPr>
            <w:tcW w:w="1623" w:type="dxa"/>
          </w:tcPr>
          <w:p>
            <w:pPr>
              <w:pStyle w:val="12"/>
              <w:spacing w:line="307" w:lineRule="exact"/>
              <w:ind w:left="107"/>
              <w:rPr>
                <w:sz w:val="24"/>
              </w:rPr>
            </w:pPr>
            <w:r>
              <w:rPr>
                <w:sz w:val="24"/>
              </w:rPr>
              <w:t>紧急逃离门</w:t>
            </w:r>
          </w:p>
          <w:p>
            <w:pPr>
              <w:pStyle w:val="12"/>
              <w:spacing w:before="4" w:line="292" w:lineRule="exact"/>
              <w:ind w:left="107"/>
              <w:rPr>
                <w:sz w:val="24"/>
              </w:rPr>
            </w:pPr>
            <w:r>
              <w:rPr>
                <w:sz w:val="24"/>
              </w:rPr>
              <w:t>安全开关</w:t>
            </w:r>
          </w:p>
        </w:tc>
        <w:tc>
          <w:tcPr>
            <w:tcW w:w="4369" w:type="dxa"/>
          </w:tcPr>
          <w:p>
            <w:pPr>
              <w:pStyle w:val="12"/>
              <w:spacing w:before="156"/>
              <w:ind w:left="107"/>
              <w:rPr>
                <w:sz w:val="24"/>
              </w:rPr>
            </w:pPr>
            <w:r>
              <w:rPr>
                <w:sz w:val="24"/>
              </w:rPr>
              <w:t>应有效</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34</w:t>
            </w:r>
          </w:p>
        </w:tc>
        <w:tc>
          <w:tcPr>
            <w:tcW w:w="1623" w:type="dxa"/>
          </w:tcPr>
          <w:p>
            <w:pPr>
              <w:pStyle w:val="12"/>
              <w:spacing w:before="74"/>
              <w:ind w:left="107"/>
              <w:rPr>
                <w:sz w:val="24"/>
              </w:rPr>
            </w:pPr>
            <w:r>
              <w:rPr>
                <w:sz w:val="24"/>
              </w:rPr>
              <w:t>急停开关</w:t>
            </w:r>
          </w:p>
        </w:tc>
        <w:tc>
          <w:tcPr>
            <w:tcW w:w="4369" w:type="dxa"/>
          </w:tcPr>
          <w:p>
            <w:pPr>
              <w:pStyle w:val="12"/>
              <w:spacing w:before="74"/>
              <w:ind w:left="107"/>
              <w:rPr>
                <w:sz w:val="24"/>
              </w:rPr>
            </w:pPr>
            <w:r>
              <w:rPr>
                <w:sz w:val="24"/>
              </w:rPr>
              <w:t>应有效</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tcPr>
          <w:p>
            <w:pPr>
              <w:pStyle w:val="12"/>
              <w:spacing w:before="155"/>
              <w:ind w:left="215"/>
              <w:rPr>
                <w:sz w:val="24"/>
              </w:rPr>
            </w:pPr>
            <w:r>
              <w:rPr>
                <w:sz w:val="24"/>
              </w:rPr>
              <w:t>35</w:t>
            </w:r>
          </w:p>
        </w:tc>
        <w:tc>
          <w:tcPr>
            <w:tcW w:w="1623" w:type="dxa"/>
          </w:tcPr>
          <w:p>
            <w:pPr>
              <w:pStyle w:val="12"/>
              <w:spacing w:line="307" w:lineRule="exact"/>
              <w:ind w:left="107"/>
              <w:rPr>
                <w:sz w:val="24"/>
              </w:rPr>
            </w:pPr>
            <w:r>
              <w:rPr>
                <w:sz w:val="24"/>
              </w:rPr>
              <w:t>超载检测装</w:t>
            </w:r>
          </w:p>
          <w:p>
            <w:pPr>
              <w:pStyle w:val="12"/>
              <w:spacing w:before="4" w:line="292" w:lineRule="exact"/>
              <w:ind w:left="107"/>
              <w:rPr>
                <w:sz w:val="24"/>
              </w:rPr>
            </w:pPr>
            <w:r>
              <w:rPr>
                <w:sz w:val="24"/>
              </w:rPr>
              <w:t>置</w:t>
            </w:r>
          </w:p>
        </w:tc>
        <w:tc>
          <w:tcPr>
            <w:tcW w:w="4369" w:type="dxa"/>
          </w:tcPr>
          <w:p>
            <w:pPr>
              <w:pStyle w:val="12"/>
              <w:spacing w:before="155"/>
              <w:ind w:left="107"/>
              <w:rPr>
                <w:sz w:val="24"/>
              </w:rPr>
            </w:pPr>
            <w:r>
              <w:rPr>
                <w:sz w:val="24"/>
              </w:rPr>
              <w:t>应灵敏有效</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trPr>
        <w:tc>
          <w:tcPr>
            <w:tcW w:w="672" w:type="dxa"/>
            <w:vMerge w:val="restart"/>
          </w:tcPr>
          <w:p>
            <w:pPr>
              <w:pStyle w:val="12"/>
              <w:spacing w:line="242" w:lineRule="auto"/>
              <w:ind w:left="215" w:right="204"/>
              <w:jc w:val="both"/>
              <w:rPr>
                <w:sz w:val="24"/>
              </w:rPr>
            </w:pPr>
            <w:r>
              <w:rPr>
                <w:sz w:val="24"/>
              </w:rPr>
              <w:t>电气系统</w:t>
            </w:r>
          </w:p>
        </w:tc>
        <w:tc>
          <w:tcPr>
            <w:tcW w:w="677" w:type="dxa"/>
          </w:tcPr>
          <w:p>
            <w:pPr>
              <w:pStyle w:val="12"/>
              <w:spacing w:before="2"/>
              <w:rPr>
                <w:rFonts w:ascii="Times New Roman"/>
                <w:sz w:val="24"/>
              </w:rPr>
            </w:pPr>
          </w:p>
          <w:p>
            <w:pPr>
              <w:pStyle w:val="12"/>
              <w:ind w:left="215"/>
              <w:rPr>
                <w:sz w:val="24"/>
              </w:rPr>
            </w:pPr>
            <w:r>
              <w:rPr>
                <w:sz w:val="24"/>
              </w:rPr>
              <w:t>36</w:t>
            </w:r>
          </w:p>
        </w:tc>
        <w:tc>
          <w:tcPr>
            <w:tcW w:w="1623" w:type="dxa"/>
          </w:tcPr>
          <w:p>
            <w:pPr>
              <w:pStyle w:val="12"/>
              <w:spacing w:before="2"/>
              <w:rPr>
                <w:rFonts w:ascii="Times New Roman"/>
                <w:sz w:val="24"/>
              </w:rPr>
            </w:pPr>
          </w:p>
          <w:p>
            <w:pPr>
              <w:pStyle w:val="12"/>
              <w:ind w:left="107"/>
              <w:rPr>
                <w:sz w:val="24"/>
              </w:rPr>
            </w:pPr>
            <w:r>
              <w:rPr>
                <w:sz w:val="24"/>
              </w:rPr>
              <w:t>绝缘电阻</w:t>
            </w:r>
          </w:p>
        </w:tc>
        <w:tc>
          <w:tcPr>
            <w:tcW w:w="4369" w:type="dxa"/>
          </w:tcPr>
          <w:p>
            <w:pPr>
              <w:pStyle w:val="12"/>
              <w:spacing w:before="4" w:line="225" w:lineRule="auto"/>
              <w:ind w:left="107" w:right="96"/>
              <w:rPr>
                <w:sz w:val="24"/>
              </w:rPr>
            </w:pPr>
            <w:r>
              <w:rPr>
                <w:sz w:val="24"/>
              </w:rPr>
              <w:t>电动机及电器元件（电子元器件部分除外）的对地绝缘电阻应≧0.5MΩ；电气</w:t>
            </w:r>
          </w:p>
          <w:p>
            <w:pPr>
              <w:pStyle w:val="12"/>
              <w:spacing w:line="268" w:lineRule="exact"/>
              <w:ind w:left="107"/>
              <w:rPr>
                <w:sz w:val="24"/>
              </w:rPr>
            </w:pPr>
            <w:r>
              <w:rPr>
                <w:sz w:val="24"/>
              </w:rPr>
              <w:t>线路的对地绝缘电阻应≧1MΩ</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672" w:type="dxa"/>
            <w:vMerge w:val="continue"/>
            <w:tcBorders>
              <w:top w:val="nil"/>
            </w:tcBorders>
          </w:tcPr>
          <w:p>
            <w:pPr>
              <w:rPr>
                <w:sz w:val="2"/>
                <w:szCs w:val="2"/>
              </w:rPr>
            </w:pPr>
          </w:p>
        </w:tc>
        <w:tc>
          <w:tcPr>
            <w:tcW w:w="677" w:type="dxa"/>
          </w:tcPr>
          <w:p>
            <w:pPr>
              <w:pStyle w:val="12"/>
              <w:spacing w:before="134"/>
              <w:ind w:left="215"/>
              <w:rPr>
                <w:sz w:val="24"/>
              </w:rPr>
            </w:pPr>
            <w:r>
              <w:rPr>
                <w:sz w:val="24"/>
              </w:rPr>
              <w:t>37</w:t>
            </w:r>
          </w:p>
        </w:tc>
        <w:tc>
          <w:tcPr>
            <w:tcW w:w="1623" w:type="dxa"/>
          </w:tcPr>
          <w:p>
            <w:pPr>
              <w:pStyle w:val="12"/>
              <w:spacing w:before="134"/>
              <w:ind w:left="107"/>
              <w:rPr>
                <w:sz w:val="24"/>
              </w:rPr>
            </w:pPr>
            <w:r>
              <w:rPr>
                <w:sz w:val="24"/>
              </w:rPr>
              <w:t>接地保护</w:t>
            </w:r>
          </w:p>
        </w:tc>
        <w:tc>
          <w:tcPr>
            <w:tcW w:w="4369" w:type="dxa"/>
          </w:tcPr>
          <w:p>
            <w:pPr>
              <w:pStyle w:val="12"/>
              <w:spacing w:line="289" w:lineRule="exact"/>
              <w:ind w:left="107"/>
              <w:rPr>
                <w:sz w:val="24"/>
              </w:rPr>
            </w:pPr>
            <w:r>
              <w:rPr>
                <w:sz w:val="24"/>
              </w:rPr>
              <w:t>电动机和电气设备金属外壳均应接地，</w:t>
            </w:r>
          </w:p>
          <w:p>
            <w:pPr>
              <w:pStyle w:val="12"/>
              <w:spacing w:line="271" w:lineRule="exact"/>
              <w:ind w:left="107"/>
              <w:rPr>
                <w:sz w:val="24"/>
              </w:rPr>
            </w:pPr>
            <w:r>
              <w:rPr>
                <w:sz w:val="24"/>
              </w:rPr>
              <w:t>接地电阻为≦4Ω</w:t>
            </w:r>
          </w:p>
        </w:tc>
        <w:tc>
          <w:tcPr>
            <w:tcW w:w="1237" w:type="dxa"/>
          </w:tcPr>
          <w:p>
            <w:pPr>
              <w:pStyle w:val="12"/>
              <w:rPr>
                <w:rFonts w:ascii="Times New Roman"/>
                <w:sz w:val="22"/>
              </w:rPr>
            </w:pPr>
          </w:p>
        </w:tc>
        <w:tc>
          <w:tcPr>
            <w:tcW w:w="747" w:type="dxa"/>
          </w:tcPr>
          <w:p>
            <w:pPr>
              <w:pStyle w:val="12"/>
              <w:rPr>
                <w:rFonts w:ascii="Times New Roman"/>
                <w:sz w:val="22"/>
              </w:rPr>
            </w:pPr>
          </w:p>
        </w:tc>
      </w:tr>
    </w:tbl>
    <w:p>
      <w:pPr>
        <w:spacing w:after="0"/>
        <w:rPr>
          <w:rFonts w:ascii="Times New Roman"/>
          <w:sz w:val="22"/>
        </w:rPr>
        <w:sectPr>
          <w:pgSz w:w="11910" w:h="16840"/>
          <w:pgMar w:top="1080" w:right="880" w:bottom="740" w:left="1080" w:header="644" w:footer="545" w:gutter="0"/>
        </w:sectPr>
      </w:pPr>
    </w:p>
    <w:p>
      <w:pPr>
        <w:pStyle w:val="5"/>
        <w:spacing w:before="2"/>
        <w:rPr>
          <w:rFonts w:ascii="Times New Roman"/>
          <w:sz w:val="13"/>
        </w:rPr>
      </w:pPr>
    </w:p>
    <w:tbl>
      <w:tblPr>
        <w:tblStyle w:val="8"/>
        <w:tblW w:w="0" w:type="auto"/>
        <w:tblInd w:w="3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2"/>
        <w:gridCol w:w="677"/>
        <w:gridCol w:w="1623"/>
        <w:gridCol w:w="4369"/>
        <w:gridCol w:w="1237"/>
        <w:gridCol w:w="7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restart"/>
          </w:tcPr>
          <w:p>
            <w:pPr>
              <w:pStyle w:val="12"/>
              <w:rPr>
                <w:rFonts w:ascii="Times New Roman"/>
                <w:sz w:val="22"/>
              </w:rPr>
            </w:pPr>
          </w:p>
        </w:tc>
        <w:tc>
          <w:tcPr>
            <w:tcW w:w="677" w:type="dxa"/>
          </w:tcPr>
          <w:p>
            <w:pPr>
              <w:pStyle w:val="12"/>
              <w:spacing w:before="156"/>
              <w:ind w:left="215"/>
              <w:rPr>
                <w:sz w:val="24"/>
              </w:rPr>
            </w:pPr>
            <w:r>
              <w:rPr>
                <w:sz w:val="24"/>
              </w:rPr>
              <w:t>38</w:t>
            </w:r>
          </w:p>
        </w:tc>
        <w:tc>
          <w:tcPr>
            <w:tcW w:w="1623" w:type="dxa"/>
          </w:tcPr>
          <w:p>
            <w:pPr>
              <w:pStyle w:val="12"/>
              <w:spacing w:line="307" w:lineRule="exact"/>
              <w:ind w:left="107"/>
              <w:rPr>
                <w:sz w:val="24"/>
              </w:rPr>
            </w:pPr>
            <w:r>
              <w:rPr>
                <w:sz w:val="24"/>
              </w:rPr>
              <w:t>失压、零位保</w:t>
            </w:r>
          </w:p>
          <w:p>
            <w:pPr>
              <w:pStyle w:val="12"/>
              <w:spacing w:before="4" w:line="292" w:lineRule="exact"/>
              <w:ind w:left="107"/>
              <w:rPr>
                <w:sz w:val="24"/>
              </w:rPr>
            </w:pPr>
            <w:r>
              <w:rPr>
                <w:sz w:val="24"/>
              </w:rPr>
              <w:t>护</w:t>
            </w:r>
          </w:p>
        </w:tc>
        <w:tc>
          <w:tcPr>
            <w:tcW w:w="4369" w:type="dxa"/>
          </w:tcPr>
          <w:p>
            <w:pPr>
              <w:pStyle w:val="12"/>
              <w:spacing w:before="156"/>
              <w:ind w:left="107"/>
              <w:rPr>
                <w:sz w:val="24"/>
              </w:rPr>
            </w:pPr>
            <w:r>
              <w:rPr>
                <w:sz w:val="24"/>
              </w:rPr>
              <w:t>应有效</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39</w:t>
            </w:r>
          </w:p>
        </w:tc>
        <w:tc>
          <w:tcPr>
            <w:tcW w:w="1623" w:type="dxa"/>
          </w:tcPr>
          <w:p>
            <w:pPr>
              <w:pStyle w:val="12"/>
              <w:spacing w:before="74"/>
              <w:ind w:left="107"/>
              <w:rPr>
                <w:sz w:val="24"/>
              </w:rPr>
            </w:pPr>
            <w:r>
              <w:rPr>
                <w:sz w:val="24"/>
              </w:rPr>
              <w:t>电气线路</w:t>
            </w:r>
          </w:p>
        </w:tc>
        <w:tc>
          <w:tcPr>
            <w:tcW w:w="4369" w:type="dxa"/>
          </w:tcPr>
          <w:p>
            <w:pPr>
              <w:pStyle w:val="12"/>
              <w:spacing w:before="74"/>
              <w:ind w:left="107"/>
              <w:rPr>
                <w:sz w:val="24"/>
              </w:rPr>
            </w:pPr>
            <w:r>
              <w:rPr>
                <w:sz w:val="24"/>
              </w:rPr>
              <w:t>排列整齐，接地、零线分开</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tcPr>
          <w:p>
            <w:pPr>
              <w:pStyle w:val="12"/>
              <w:spacing w:before="155"/>
              <w:ind w:left="215"/>
              <w:rPr>
                <w:sz w:val="24"/>
              </w:rPr>
            </w:pPr>
            <w:r>
              <w:rPr>
                <w:sz w:val="24"/>
              </w:rPr>
              <w:t>40</w:t>
            </w:r>
          </w:p>
        </w:tc>
        <w:tc>
          <w:tcPr>
            <w:tcW w:w="1623" w:type="dxa"/>
          </w:tcPr>
          <w:p>
            <w:pPr>
              <w:pStyle w:val="12"/>
              <w:spacing w:line="307" w:lineRule="exact"/>
              <w:ind w:left="107"/>
              <w:rPr>
                <w:sz w:val="24"/>
              </w:rPr>
            </w:pPr>
            <w:r>
              <w:rPr>
                <w:sz w:val="24"/>
              </w:rPr>
              <w:t>相序保护装</w:t>
            </w:r>
          </w:p>
          <w:p>
            <w:pPr>
              <w:pStyle w:val="12"/>
              <w:spacing w:before="4" w:line="292" w:lineRule="exact"/>
              <w:ind w:left="107"/>
              <w:rPr>
                <w:sz w:val="24"/>
              </w:rPr>
            </w:pPr>
            <w:r>
              <w:rPr>
                <w:sz w:val="24"/>
              </w:rPr>
              <w:t>置</w:t>
            </w:r>
          </w:p>
        </w:tc>
        <w:tc>
          <w:tcPr>
            <w:tcW w:w="4369" w:type="dxa"/>
          </w:tcPr>
          <w:p>
            <w:pPr>
              <w:pStyle w:val="12"/>
              <w:spacing w:before="155"/>
              <w:ind w:left="107"/>
              <w:rPr>
                <w:sz w:val="24"/>
              </w:rPr>
            </w:pPr>
            <w:r>
              <w:rPr>
                <w:sz w:val="24"/>
              </w:rPr>
              <w:t>应有效</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tcPr>
          <w:p>
            <w:pPr>
              <w:pStyle w:val="12"/>
              <w:spacing w:before="155"/>
              <w:ind w:left="215"/>
              <w:rPr>
                <w:sz w:val="24"/>
              </w:rPr>
            </w:pPr>
            <w:r>
              <w:rPr>
                <w:sz w:val="24"/>
              </w:rPr>
              <w:t>41</w:t>
            </w:r>
          </w:p>
        </w:tc>
        <w:tc>
          <w:tcPr>
            <w:tcW w:w="1623" w:type="dxa"/>
          </w:tcPr>
          <w:p>
            <w:pPr>
              <w:pStyle w:val="12"/>
              <w:spacing w:line="307" w:lineRule="exact"/>
              <w:ind w:left="107"/>
              <w:rPr>
                <w:sz w:val="24"/>
              </w:rPr>
            </w:pPr>
            <w:r>
              <w:rPr>
                <w:sz w:val="24"/>
              </w:rPr>
              <w:t>通信联络装</w:t>
            </w:r>
          </w:p>
          <w:p>
            <w:pPr>
              <w:pStyle w:val="12"/>
              <w:spacing w:before="4" w:line="292" w:lineRule="exact"/>
              <w:ind w:left="107"/>
              <w:rPr>
                <w:sz w:val="24"/>
              </w:rPr>
            </w:pPr>
            <w:r>
              <w:rPr>
                <w:sz w:val="24"/>
              </w:rPr>
              <w:t>置</w:t>
            </w:r>
          </w:p>
        </w:tc>
        <w:tc>
          <w:tcPr>
            <w:tcW w:w="4369" w:type="dxa"/>
          </w:tcPr>
          <w:p>
            <w:pPr>
              <w:pStyle w:val="12"/>
              <w:spacing w:before="155"/>
              <w:ind w:left="107"/>
              <w:rPr>
                <w:sz w:val="24"/>
              </w:rPr>
            </w:pPr>
            <w:r>
              <w:rPr>
                <w:sz w:val="24"/>
              </w:rPr>
              <w:t>应有效</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672" w:type="dxa"/>
            <w:vMerge w:val="continue"/>
            <w:tcBorders>
              <w:top w:val="nil"/>
            </w:tcBorders>
          </w:tcPr>
          <w:p>
            <w:pPr>
              <w:rPr>
                <w:sz w:val="2"/>
                <w:szCs w:val="2"/>
              </w:rPr>
            </w:pPr>
          </w:p>
        </w:tc>
        <w:tc>
          <w:tcPr>
            <w:tcW w:w="677" w:type="dxa"/>
          </w:tcPr>
          <w:p>
            <w:pPr>
              <w:pStyle w:val="12"/>
              <w:spacing w:before="156"/>
              <w:ind w:left="215"/>
              <w:rPr>
                <w:sz w:val="24"/>
              </w:rPr>
            </w:pPr>
            <w:r>
              <w:rPr>
                <w:sz w:val="24"/>
              </w:rPr>
              <w:t>42</w:t>
            </w:r>
          </w:p>
        </w:tc>
        <w:tc>
          <w:tcPr>
            <w:tcW w:w="1623" w:type="dxa"/>
          </w:tcPr>
          <w:p>
            <w:pPr>
              <w:pStyle w:val="12"/>
              <w:spacing w:line="307" w:lineRule="exact"/>
              <w:ind w:left="107"/>
              <w:rPr>
                <w:sz w:val="24"/>
              </w:rPr>
            </w:pPr>
            <w:r>
              <w:rPr>
                <w:sz w:val="24"/>
              </w:rPr>
              <w:t>电缆与电缆导</w:t>
            </w:r>
          </w:p>
          <w:p>
            <w:pPr>
              <w:pStyle w:val="12"/>
              <w:spacing w:before="4" w:line="294" w:lineRule="exact"/>
              <w:ind w:left="107"/>
              <w:rPr>
                <w:sz w:val="24"/>
              </w:rPr>
            </w:pPr>
            <w:r>
              <w:rPr>
                <w:sz w:val="24"/>
              </w:rPr>
              <w:t>向</w:t>
            </w:r>
          </w:p>
        </w:tc>
        <w:tc>
          <w:tcPr>
            <w:tcW w:w="4369" w:type="dxa"/>
          </w:tcPr>
          <w:p>
            <w:pPr>
              <w:pStyle w:val="12"/>
              <w:spacing w:before="26" w:line="225" w:lineRule="auto"/>
              <w:ind w:left="107" w:right="96"/>
              <w:rPr>
                <w:sz w:val="24"/>
              </w:rPr>
            </w:pPr>
            <w:r>
              <w:rPr>
                <w:sz w:val="24"/>
              </w:rPr>
              <w:t>电缆完好无破损，电缆导向架按规定设置</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8" w:hRule="atLeast"/>
        </w:trPr>
        <w:tc>
          <w:tcPr>
            <w:tcW w:w="672" w:type="dxa"/>
            <w:vMerge w:val="restart"/>
          </w:tcPr>
          <w:p>
            <w:pPr>
              <w:pStyle w:val="12"/>
              <w:spacing w:before="10"/>
              <w:rPr>
                <w:rFonts w:ascii="Times New Roman"/>
                <w:sz w:val="26"/>
              </w:rPr>
            </w:pPr>
          </w:p>
          <w:p>
            <w:pPr>
              <w:pStyle w:val="12"/>
              <w:spacing w:line="242" w:lineRule="auto"/>
              <w:ind w:left="95" w:right="84"/>
              <w:jc w:val="both"/>
              <w:rPr>
                <w:sz w:val="24"/>
              </w:rPr>
            </w:pPr>
            <w:r>
              <w:rPr>
                <w:sz w:val="24"/>
              </w:rPr>
              <w:t>对重和钢丝绳</w:t>
            </w:r>
          </w:p>
        </w:tc>
        <w:tc>
          <w:tcPr>
            <w:tcW w:w="677" w:type="dxa"/>
          </w:tcPr>
          <w:p>
            <w:pPr>
              <w:pStyle w:val="12"/>
              <w:spacing w:before="74"/>
              <w:ind w:left="215"/>
              <w:rPr>
                <w:sz w:val="24"/>
              </w:rPr>
            </w:pPr>
            <w:r>
              <w:rPr>
                <w:sz w:val="24"/>
              </w:rPr>
              <w:t>43</w:t>
            </w:r>
          </w:p>
        </w:tc>
        <w:tc>
          <w:tcPr>
            <w:tcW w:w="1623" w:type="dxa"/>
          </w:tcPr>
          <w:p>
            <w:pPr>
              <w:pStyle w:val="12"/>
              <w:spacing w:before="74"/>
              <w:ind w:left="107"/>
              <w:rPr>
                <w:sz w:val="24"/>
              </w:rPr>
            </w:pPr>
            <w:r>
              <w:rPr>
                <w:sz w:val="24"/>
              </w:rPr>
              <w:t>钢丝绳</w:t>
            </w:r>
          </w:p>
        </w:tc>
        <w:tc>
          <w:tcPr>
            <w:tcW w:w="4369" w:type="dxa"/>
          </w:tcPr>
          <w:p>
            <w:pPr>
              <w:pStyle w:val="12"/>
              <w:spacing w:before="74"/>
              <w:ind w:left="107"/>
              <w:rPr>
                <w:sz w:val="24"/>
              </w:rPr>
            </w:pPr>
            <w:r>
              <w:rPr>
                <w:sz w:val="24"/>
              </w:rPr>
              <w:t>应规格正确，且未达到报废标准</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672" w:type="dxa"/>
            <w:vMerge w:val="continue"/>
            <w:tcBorders>
              <w:top w:val="nil"/>
            </w:tcBorders>
          </w:tcPr>
          <w:p>
            <w:pPr>
              <w:rPr>
                <w:sz w:val="2"/>
                <w:szCs w:val="2"/>
              </w:rPr>
            </w:pPr>
          </w:p>
        </w:tc>
        <w:tc>
          <w:tcPr>
            <w:tcW w:w="677" w:type="dxa"/>
          </w:tcPr>
          <w:p>
            <w:pPr>
              <w:pStyle w:val="12"/>
              <w:spacing w:before="74"/>
              <w:ind w:left="215"/>
              <w:rPr>
                <w:sz w:val="24"/>
              </w:rPr>
            </w:pPr>
            <w:r>
              <w:rPr>
                <w:sz w:val="24"/>
              </w:rPr>
              <w:t>44</w:t>
            </w:r>
          </w:p>
        </w:tc>
        <w:tc>
          <w:tcPr>
            <w:tcW w:w="1623" w:type="dxa"/>
          </w:tcPr>
          <w:p>
            <w:pPr>
              <w:pStyle w:val="12"/>
              <w:spacing w:before="74"/>
              <w:ind w:left="107"/>
              <w:rPr>
                <w:sz w:val="24"/>
              </w:rPr>
            </w:pPr>
            <w:r>
              <w:rPr>
                <w:sz w:val="24"/>
              </w:rPr>
              <w:t>对重导轨</w:t>
            </w:r>
          </w:p>
        </w:tc>
        <w:tc>
          <w:tcPr>
            <w:tcW w:w="4369" w:type="dxa"/>
          </w:tcPr>
          <w:p>
            <w:pPr>
              <w:pStyle w:val="12"/>
              <w:spacing w:before="74"/>
              <w:ind w:left="107"/>
              <w:rPr>
                <w:sz w:val="24"/>
              </w:rPr>
            </w:pPr>
            <w:r>
              <w:rPr>
                <w:sz w:val="24"/>
              </w:rPr>
              <w:t>接缝平整、导向良好</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vMerge w:val="continue"/>
            <w:tcBorders>
              <w:top w:val="nil"/>
            </w:tcBorders>
          </w:tcPr>
          <w:p>
            <w:pPr>
              <w:rPr>
                <w:sz w:val="2"/>
                <w:szCs w:val="2"/>
              </w:rPr>
            </w:pPr>
          </w:p>
        </w:tc>
        <w:tc>
          <w:tcPr>
            <w:tcW w:w="677" w:type="dxa"/>
          </w:tcPr>
          <w:p>
            <w:pPr>
              <w:pStyle w:val="12"/>
              <w:spacing w:before="156"/>
              <w:ind w:left="215"/>
              <w:rPr>
                <w:sz w:val="24"/>
              </w:rPr>
            </w:pPr>
            <w:r>
              <w:rPr>
                <w:sz w:val="24"/>
              </w:rPr>
              <w:t>45</w:t>
            </w:r>
          </w:p>
        </w:tc>
        <w:tc>
          <w:tcPr>
            <w:tcW w:w="1623" w:type="dxa"/>
          </w:tcPr>
          <w:p>
            <w:pPr>
              <w:pStyle w:val="12"/>
              <w:ind w:left="107"/>
              <w:rPr>
                <w:sz w:val="24"/>
              </w:rPr>
            </w:pPr>
            <w:r>
              <w:rPr>
                <w:sz w:val="24"/>
              </w:rPr>
              <w:t>钢丝绳端部</w:t>
            </w:r>
          </w:p>
          <w:p>
            <w:pPr>
              <w:pStyle w:val="12"/>
              <w:spacing w:before="4" w:line="292" w:lineRule="exact"/>
              <w:ind w:left="107"/>
              <w:rPr>
                <w:sz w:val="24"/>
              </w:rPr>
            </w:pPr>
            <w:r>
              <w:rPr>
                <w:sz w:val="24"/>
              </w:rPr>
              <w:t>固结</w:t>
            </w:r>
          </w:p>
        </w:tc>
        <w:tc>
          <w:tcPr>
            <w:tcW w:w="4369" w:type="dxa"/>
          </w:tcPr>
          <w:p>
            <w:pPr>
              <w:pStyle w:val="12"/>
              <w:spacing w:before="20" w:line="290" w:lineRule="exact"/>
              <w:ind w:left="107" w:right="96"/>
              <w:rPr>
                <w:sz w:val="24"/>
              </w:rPr>
            </w:pPr>
            <w:r>
              <w:rPr>
                <w:sz w:val="24"/>
              </w:rPr>
              <w:t>应采用可靠方法，连接或固定，不得采用 U 型螺栓钢丝绳夹</w:t>
            </w:r>
          </w:p>
        </w:tc>
        <w:tc>
          <w:tcPr>
            <w:tcW w:w="1237" w:type="dxa"/>
          </w:tcPr>
          <w:p>
            <w:pPr>
              <w:pStyle w:val="12"/>
              <w:rPr>
                <w:rFonts w:ascii="Times New Roman"/>
                <w:sz w:val="22"/>
              </w:rPr>
            </w:pPr>
          </w:p>
        </w:tc>
        <w:tc>
          <w:tcPr>
            <w:tcW w:w="747"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8" w:hRule="atLeast"/>
        </w:trPr>
        <w:tc>
          <w:tcPr>
            <w:tcW w:w="9325" w:type="dxa"/>
            <w:gridSpan w:val="6"/>
          </w:tcPr>
          <w:p>
            <w:pPr>
              <w:pStyle w:val="12"/>
              <w:ind w:left="107"/>
              <w:rPr>
                <w:sz w:val="24"/>
              </w:rPr>
            </w:pPr>
            <w:r>
              <w:rPr>
                <w:sz w:val="24"/>
              </w:rPr>
              <w:t>自检结论：</w:t>
            </w:r>
          </w:p>
          <w:p>
            <w:pPr>
              <w:pStyle w:val="12"/>
              <w:rPr>
                <w:rFonts w:ascii="Times New Roman"/>
                <w:sz w:val="24"/>
              </w:rPr>
            </w:pPr>
          </w:p>
          <w:p>
            <w:pPr>
              <w:pStyle w:val="12"/>
              <w:rPr>
                <w:rFonts w:ascii="Times New Roman"/>
                <w:sz w:val="24"/>
              </w:rPr>
            </w:pPr>
          </w:p>
          <w:p>
            <w:pPr>
              <w:pStyle w:val="12"/>
              <w:rPr>
                <w:rFonts w:ascii="Times New Roman"/>
                <w:sz w:val="24"/>
              </w:rPr>
            </w:pPr>
          </w:p>
          <w:p>
            <w:pPr>
              <w:pStyle w:val="12"/>
              <w:rPr>
                <w:rFonts w:ascii="Times New Roman"/>
                <w:sz w:val="24"/>
              </w:rPr>
            </w:pPr>
          </w:p>
          <w:p>
            <w:pPr>
              <w:pStyle w:val="12"/>
              <w:rPr>
                <w:rFonts w:ascii="Times New Roman"/>
                <w:sz w:val="24"/>
              </w:rPr>
            </w:pPr>
          </w:p>
          <w:p>
            <w:pPr>
              <w:pStyle w:val="12"/>
              <w:spacing w:before="8"/>
              <w:rPr>
                <w:rFonts w:ascii="Times New Roman"/>
                <w:sz w:val="29"/>
              </w:rPr>
            </w:pPr>
          </w:p>
          <w:p>
            <w:pPr>
              <w:pStyle w:val="12"/>
              <w:spacing w:before="1" w:line="620" w:lineRule="atLeast"/>
              <w:ind w:left="4067" w:right="2845"/>
              <w:rPr>
                <w:sz w:val="24"/>
              </w:rPr>
            </w:pPr>
            <w:r>
              <w:rPr>
                <w:sz w:val="24"/>
              </w:rPr>
              <w:t>产权单位检查人签字： 使用单位检查人签字：</w:t>
            </w:r>
          </w:p>
          <w:p>
            <w:pPr>
              <w:pStyle w:val="12"/>
              <w:tabs>
                <w:tab w:val="left" w:pos="6880"/>
                <w:tab w:val="left" w:pos="7600"/>
                <w:tab w:val="left" w:pos="8320"/>
              </w:tabs>
              <w:spacing w:before="162"/>
              <w:ind w:left="5680"/>
              <w:rPr>
                <w:sz w:val="24"/>
              </w:rPr>
            </w:pPr>
            <w:r>
              <w:rPr>
                <w:sz w:val="24"/>
              </w:rPr>
              <w:t>日期：</w:t>
            </w:r>
            <w:r>
              <w:rPr>
                <w:sz w:val="24"/>
              </w:rPr>
              <w:tab/>
            </w:r>
            <w:r>
              <w:rPr>
                <w:sz w:val="24"/>
              </w:rPr>
              <w:t>年</w:t>
            </w:r>
            <w:r>
              <w:rPr>
                <w:sz w:val="24"/>
              </w:rPr>
              <w:tab/>
            </w:r>
            <w:r>
              <w:rPr>
                <w:sz w:val="24"/>
              </w:rPr>
              <w:t>月</w:t>
            </w:r>
            <w:r>
              <w:rPr>
                <w:sz w:val="24"/>
              </w:rPr>
              <w:tab/>
            </w:r>
            <w:r>
              <w:rPr>
                <w:sz w:val="24"/>
              </w:rPr>
              <w:t>日</w:t>
            </w:r>
          </w:p>
        </w:tc>
      </w:tr>
    </w:tbl>
    <w:p>
      <w:pPr>
        <w:spacing w:before="46"/>
        <w:ind w:left="271" w:right="0" w:firstLine="0"/>
        <w:jc w:val="left"/>
        <w:rPr>
          <w:sz w:val="23"/>
        </w:rPr>
      </w:pPr>
      <w:r>
        <w:rPr>
          <w:sz w:val="23"/>
        </w:rPr>
        <w:t>注：对不符合要求的项目应在备注栏具体说明，对要求量化的参数应填实测值。</w:t>
      </w:r>
    </w:p>
    <w:p>
      <w:pPr>
        <w:spacing w:after="0"/>
        <w:jc w:val="left"/>
        <w:rPr>
          <w:sz w:val="23"/>
        </w:rPr>
        <w:sectPr>
          <w:pgSz w:w="11910" w:h="16840"/>
          <w:pgMar w:top="1080" w:right="880" w:bottom="740" w:left="1080" w:header="644" w:footer="545" w:gutter="0"/>
        </w:sectPr>
      </w:pPr>
    </w:p>
    <w:p>
      <w:pPr>
        <w:pStyle w:val="5"/>
        <w:spacing w:before="151" w:after="5"/>
        <w:ind w:left="765"/>
      </w:pPr>
      <w:r>
        <w:t>附表 3：施工升降机交接班记录表</w:t>
      </w:r>
    </w:p>
    <w:tbl>
      <w:tblPr>
        <w:tblStyle w:val="8"/>
        <w:tblW w:w="0" w:type="auto"/>
        <w:tblInd w:w="5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20"/>
        <w:gridCol w:w="598"/>
        <w:gridCol w:w="843"/>
        <w:gridCol w:w="1858"/>
        <w:gridCol w:w="303"/>
        <w:gridCol w:w="1138"/>
        <w:gridCol w:w="303"/>
        <w:gridCol w:w="1801"/>
        <w:gridCol w:w="1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1318" w:type="dxa"/>
            <w:gridSpan w:val="2"/>
          </w:tcPr>
          <w:p>
            <w:pPr>
              <w:pStyle w:val="12"/>
              <w:spacing w:before="124"/>
              <w:ind w:left="177"/>
              <w:rPr>
                <w:sz w:val="24"/>
              </w:rPr>
            </w:pPr>
            <w:r>
              <w:rPr>
                <w:sz w:val="24"/>
              </w:rPr>
              <w:t>工程名称</w:t>
            </w:r>
          </w:p>
        </w:tc>
        <w:tc>
          <w:tcPr>
            <w:tcW w:w="2701" w:type="dxa"/>
            <w:gridSpan w:val="2"/>
          </w:tcPr>
          <w:p>
            <w:pPr>
              <w:pStyle w:val="12"/>
              <w:rPr>
                <w:rFonts w:ascii="Times New Roman"/>
                <w:sz w:val="22"/>
              </w:rPr>
            </w:pPr>
          </w:p>
        </w:tc>
        <w:tc>
          <w:tcPr>
            <w:tcW w:w="1441" w:type="dxa"/>
            <w:gridSpan w:val="2"/>
          </w:tcPr>
          <w:p>
            <w:pPr>
              <w:pStyle w:val="12"/>
              <w:spacing w:before="124"/>
              <w:ind w:left="238"/>
              <w:rPr>
                <w:sz w:val="24"/>
              </w:rPr>
            </w:pPr>
            <w:r>
              <w:rPr>
                <w:sz w:val="24"/>
              </w:rPr>
              <w:t>使用单位</w:t>
            </w:r>
          </w:p>
        </w:tc>
        <w:tc>
          <w:tcPr>
            <w:tcW w:w="3365" w:type="dxa"/>
            <w:gridSpan w:val="3"/>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318" w:type="dxa"/>
            <w:gridSpan w:val="2"/>
          </w:tcPr>
          <w:p>
            <w:pPr>
              <w:pStyle w:val="12"/>
              <w:spacing w:before="124"/>
              <w:ind w:left="177"/>
              <w:rPr>
                <w:sz w:val="24"/>
              </w:rPr>
            </w:pPr>
            <w:r>
              <w:rPr>
                <w:sz w:val="24"/>
              </w:rPr>
              <w:t>设备型号</w:t>
            </w:r>
          </w:p>
        </w:tc>
        <w:tc>
          <w:tcPr>
            <w:tcW w:w="2701" w:type="dxa"/>
            <w:gridSpan w:val="2"/>
          </w:tcPr>
          <w:p>
            <w:pPr>
              <w:pStyle w:val="12"/>
              <w:rPr>
                <w:rFonts w:ascii="Times New Roman"/>
                <w:sz w:val="22"/>
              </w:rPr>
            </w:pPr>
          </w:p>
        </w:tc>
        <w:tc>
          <w:tcPr>
            <w:tcW w:w="1441" w:type="dxa"/>
            <w:gridSpan w:val="2"/>
          </w:tcPr>
          <w:p>
            <w:pPr>
              <w:pStyle w:val="12"/>
              <w:spacing w:before="124"/>
              <w:ind w:left="118"/>
              <w:rPr>
                <w:sz w:val="24"/>
              </w:rPr>
            </w:pPr>
            <w:r>
              <w:rPr>
                <w:sz w:val="24"/>
              </w:rPr>
              <w:t>备案登记号</w:t>
            </w:r>
          </w:p>
        </w:tc>
        <w:tc>
          <w:tcPr>
            <w:tcW w:w="3365" w:type="dxa"/>
            <w:gridSpan w:val="3"/>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1318" w:type="dxa"/>
            <w:gridSpan w:val="2"/>
          </w:tcPr>
          <w:p>
            <w:pPr>
              <w:pStyle w:val="12"/>
              <w:tabs>
                <w:tab w:val="left" w:pos="803"/>
              </w:tabs>
              <w:spacing w:before="79"/>
              <w:ind w:left="323"/>
              <w:rPr>
                <w:sz w:val="24"/>
              </w:rPr>
            </w:pPr>
            <w:r>
              <w:rPr>
                <w:sz w:val="24"/>
              </w:rPr>
              <w:t>时</w:t>
            </w:r>
            <w:r>
              <w:rPr>
                <w:sz w:val="24"/>
              </w:rPr>
              <w:tab/>
            </w:r>
            <w:r>
              <w:rPr>
                <w:sz w:val="24"/>
              </w:rPr>
              <w:t>间</w:t>
            </w:r>
          </w:p>
        </w:tc>
        <w:tc>
          <w:tcPr>
            <w:tcW w:w="7507" w:type="dxa"/>
            <w:gridSpan w:val="7"/>
          </w:tcPr>
          <w:p>
            <w:pPr>
              <w:pStyle w:val="12"/>
              <w:tabs>
                <w:tab w:val="left" w:pos="719"/>
                <w:tab w:val="left" w:pos="1439"/>
                <w:tab w:val="left" w:pos="2039"/>
                <w:tab w:val="left" w:pos="2639"/>
              </w:tabs>
              <w:spacing w:before="79"/>
              <w:ind w:right="310"/>
              <w:jc w:val="center"/>
              <w:rPr>
                <w:sz w:val="24"/>
              </w:rPr>
            </w:pPr>
            <w:r>
              <w:rPr>
                <w:sz w:val="24"/>
              </w:rPr>
              <w:t>年</w:t>
            </w:r>
            <w:r>
              <w:rPr>
                <w:sz w:val="24"/>
              </w:rPr>
              <w:tab/>
            </w:r>
            <w:r>
              <w:rPr>
                <w:sz w:val="24"/>
              </w:rPr>
              <w:t>月</w:t>
            </w:r>
            <w:r>
              <w:rPr>
                <w:sz w:val="24"/>
              </w:rPr>
              <w:tab/>
            </w:r>
            <w:r>
              <w:rPr>
                <w:sz w:val="24"/>
              </w:rPr>
              <w:t>日</w:t>
            </w:r>
            <w:r>
              <w:rPr>
                <w:sz w:val="24"/>
              </w:rPr>
              <w:tab/>
            </w:r>
            <w:r>
              <w:rPr>
                <w:sz w:val="24"/>
              </w:rPr>
              <w:t>时</w:t>
            </w:r>
            <w:r>
              <w:rPr>
                <w:sz w:val="24"/>
              </w:rPr>
              <w:tab/>
            </w:r>
            <w:r>
              <w:rPr>
                <w:sz w:val="24"/>
              </w:rPr>
              <w:t>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2161" w:type="dxa"/>
            <w:gridSpan w:val="3"/>
          </w:tcPr>
          <w:p>
            <w:pPr>
              <w:pStyle w:val="12"/>
              <w:spacing w:before="79"/>
              <w:ind w:left="107"/>
              <w:rPr>
                <w:sz w:val="24"/>
              </w:rPr>
            </w:pPr>
            <w:r>
              <w:rPr>
                <w:sz w:val="24"/>
              </w:rPr>
              <w:t>检查结果代号说明</w:t>
            </w:r>
          </w:p>
        </w:tc>
        <w:tc>
          <w:tcPr>
            <w:tcW w:w="6664" w:type="dxa"/>
            <w:gridSpan w:val="6"/>
          </w:tcPr>
          <w:p>
            <w:pPr>
              <w:pStyle w:val="12"/>
              <w:tabs>
                <w:tab w:val="left" w:pos="1681"/>
                <w:tab w:val="left" w:pos="3975"/>
              </w:tabs>
              <w:spacing w:before="79"/>
              <w:ind w:left="1"/>
              <w:jc w:val="center"/>
              <w:rPr>
                <w:sz w:val="24"/>
              </w:rPr>
            </w:pPr>
            <w:r>
              <w:rPr>
                <w:sz w:val="24"/>
              </w:rPr>
              <w:t>√＝合格</w:t>
            </w:r>
            <w:r>
              <w:rPr>
                <w:sz w:val="24"/>
              </w:rPr>
              <w:tab/>
            </w:r>
            <w:r>
              <w:rPr>
                <w:sz w:val="24"/>
              </w:rPr>
              <w:t>○</w:t>
            </w:r>
            <w:r>
              <w:rPr>
                <w:rFonts w:ascii="Times New Roman" w:hAnsi="Times New Roman" w:eastAsia="Times New Roman"/>
                <w:sz w:val="24"/>
              </w:rPr>
              <w:t>=</w:t>
            </w:r>
            <w:r>
              <w:rPr>
                <w:sz w:val="24"/>
              </w:rPr>
              <w:t>整改后合格</w:t>
            </w:r>
            <w:r>
              <w:rPr>
                <w:sz w:val="24"/>
              </w:rPr>
              <w:tab/>
            </w:r>
            <w:r>
              <w:rPr>
                <w:sz w:val="24"/>
              </w:rPr>
              <w:t>×</w:t>
            </w:r>
            <w:r>
              <w:rPr>
                <w:rFonts w:ascii="Times New Roman" w:hAnsi="Times New Roman" w:eastAsia="Times New Roman"/>
                <w:sz w:val="24"/>
              </w:rPr>
              <w:t>=</w:t>
            </w:r>
            <w:r>
              <w:rPr>
                <w:sz w:val="24"/>
              </w:rPr>
              <w:t>不合格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720" w:type="dxa"/>
          </w:tcPr>
          <w:p>
            <w:pPr>
              <w:pStyle w:val="12"/>
              <w:spacing w:before="79"/>
              <w:ind w:left="99" w:right="90"/>
              <w:jc w:val="center"/>
              <w:rPr>
                <w:sz w:val="24"/>
              </w:rPr>
            </w:pPr>
            <w:r>
              <w:rPr>
                <w:sz w:val="24"/>
              </w:rPr>
              <w:t>序号</w:t>
            </w:r>
          </w:p>
        </w:tc>
        <w:tc>
          <w:tcPr>
            <w:tcW w:w="5043" w:type="dxa"/>
            <w:gridSpan w:val="6"/>
          </w:tcPr>
          <w:p>
            <w:pPr>
              <w:pStyle w:val="12"/>
              <w:spacing w:before="79"/>
              <w:ind w:left="2019" w:right="2013"/>
              <w:jc w:val="center"/>
              <w:rPr>
                <w:sz w:val="24"/>
              </w:rPr>
            </w:pPr>
            <w:r>
              <w:rPr>
                <w:sz w:val="24"/>
              </w:rPr>
              <w:t>检查项目</w:t>
            </w:r>
          </w:p>
        </w:tc>
        <w:tc>
          <w:tcPr>
            <w:tcW w:w="1801" w:type="dxa"/>
          </w:tcPr>
          <w:p>
            <w:pPr>
              <w:pStyle w:val="12"/>
              <w:spacing w:before="79"/>
              <w:ind w:left="416"/>
              <w:rPr>
                <w:sz w:val="24"/>
              </w:rPr>
            </w:pPr>
            <w:r>
              <w:rPr>
                <w:sz w:val="24"/>
              </w:rPr>
              <w:t>检查结果</w:t>
            </w:r>
          </w:p>
        </w:tc>
        <w:tc>
          <w:tcPr>
            <w:tcW w:w="1261" w:type="dxa"/>
          </w:tcPr>
          <w:p>
            <w:pPr>
              <w:pStyle w:val="12"/>
              <w:spacing w:before="79"/>
              <w:ind w:left="384"/>
              <w:rPr>
                <w:sz w:val="24"/>
              </w:rPr>
            </w:pPr>
            <w:r>
              <w:rPr>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720" w:type="dxa"/>
          </w:tcPr>
          <w:p>
            <w:pPr>
              <w:pStyle w:val="12"/>
              <w:spacing w:before="92"/>
              <w:ind w:left="9"/>
              <w:jc w:val="center"/>
              <w:rPr>
                <w:rFonts w:ascii="Times New Roman"/>
                <w:sz w:val="24"/>
              </w:rPr>
            </w:pPr>
            <w:r>
              <w:rPr>
                <w:rFonts w:ascii="Times New Roman"/>
                <w:sz w:val="24"/>
              </w:rPr>
              <w:t>1</w:t>
            </w:r>
          </w:p>
        </w:tc>
        <w:tc>
          <w:tcPr>
            <w:tcW w:w="5043" w:type="dxa"/>
            <w:gridSpan w:val="6"/>
          </w:tcPr>
          <w:p>
            <w:pPr>
              <w:pStyle w:val="12"/>
              <w:spacing w:before="79"/>
              <w:ind w:left="107"/>
              <w:rPr>
                <w:sz w:val="24"/>
              </w:rPr>
            </w:pPr>
            <w:r>
              <w:rPr>
                <w:sz w:val="24"/>
              </w:rPr>
              <w:t>施工升降机通道无障碍物</w:t>
            </w:r>
          </w:p>
        </w:tc>
        <w:tc>
          <w:tcPr>
            <w:tcW w:w="1801" w:type="dxa"/>
          </w:tcPr>
          <w:p>
            <w:pPr>
              <w:pStyle w:val="12"/>
              <w:rPr>
                <w:rFonts w:ascii="Times New Roman"/>
                <w:sz w:val="22"/>
              </w:rPr>
            </w:pPr>
          </w:p>
        </w:tc>
        <w:tc>
          <w:tcPr>
            <w:tcW w:w="1261"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720" w:type="dxa"/>
          </w:tcPr>
          <w:p>
            <w:pPr>
              <w:pStyle w:val="12"/>
              <w:spacing w:before="92"/>
              <w:ind w:left="9"/>
              <w:jc w:val="center"/>
              <w:rPr>
                <w:rFonts w:ascii="Times New Roman"/>
                <w:sz w:val="24"/>
              </w:rPr>
            </w:pPr>
            <w:r>
              <w:rPr>
                <w:rFonts w:ascii="Times New Roman"/>
                <w:sz w:val="24"/>
              </w:rPr>
              <w:t>2</w:t>
            </w:r>
          </w:p>
        </w:tc>
        <w:tc>
          <w:tcPr>
            <w:tcW w:w="5043" w:type="dxa"/>
            <w:gridSpan w:val="6"/>
          </w:tcPr>
          <w:p>
            <w:pPr>
              <w:pStyle w:val="12"/>
              <w:spacing w:before="79"/>
              <w:ind w:left="107"/>
              <w:rPr>
                <w:sz w:val="24"/>
              </w:rPr>
            </w:pPr>
            <w:r>
              <w:rPr>
                <w:sz w:val="24"/>
              </w:rPr>
              <w:t>地面防护围栏门、吊笼门机电联锁完好</w:t>
            </w:r>
          </w:p>
        </w:tc>
        <w:tc>
          <w:tcPr>
            <w:tcW w:w="1801" w:type="dxa"/>
          </w:tcPr>
          <w:p>
            <w:pPr>
              <w:pStyle w:val="12"/>
              <w:rPr>
                <w:rFonts w:ascii="Times New Roman"/>
                <w:sz w:val="22"/>
              </w:rPr>
            </w:pPr>
          </w:p>
        </w:tc>
        <w:tc>
          <w:tcPr>
            <w:tcW w:w="1261"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720" w:type="dxa"/>
          </w:tcPr>
          <w:p>
            <w:pPr>
              <w:pStyle w:val="12"/>
              <w:spacing w:before="92"/>
              <w:ind w:left="9"/>
              <w:jc w:val="center"/>
              <w:rPr>
                <w:rFonts w:ascii="Times New Roman"/>
                <w:sz w:val="24"/>
              </w:rPr>
            </w:pPr>
            <w:r>
              <w:rPr>
                <w:rFonts w:ascii="Times New Roman"/>
                <w:sz w:val="24"/>
              </w:rPr>
              <w:t>3</w:t>
            </w:r>
          </w:p>
        </w:tc>
        <w:tc>
          <w:tcPr>
            <w:tcW w:w="5043" w:type="dxa"/>
            <w:gridSpan w:val="6"/>
          </w:tcPr>
          <w:p>
            <w:pPr>
              <w:pStyle w:val="12"/>
              <w:spacing w:before="79"/>
              <w:ind w:left="107"/>
              <w:rPr>
                <w:sz w:val="24"/>
              </w:rPr>
            </w:pPr>
            <w:r>
              <w:rPr>
                <w:sz w:val="24"/>
              </w:rPr>
              <w:t>各限位挡板位置无移动</w:t>
            </w:r>
          </w:p>
        </w:tc>
        <w:tc>
          <w:tcPr>
            <w:tcW w:w="1801" w:type="dxa"/>
          </w:tcPr>
          <w:p>
            <w:pPr>
              <w:pStyle w:val="12"/>
              <w:rPr>
                <w:rFonts w:ascii="Times New Roman"/>
                <w:sz w:val="22"/>
              </w:rPr>
            </w:pPr>
          </w:p>
        </w:tc>
        <w:tc>
          <w:tcPr>
            <w:tcW w:w="1261"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720" w:type="dxa"/>
          </w:tcPr>
          <w:p>
            <w:pPr>
              <w:pStyle w:val="12"/>
              <w:spacing w:before="92"/>
              <w:ind w:left="9"/>
              <w:jc w:val="center"/>
              <w:rPr>
                <w:rFonts w:ascii="Times New Roman"/>
                <w:sz w:val="24"/>
              </w:rPr>
            </w:pPr>
            <w:r>
              <w:rPr>
                <w:rFonts w:ascii="Times New Roman"/>
                <w:sz w:val="24"/>
              </w:rPr>
              <w:t>4</w:t>
            </w:r>
          </w:p>
        </w:tc>
        <w:tc>
          <w:tcPr>
            <w:tcW w:w="5043" w:type="dxa"/>
            <w:gridSpan w:val="6"/>
          </w:tcPr>
          <w:p>
            <w:pPr>
              <w:pStyle w:val="12"/>
              <w:spacing w:before="79"/>
              <w:ind w:left="107"/>
              <w:rPr>
                <w:sz w:val="24"/>
              </w:rPr>
            </w:pPr>
            <w:r>
              <w:rPr>
                <w:sz w:val="24"/>
              </w:rPr>
              <w:t>各限位器灵敏可靠</w:t>
            </w:r>
          </w:p>
        </w:tc>
        <w:tc>
          <w:tcPr>
            <w:tcW w:w="1801" w:type="dxa"/>
          </w:tcPr>
          <w:p>
            <w:pPr>
              <w:pStyle w:val="12"/>
              <w:rPr>
                <w:rFonts w:ascii="Times New Roman"/>
                <w:sz w:val="22"/>
              </w:rPr>
            </w:pPr>
          </w:p>
        </w:tc>
        <w:tc>
          <w:tcPr>
            <w:tcW w:w="1261"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720" w:type="dxa"/>
          </w:tcPr>
          <w:p>
            <w:pPr>
              <w:pStyle w:val="12"/>
              <w:spacing w:before="92"/>
              <w:ind w:left="9"/>
              <w:jc w:val="center"/>
              <w:rPr>
                <w:rFonts w:ascii="Times New Roman"/>
                <w:sz w:val="24"/>
              </w:rPr>
            </w:pPr>
            <w:r>
              <w:rPr>
                <w:rFonts w:ascii="Times New Roman"/>
                <w:sz w:val="24"/>
              </w:rPr>
              <w:t>5</w:t>
            </w:r>
          </w:p>
        </w:tc>
        <w:tc>
          <w:tcPr>
            <w:tcW w:w="5043" w:type="dxa"/>
            <w:gridSpan w:val="6"/>
          </w:tcPr>
          <w:p>
            <w:pPr>
              <w:pStyle w:val="12"/>
              <w:spacing w:before="79"/>
              <w:ind w:left="107"/>
              <w:rPr>
                <w:sz w:val="24"/>
              </w:rPr>
            </w:pPr>
            <w:r>
              <w:rPr>
                <w:sz w:val="24"/>
              </w:rPr>
              <w:t>各制动器灵敏可靠</w:t>
            </w:r>
          </w:p>
        </w:tc>
        <w:tc>
          <w:tcPr>
            <w:tcW w:w="1801" w:type="dxa"/>
          </w:tcPr>
          <w:p>
            <w:pPr>
              <w:pStyle w:val="12"/>
              <w:rPr>
                <w:rFonts w:ascii="Times New Roman"/>
                <w:sz w:val="22"/>
              </w:rPr>
            </w:pPr>
          </w:p>
        </w:tc>
        <w:tc>
          <w:tcPr>
            <w:tcW w:w="1261"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720" w:type="dxa"/>
          </w:tcPr>
          <w:p>
            <w:pPr>
              <w:pStyle w:val="12"/>
              <w:spacing w:before="92"/>
              <w:ind w:left="9"/>
              <w:jc w:val="center"/>
              <w:rPr>
                <w:rFonts w:ascii="Times New Roman"/>
                <w:sz w:val="24"/>
              </w:rPr>
            </w:pPr>
            <w:r>
              <w:rPr>
                <w:rFonts w:ascii="Times New Roman"/>
                <w:sz w:val="24"/>
              </w:rPr>
              <w:t>6</w:t>
            </w:r>
          </w:p>
        </w:tc>
        <w:tc>
          <w:tcPr>
            <w:tcW w:w="5043" w:type="dxa"/>
            <w:gridSpan w:val="6"/>
          </w:tcPr>
          <w:p>
            <w:pPr>
              <w:pStyle w:val="12"/>
              <w:spacing w:before="79"/>
              <w:ind w:left="107"/>
              <w:rPr>
                <w:sz w:val="24"/>
              </w:rPr>
            </w:pPr>
            <w:r>
              <w:rPr>
                <w:sz w:val="24"/>
              </w:rPr>
              <w:t>清洁良好</w:t>
            </w:r>
          </w:p>
        </w:tc>
        <w:tc>
          <w:tcPr>
            <w:tcW w:w="1801" w:type="dxa"/>
          </w:tcPr>
          <w:p>
            <w:pPr>
              <w:pStyle w:val="12"/>
              <w:rPr>
                <w:rFonts w:ascii="Times New Roman"/>
                <w:sz w:val="22"/>
              </w:rPr>
            </w:pPr>
          </w:p>
        </w:tc>
        <w:tc>
          <w:tcPr>
            <w:tcW w:w="1261"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720" w:type="dxa"/>
          </w:tcPr>
          <w:p>
            <w:pPr>
              <w:pStyle w:val="12"/>
              <w:spacing w:before="92"/>
              <w:ind w:left="9"/>
              <w:jc w:val="center"/>
              <w:rPr>
                <w:rFonts w:ascii="Times New Roman"/>
                <w:sz w:val="24"/>
              </w:rPr>
            </w:pPr>
            <w:r>
              <w:rPr>
                <w:rFonts w:ascii="Times New Roman"/>
                <w:sz w:val="24"/>
              </w:rPr>
              <w:t>7</w:t>
            </w:r>
          </w:p>
        </w:tc>
        <w:tc>
          <w:tcPr>
            <w:tcW w:w="5043" w:type="dxa"/>
            <w:gridSpan w:val="6"/>
          </w:tcPr>
          <w:p>
            <w:pPr>
              <w:pStyle w:val="12"/>
              <w:spacing w:before="79"/>
              <w:ind w:left="107"/>
              <w:rPr>
                <w:sz w:val="24"/>
              </w:rPr>
            </w:pPr>
            <w:r>
              <w:rPr>
                <w:sz w:val="24"/>
              </w:rPr>
              <w:t>润滑充足</w:t>
            </w:r>
          </w:p>
        </w:tc>
        <w:tc>
          <w:tcPr>
            <w:tcW w:w="1801" w:type="dxa"/>
          </w:tcPr>
          <w:p>
            <w:pPr>
              <w:pStyle w:val="12"/>
              <w:rPr>
                <w:rFonts w:ascii="Times New Roman"/>
                <w:sz w:val="22"/>
              </w:rPr>
            </w:pPr>
          </w:p>
        </w:tc>
        <w:tc>
          <w:tcPr>
            <w:tcW w:w="1261"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720" w:type="dxa"/>
          </w:tcPr>
          <w:p>
            <w:pPr>
              <w:pStyle w:val="12"/>
              <w:spacing w:before="92"/>
              <w:ind w:left="9"/>
              <w:jc w:val="center"/>
              <w:rPr>
                <w:rFonts w:ascii="Times New Roman"/>
                <w:sz w:val="24"/>
              </w:rPr>
            </w:pPr>
            <w:r>
              <w:rPr>
                <w:rFonts w:ascii="Times New Roman"/>
                <w:sz w:val="24"/>
              </w:rPr>
              <w:t>8</w:t>
            </w:r>
          </w:p>
        </w:tc>
        <w:tc>
          <w:tcPr>
            <w:tcW w:w="5043" w:type="dxa"/>
            <w:gridSpan w:val="6"/>
          </w:tcPr>
          <w:p>
            <w:pPr>
              <w:pStyle w:val="12"/>
              <w:spacing w:before="79"/>
              <w:ind w:left="107"/>
              <w:rPr>
                <w:sz w:val="24"/>
              </w:rPr>
            </w:pPr>
            <w:r>
              <w:rPr>
                <w:sz w:val="24"/>
              </w:rPr>
              <w:t>各部件紧固无松动</w:t>
            </w:r>
          </w:p>
        </w:tc>
        <w:tc>
          <w:tcPr>
            <w:tcW w:w="1801" w:type="dxa"/>
          </w:tcPr>
          <w:p>
            <w:pPr>
              <w:pStyle w:val="12"/>
              <w:rPr>
                <w:rFonts w:ascii="Times New Roman"/>
                <w:sz w:val="22"/>
              </w:rPr>
            </w:pPr>
          </w:p>
        </w:tc>
        <w:tc>
          <w:tcPr>
            <w:tcW w:w="1261"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720" w:type="dxa"/>
          </w:tcPr>
          <w:p>
            <w:pPr>
              <w:pStyle w:val="12"/>
              <w:spacing w:before="92"/>
              <w:ind w:left="9"/>
              <w:jc w:val="center"/>
              <w:rPr>
                <w:rFonts w:ascii="Times New Roman"/>
                <w:sz w:val="24"/>
              </w:rPr>
            </w:pPr>
            <w:r>
              <w:rPr>
                <w:rFonts w:ascii="Times New Roman"/>
                <w:sz w:val="24"/>
              </w:rPr>
              <w:t>9</w:t>
            </w:r>
          </w:p>
        </w:tc>
        <w:tc>
          <w:tcPr>
            <w:tcW w:w="5043" w:type="dxa"/>
            <w:gridSpan w:val="6"/>
          </w:tcPr>
          <w:p>
            <w:pPr>
              <w:pStyle w:val="12"/>
              <w:spacing w:before="79"/>
              <w:ind w:left="107"/>
              <w:rPr>
                <w:sz w:val="24"/>
              </w:rPr>
            </w:pPr>
            <w:r>
              <w:rPr>
                <w:sz w:val="24"/>
              </w:rPr>
              <w:t>其他</w:t>
            </w:r>
          </w:p>
        </w:tc>
        <w:tc>
          <w:tcPr>
            <w:tcW w:w="1801" w:type="dxa"/>
          </w:tcPr>
          <w:p>
            <w:pPr>
              <w:pStyle w:val="12"/>
              <w:rPr>
                <w:rFonts w:ascii="Times New Roman"/>
                <w:sz w:val="22"/>
              </w:rPr>
            </w:pPr>
          </w:p>
        </w:tc>
        <w:tc>
          <w:tcPr>
            <w:tcW w:w="1261" w:type="dxa"/>
          </w:tcPr>
          <w:p>
            <w:pPr>
              <w:pStyle w:val="12"/>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5" w:hRule="atLeast"/>
        </w:trPr>
        <w:tc>
          <w:tcPr>
            <w:tcW w:w="8825" w:type="dxa"/>
            <w:gridSpan w:val="9"/>
          </w:tcPr>
          <w:p>
            <w:pPr>
              <w:pStyle w:val="12"/>
              <w:spacing w:before="79"/>
              <w:ind w:left="107"/>
              <w:rPr>
                <w:sz w:val="24"/>
              </w:rPr>
            </w:pPr>
            <w:r>
              <w:rPr>
                <w:sz w:val="24"/>
              </w:rPr>
              <w:t>故障及维修记录：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8" w:hRule="atLeast"/>
        </w:trPr>
        <w:tc>
          <w:tcPr>
            <w:tcW w:w="4322" w:type="dxa"/>
            <w:gridSpan w:val="5"/>
          </w:tcPr>
          <w:p>
            <w:pPr>
              <w:pStyle w:val="12"/>
              <w:spacing w:before="92"/>
              <w:ind w:left="107"/>
              <w:rPr>
                <w:sz w:val="22"/>
              </w:rPr>
            </w:pPr>
            <w:r>
              <w:rPr>
                <w:sz w:val="22"/>
              </w:rPr>
              <w:t>交班司机签名：</w:t>
            </w:r>
          </w:p>
        </w:tc>
        <w:tc>
          <w:tcPr>
            <w:tcW w:w="4503" w:type="dxa"/>
            <w:gridSpan w:val="4"/>
          </w:tcPr>
          <w:p>
            <w:pPr>
              <w:pStyle w:val="12"/>
              <w:spacing w:before="92"/>
              <w:ind w:left="105"/>
              <w:rPr>
                <w:sz w:val="22"/>
              </w:rPr>
            </w:pPr>
            <w:r>
              <w:rPr>
                <w:sz w:val="22"/>
              </w:rPr>
              <w:t>接班司机签名：</w:t>
            </w:r>
          </w:p>
        </w:tc>
      </w:tr>
    </w:tbl>
    <w:p>
      <w:pPr>
        <w:spacing w:after="0"/>
        <w:rPr>
          <w:sz w:val="22"/>
        </w:rPr>
        <w:sectPr>
          <w:pgSz w:w="11910" w:h="16840"/>
          <w:pgMar w:top="1080" w:right="880" w:bottom="740" w:left="1080" w:header="644" w:footer="545" w:gutter="0"/>
        </w:sectPr>
      </w:pPr>
    </w:p>
    <w:p>
      <w:pPr>
        <w:pStyle w:val="5"/>
        <w:spacing w:before="4"/>
        <w:rPr>
          <w:sz w:val="14"/>
        </w:rPr>
      </w:pPr>
    </w:p>
    <w:p>
      <w:pPr>
        <w:pStyle w:val="2"/>
        <w:ind w:left="2523" w:right="2236"/>
      </w:pPr>
      <w:bookmarkStart w:id="13" w:name="_TOC_250001"/>
      <w:bookmarkEnd w:id="13"/>
      <w:r>
        <w:t>十五、维护保养</w:t>
      </w:r>
    </w:p>
    <w:p>
      <w:pPr>
        <w:pStyle w:val="5"/>
        <w:spacing w:before="256" w:line="405" w:lineRule="auto"/>
        <w:ind w:left="285" w:right="386" w:firstLine="391"/>
      </w:pPr>
      <w:r>
        <w:t>升降机的正确保养和维护，对于减少机器的故障发生率，延长机器的使用寿命至关重要。除进行日常保养外，还应按下面程序定期进行保养。</w:t>
      </w:r>
    </w:p>
    <w:p>
      <w:pPr>
        <w:pStyle w:val="4"/>
        <w:spacing w:after="38"/>
        <w:ind w:left="676"/>
      </w:pPr>
      <w:r>
        <w:rPr>
          <w:rFonts w:ascii="Arial" w:eastAsia="Arial"/>
        </w:rPr>
        <w:t>1</w:t>
      </w:r>
      <w:r>
        <w:t>、升降机维护保养周期及内容：</w:t>
      </w:r>
    </w:p>
    <w:tbl>
      <w:tblPr>
        <w:tblStyle w:val="8"/>
        <w:tblW w:w="0" w:type="auto"/>
        <w:tblInd w:w="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48"/>
        <w:gridCol w:w="2501"/>
        <w:gridCol w:w="43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448" w:type="dxa"/>
          </w:tcPr>
          <w:p>
            <w:pPr>
              <w:pStyle w:val="12"/>
              <w:spacing w:before="79"/>
              <w:ind w:left="743"/>
              <w:rPr>
                <w:sz w:val="24"/>
              </w:rPr>
            </w:pPr>
            <w:r>
              <w:rPr>
                <w:sz w:val="24"/>
              </w:rPr>
              <w:t>间隔时间</w:t>
            </w:r>
          </w:p>
        </w:tc>
        <w:tc>
          <w:tcPr>
            <w:tcW w:w="2501" w:type="dxa"/>
          </w:tcPr>
          <w:p>
            <w:pPr>
              <w:pStyle w:val="12"/>
              <w:spacing w:before="79"/>
              <w:ind w:left="990" w:right="981"/>
              <w:jc w:val="center"/>
              <w:rPr>
                <w:sz w:val="24"/>
              </w:rPr>
            </w:pPr>
            <w:r>
              <w:rPr>
                <w:sz w:val="24"/>
              </w:rPr>
              <w:t>部件</w:t>
            </w:r>
          </w:p>
        </w:tc>
        <w:tc>
          <w:tcPr>
            <w:tcW w:w="4339" w:type="dxa"/>
          </w:tcPr>
          <w:p>
            <w:pPr>
              <w:pStyle w:val="12"/>
              <w:spacing w:before="79"/>
              <w:ind w:left="2103" w:right="1705"/>
              <w:jc w:val="center"/>
              <w:rPr>
                <w:sz w:val="24"/>
              </w:rPr>
            </w:pPr>
            <w:r>
              <w:rPr>
                <w:sz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2448" w:type="dxa"/>
            <w:vMerge w:val="restart"/>
          </w:tcPr>
          <w:p>
            <w:pPr>
              <w:pStyle w:val="12"/>
              <w:rPr>
                <w:b/>
                <w:sz w:val="26"/>
              </w:rPr>
            </w:pPr>
          </w:p>
          <w:p>
            <w:pPr>
              <w:pStyle w:val="12"/>
              <w:rPr>
                <w:b/>
                <w:sz w:val="26"/>
              </w:rPr>
            </w:pPr>
          </w:p>
          <w:p>
            <w:pPr>
              <w:pStyle w:val="12"/>
              <w:rPr>
                <w:b/>
                <w:sz w:val="26"/>
              </w:rPr>
            </w:pPr>
          </w:p>
          <w:p>
            <w:pPr>
              <w:pStyle w:val="12"/>
              <w:rPr>
                <w:b/>
                <w:sz w:val="26"/>
              </w:rPr>
            </w:pPr>
          </w:p>
          <w:p>
            <w:pPr>
              <w:pStyle w:val="12"/>
              <w:rPr>
                <w:b/>
                <w:sz w:val="26"/>
              </w:rPr>
            </w:pPr>
          </w:p>
          <w:p>
            <w:pPr>
              <w:pStyle w:val="12"/>
              <w:rPr>
                <w:b/>
                <w:sz w:val="26"/>
              </w:rPr>
            </w:pPr>
          </w:p>
          <w:p>
            <w:pPr>
              <w:pStyle w:val="12"/>
              <w:spacing w:before="7"/>
              <w:rPr>
                <w:b/>
                <w:sz w:val="29"/>
              </w:rPr>
            </w:pPr>
          </w:p>
          <w:p>
            <w:pPr>
              <w:pStyle w:val="12"/>
              <w:spacing w:before="1"/>
              <w:ind w:right="102"/>
              <w:jc w:val="right"/>
              <w:rPr>
                <w:sz w:val="24"/>
              </w:rPr>
            </w:pPr>
            <w:r>
              <w:rPr>
                <w:spacing w:val="-21"/>
                <w:sz w:val="24"/>
              </w:rPr>
              <w:t xml:space="preserve">工作 </w:t>
            </w:r>
            <w:r>
              <w:rPr>
                <w:rFonts w:ascii="Arial" w:hAnsi="Arial" w:eastAsia="Arial"/>
                <w:sz w:val="24"/>
              </w:rPr>
              <w:t>40</w:t>
            </w:r>
            <w:r>
              <w:rPr>
                <w:rFonts w:ascii="Arial" w:hAnsi="Arial" w:eastAsia="Arial"/>
                <w:spacing w:val="-5"/>
                <w:sz w:val="24"/>
              </w:rPr>
              <w:t xml:space="preserve"> </w:t>
            </w:r>
            <w:r>
              <w:rPr>
                <w:sz w:val="24"/>
              </w:rPr>
              <w:t>小时—不</w:t>
            </w:r>
          </w:p>
          <w:p>
            <w:pPr>
              <w:pStyle w:val="12"/>
              <w:spacing w:before="4"/>
              <w:ind w:right="126"/>
              <w:jc w:val="right"/>
              <w:rPr>
                <w:sz w:val="24"/>
              </w:rPr>
            </w:pPr>
            <w:r>
              <w:rPr>
                <w:spacing w:val="-8"/>
                <w:sz w:val="24"/>
              </w:rPr>
              <w:t xml:space="preserve">论时间至少每月 </w:t>
            </w:r>
            <w:r>
              <w:rPr>
                <w:rFonts w:ascii="Arial" w:eastAsia="Arial"/>
                <w:sz w:val="24"/>
              </w:rPr>
              <w:t>1</w:t>
            </w:r>
            <w:r>
              <w:rPr>
                <w:rFonts w:ascii="Arial" w:eastAsia="Arial"/>
                <w:spacing w:val="-6"/>
                <w:sz w:val="24"/>
              </w:rPr>
              <w:t xml:space="preserve"> </w:t>
            </w:r>
            <w:r>
              <w:rPr>
                <w:sz w:val="24"/>
              </w:rPr>
              <w:t>次</w:t>
            </w:r>
          </w:p>
        </w:tc>
        <w:tc>
          <w:tcPr>
            <w:tcW w:w="2501" w:type="dxa"/>
          </w:tcPr>
          <w:p>
            <w:pPr>
              <w:pStyle w:val="12"/>
              <w:spacing w:before="4"/>
              <w:rPr>
                <w:b/>
                <w:sz w:val="24"/>
              </w:rPr>
            </w:pPr>
          </w:p>
          <w:p>
            <w:pPr>
              <w:pStyle w:val="12"/>
              <w:ind w:left="107"/>
              <w:rPr>
                <w:sz w:val="24"/>
              </w:rPr>
            </w:pPr>
            <w:r>
              <w:rPr>
                <w:rFonts w:ascii="Arial" w:eastAsia="Arial"/>
                <w:sz w:val="24"/>
              </w:rPr>
              <w:t>1</w:t>
            </w:r>
            <w:r>
              <w:rPr>
                <w:sz w:val="24"/>
              </w:rPr>
              <w:t>．防坠安全器</w:t>
            </w:r>
          </w:p>
        </w:tc>
        <w:tc>
          <w:tcPr>
            <w:tcW w:w="4339" w:type="dxa"/>
          </w:tcPr>
          <w:p>
            <w:pPr>
              <w:pStyle w:val="12"/>
              <w:spacing w:line="242" w:lineRule="auto"/>
              <w:ind w:left="107" w:right="104"/>
              <w:rPr>
                <w:sz w:val="24"/>
              </w:rPr>
            </w:pPr>
            <w:r>
              <w:rPr>
                <w:sz w:val="24"/>
              </w:rPr>
              <w:t>如果安全器无故使吊笼制停或运行时有异常响声，应停机检查，送交制造厂检</w:t>
            </w:r>
          </w:p>
          <w:p>
            <w:pPr>
              <w:pStyle w:val="12"/>
              <w:spacing w:before="2" w:line="292" w:lineRule="exact"/>
              <w:ind w:left="107"/>
              <w:rPr>
                <w:sz w:val="24"/>
              </w:rPr>
            </w:pPr>
            <w:r>
              <w:rPr>
                <w:sz w:val="24"/>
              </w:rPr>
              <w:t>查。详见说明书。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2448" w:type="dxa"/>
            <w:vMerge w:val="continue"/>
            <w:tcBorders>
              <w:top w:val="nil"/>
            </w:tcBorders>
          </w:tcPr>
          <w:p>
            <w:pPr>
              <w:rPr>
                <w:sz w:val="2"/>
                <w:szCs w:val="2"/>
              </w:rPr>
            </w:pPr>
          </w:p>
        </w:tc>
        <w:tc>
          <w:tcPr>
            <w:tcW w:w="2501" w:type="dxa"/>
          </w:tcPr>
          <w:p>
            <w:pPr>
              <w:pStyle w:val="12"/>
              <w:spacing w:line="294" w:lineRule="exact"/>
              <w:ind w:left="107"/>
              <w:rPr>
                <w:sz w:val="24"/>
              </w:rPr>
            </w:pPr>
            <w:r>
              <w:rPr>
                <w:rFonts w:ascii="Arial" w:eastAsia="Arial"/>
                <w:sz w:val="24"/>
              </w:rPr>
              <w:t>2</w:t>
            </w:r>
            <w:r>
              <w:rPr>
                <w:sz w:val="24"/>
              </w:rPr>
              <w:t>．标牌</w:t>
            </w:r>
          </w:p>
        </w:tc>
        <w:tc>
          <w:tcPr>
            <w:tcW w:w="4339" w:type="dxa"/>
          </w:tcPr>
          <w:p>
            <w:pPr>
              <w:pStyle w:val="12"/>
              <w:spacing w:line="294" w:lineRule="exact"/>
              <w:ind w:left="107"/>
              <w:rPr>
                <w:sz w:val="24"/>
              </w:rPr>
            </w:pPr>
            <w:r>
              <w:rPr>
                <w:sz w:val="24"/>
              </w:rPr>
              <w:t>保证机器上所有标牌清晰、完整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2448" w:type="dxa"/>
            <w:vMerge w:val="continue"/>
            <w:tcBorders>
              <w:top w:val="nil"/>
            </w:tcBorders>
          </w:tcPr>
          <w:p>
            <w:pPr>
              <w:rPr>
                <w:sz w:val="2"/>
                <w:szCs w:val="2"/>
              </w:rPr>
            </w:pPr>
          </w:p>
        </w:tc>
        <w:tc>
          <w:tcPr>
            <w:tcW w:w="2501" w:type="dxa"/>
          </w:tcPr>
          <w:p>
            <w:pPr>
              <w:pStyle w:val="12"/>
              <w:spacing w:before="6"/>
              <w:rPr>
                <w:b/>
                <w:sz w:val="36"/>
              </w:rPr>
            </w:pPr>
          </w:p>
          <w:p>
            <w:pPr>
              <w:pStyle w:val="12"/>
              <w:ind w:left="107"/>
              <w:rPr>
                <w:sz w:val="24"/>
              </w:rPr>
            </w:pPr>
            <w:r>
              <w:rPr>
                <w:rFonts w:ascii="Arial" w:eastAsia="Arial"/>
                <w:sz w:val="24"/>
              </w:rPr>
              <w:t>3</w:t>
            </w:r>
            <w:r>
              <w:rPr>
                <w:sz w:val="24"/>
              </w:rPr>
              <w:t>．减速器</w:t>
            </w:r>
          </w:p>
        </w:tc>
        <w:tc>
          <w:tcPr>
            <w:tcW w:w="4339" w:type="dxa"/>
          </w:tcPr>
          <w:p>
            <w:pPr>
              <w:pStyle w:val="12"/>
              <w:spacing w:line="242" w:lineRule="auto"/>
              <w:ind w:left="107" w:right="95"/>
              <w:jc w:val="both"/>
              <w:rPr>
                <w:sz w:val="24"/>
              </w:rPr>
            </w:pPr>
            <w:r>
              <w:rPr>
                <w:sz w:val="24"/>
              </w:rPr>
              <w:t>润滑油有无泄漏，检查减速箱油位，当</w:t>
            </w:r>
            <w:r>
              <w:rPr>
                <w:spacing w:val="15"/>
                <w:sz w:val="24"/>
              </w:rPr>
              <w:t>旋转制动盘的摩擦材料单面厚度接近</w:t>
            </w:r>
            <w:r>
              <w:rPr>
                <w:rFonts w:ascii="Arial" w:eastAsia="Arial"/>
                <w:spacing w:val="15"/>
                <w:sz w:val="24"/>
              </w:rPr>
              <w:t xml:space="preserve">1mm </w:t>
            </w:r>
            <w:r>
              <w:rPr>
                <w:spacing w:val="-10"/>
                <w:sz w:val="24"/>
              </w:rPr>
              <w:t>时，必须更换制动盘。必要时加注</w:t>
            </w:r>
          </w:p>
          <w:p>
            <w:pPr>
              <w:pStyle w:val="12"/>
              <w:spacing w:before="4" w:line="292" w:lineRule="exact"/>
              <w:ind w:left="107"/>
              <w:rPr>
                <w:sz w:val="24"/>
              </w:rPr>
            </w:pPr>
            <w:r>
              <w:rPr>
                <w:sz w:val="24"/>
              </w:rPr>
              <w:t>润滑油。详见说明书。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continue"/>
            <w:tcBorders>
              <w:top w:val="nil"/>
            </w:tcBorders>
          </w:tcPr>
          <w:p>
            <w:pPr>
              <w:rPr>
                <w:sz w:val="2"/>
                <w:szCs w:val="2"/>
              </w:rPr>
            </w:pPr>
          </w:p>
        </w:tc>
        <w:tc>
          <w:tcPr>
            <w:tcW w:w="2501" w:type="dxa"/>
          </w:tcPr>
          <w:p>
            <w:pPr>
              <w:pStyle w:val="12"/>
              <w:spacing w:line="292" w:lineRule="exact"/>
              <w:ind w:left="107"/>
              <w:rPr>
                <w:sz w:val="24"/>
              </w:rPr>
            </w:pPr>
            <w:r>
              <w:rPr>
                <w:rFonts w:ascii="Arial" w:eastAsia="Arial"/>
                <w:sz w:val="24"/>
              </w:rPr>
              <w:t>4</w:t>
            </w:r>
            <w:r>
              <w:rPr>
                <w:sz w:val="24"/>
              </w:rPr>
              <w:t>．滚轮及导轮</w:t>
            </w:r>
          </w:p>
        </w:tc>
        <w:tc>
          <w:tcPr>
            <w:tcW w:w="4339" w:type="dxa"/>
          </w:tcPr>
          <w:p>
            <w:pPr>
              <w:pStyle w:val="12"/>
              <w:spacing w:line="292" w:lineRule="exact"/>
              <w:ind w:left="107"/>
              <w:rPr>
                <w:sz w:val="24"/>
              </w:rPr>
            </w:pPr>
            <w:r>
              <w:rPr>
                <w:sz w:val="24"/>
              </w:rPr>
              <w:t>保证所有螺栓联接紧固、无松动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continue"/>
            <w:tcBorders>
              <w:top w:val="nil"/>
            </w:tcBorders>
          </w:tcPr>
          <w:p>
            <w:pPr>
              <w:rPr>
                <w:sz w:val="2"/>
                <w:szCs w:val="2"/>
              </w:rPr>
            </w:pPr>
          </w:p>
        </w:tc>
        <w:tc>
          <w:tcPr>
            <w:tcW w:w="2501" w:type="dxa"/>
          </w:tcPr>
          <w:p>
            <w:pPr>
              <w:pStyle w:val="12"/>
              <w:spacing w:line="292" w:lineRule="exact"/>
              <w:ind w:left="107"/>
              <w:rPr>
                <w:sz w:val="24"/>
              </w:rPr>
            </w:pPr>
            <w:r>
              <w:rPr>
                <w:rFonts w:ascii="Arial" w:eastAsia="Arial"/>
                <w:sz w:val="24"/>
              </w:rPr>
              <w:t>5</w:t>
            </w:r>
            <w:r>
              <w:rPr>
                <w:sz w:val="24"/>
              </w:rPr>
              <w:t>．驱动板</w:t>
            </w:r>
          </w:p>
        </w:tc>
        <w:tc>
          <w:tcPr>
            <w:tcW w:w="4339" w:type="dxa"/>
          </w:tcPr>
          <w:p>
            <w:pPr>
              <w:pStyle w:val="12"/>
              <w:spacing w:line="292" w:lineRule="exact"/>
              <w:ind w:left="107"/>
              <w:rPr>
                <w:sz w:val="24"/>
              </w:rPr>
            </w:pPr>
            <w:r>
              <w:rPr>
                <w:sz w:val="24"/>
              </w:rPr>
              <w:t>保证所有螺栓联接紧固、无松动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448" w:type="dxa"/>
            <w:vMerge w:val="continue"/>
            <w:tcBorders>
              <w:top w:val="nil"/>
            </w:tcBorders>
          </w:tcPr>
          <w:p>
            <w:pPr>
              <w:rPr>
                <w:sz w:val="2"/>
                <w:szCs w:val="2"/>
              </w:rPr>
            </w:pPr>
          </w:p>
        </w:tc>
        <w:tc>
          <w:tcPr>
            <w:tcW w:w="2501" w:type="dxa"/>
          </w:tcPr>
          <w:p>
            <w:pPr>
              <w:pStyle w:val="12"/>
              <w:spacing w:before="156"/>
              <w:ind w:left="107"/>
              <w:rPr>
                <w:sz w:val="24"/>
              </w:rPr>
            </w:pPr>
            <w:r>
              <w:rPr>
                <w:rFonts w:ascii="Arial" w:eastAsia="Arial"/>
                <w:sz w:val="24"/>
              </w:rPr>
              <w:t>6</w:t>
            </w:r>
            <w:r>
              <w:rPr>
                <w:sz w:val="24"/>
              </w:rPr>
              <w:t>．电机制动器</w:t>
            </w:r>
          </w:p>
        </w:tc>
        <w:tc>
          <w:tcPr>
            <w:tcW w:w="4339" w:type="dxa"/>
          </w:tcPr>
          <w:p>
            <w:pPr>
              <w:pStyle w:val="12"/>
              <w:ind w:left="107"/>
              <w:rPr>
                <w:sz w:val="24"/>
              </w:rPr>
            </w:pPr>
            <w:r>
              <w:rPr>
                <w:sz w:val="24"/>
              </w:rPr>
              <w:t>保证固定盘与旋转盘之间的间隙为</w:t>
            </w:r>
          </w:p>
          <w:p>
            <w:pPr>
              <w:pStyle w:val="12"/>
              <w:spacing w:before="4" w:line="292" w:lineRule="exact"/>
              <w:ind w:left="107"/>
              <w:rPr>
                <w:sz w:val="24"/>
              </w:rPr>
            </w:pPr>
            <w:r>
              <w:rPr>
                <w:rFonts w:ascii="Arial" w:eastAsia="Arial"/>
                <w:sz w:val="24"/>
              </w:rPr>
              <w:t>0.5mm</w:t>
            </w:r>
            <w:r>
              <w:rPr>
                <w:sz w:val="24"/>
              </w:rPr>
              <w:t>，必要时更换制动盘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448" w:type="dxa"/>
            <w:vMerge w:val="continue"/>
            <w:tcBorders>
              <w:top w:val="nil"/>
            </w:tcBorders>
          </w:tcPr>
          <w:p>
            <w:pPr>
              <w:rPr>
                <w:sz w:val="2"/>
                <w:szCs w:val="2"/>
              </w:rPr>
            </w:pPr>
          </w:p>
        </w:tc>
        <w:tc>
          <w:tcPr>
            <w:tcW w:w="2501" w:type="dxa"/>
          </w:tcPr>
          <w:p>
            <w:pPr>
              <w:pStyle w:val="12"/>
              <w:spacing w:before="155"/>
              <w:ind w:left="107"/>
              <w:rPr>
                <w:sz w:val="24"/>
              </w:rPr>
            </w:pPr>
            <w:r>
              <w:rPr>
                <w:rFonts w:ascii="Arial" w:eastAsia="Arial"/>
                <w:sz w:val="24"/>
              </w:rPr>
              <w:t>7</w:t>
            </w:r>
            <w:r>
              <w:rPr>
                <w:sz w:val="24"/>
              </w:rPr>
              <w:t>．制动距离</w:t>
            </w:r>
          </w:p>
        </w:tc>
        <w:tc>
          <w:tcPr>
            <w:tcW w:w="4339" w:type="dxa"/>
          </w:tcPr>
          <w:p>
            <w:pPr>
              <w:pStyle w:val="12"/>
              <w:ind w:left="107"/>
              <w:rPr>
                <w:sz w:val="24"/>
              </w:rPr>
            </w:pPr>
            <w:r>
              <w:rPr>
                <w:sz w:val="24"/>
              </w:rPr>
              <w:t>保证吊笼满载下降时，制动距离不超过</w:t>
            </w:r>
          </w:p>
          <w:p>
            <w:pPr>
              <w:pStyle w:val="12"/>
              <w:spacing w:before="19"/>
              <w:ind w:left="107"/>
              <w:rPr>
                <w:rFonts w:ascii="Arial"/>
                <w:sz w:val="24"/>
              </w:rPr>
            </w:pPr>
            <w:r>
              <w:rPr>
                <w:rFonts w:ascii="Arial"/>
                <w:sz w:val="24"/>
              </w:rPr>
              <w:t>0.35m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2448" w:type="dxa"/>
            <w:vMerge w:val="continue"/>
            <w:tcBorders>
              <w:top w:val="nil"/>
            </w:tcBorders>
          </w:tcPr>
          <w:p>
            <w:pPr>
              <w:rPr>
                <w:sz w:val="2"/>
                <w:szCs w:val="2"/>
              </w:rPr>
            </w:pPr>
          </w:p>
        </w:tc>
        <w:tc>
          <w:tcPr>
            <w:tcW w:w="2501" w:type="dxa"/>
          </w:tcPr>
          <w:p>
            <w:pPr>
              <w:pStyle w:val="12"/>
              <w:spacing w:line="294" w:lineRule="exact"/>
              <w:ind w:left="107"/>
              <w:rPr>
                <w:sz w:val="24"/>
              </w:rPr>
            </w:pPr>
            <w:r>
              <w:rPr>
                <w:rFonts w:ascii="Arial" w:eastAsia="Arial"/>
                <w:sz w:val="24"/>
              </w:rPr>
              <w:t>8</w:t>
            </w:r>
            <w:r>
              <w:rPr>
                <w:sz w:val="24"/>
              </w:rPr>
              <w:t>．电气系统</w:t>
            </w:r>
          </w:p>
        </w:tc>
        <w:tc>
          <w:tcPr>
            <w:tcW w:w="4339" w:type="dxa"/>
          </w:tcPr>
          <w:p>
            <w:pPr>
              <w:pStyle w:val="12"/>
              <w:spacing w:line="294" w:lineRule="exact"/>
              <w:ind w:left="107"/>
              <w:rPr>
                <w:sz w:val="24"/>
              </w:rPr>
            </w:pPr>
            <w:r>
              <w:rPr>
                <w:sz w:val="24"/>
              </w:rPr>
              <w:t>检查各接线柱及接触器等联接有无松脱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continue"/>
            <w:tcBorders>
              <w:top w:val="nil"/>
            </w:tcBorders>
          </w:tcPr>
          <w:p>
            <w:pPr>
              <w:rPr>
                <w:sz w:val="2"/>
                <w:szCs w:val="2"/>
              </w:rPr>
            </w:pPr>
          </w:p>
        </w:tc>
        <w:tc>
          <w:tcPr>
            <w:tcW w:w="2501" w:type="dxa"/>
          </w:tcPr>
          <w:p>
            <w:pPr>
              <w:pStyle w:val="12"/>
              <w:spacing w:line="292" w:lineRule="exact"/>
              <w:ind w:left="107"/>
              <w:rPr>
                <w:sz w:val="24"/>
              </w:rPr>
            </w:pPr>
            <w:r>
              <w:rPr>
                <w:rFonts w:ascii="Arial" w:eastAsia="Arial"/>
                <w:sz w:val="24"/>
              </w:rPr>
              <w:t>9</w:t>
            </w:r>
            <w:r>
              <w:rPr>
                <w:sz w:val="24"/>
              </w:rPr>
              <w:t>．电缆</w:t>
            </w:r>
          </w:p>
        </w:tc>
        <w:tc>
          <w:tcPr>
            <w:tcW w:w="4339" w:type="dxa"/>
          </w:tcPr>
          <w:p>
            <w:pPr>
              <w:pStyle w:val="12"/>
              <w:spacing w:line="292" w:lineRule="exact"/>
              <w:ind w:left="107"/>
              <w:rPr>
                <w:sz w:val="24"/>
              </w:rPr>
            </w:pPr>
            <w:r>
              <w:rPr>
                <w:sz w:val="24"/>
              </w:rPr>
              <w:t>检查电缆有无磨损或扭曲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continue"/>
            <w:tcBorders>
              <w:top w:val="nil"/>
            </w:tcBorders>
          </w:tcPr>
          <w:p>
            <w:pPr>
              <w:rPr>
                <w:sz w:val="2"/>
                <w:szCs w:val="2"/>
              </w:rPr>
            </w:pPr>
          </w:p>
        </w:tc>
        <w:tc>
          <w:tcPr>
            <w:tcW w:w="2501" w:type="dxa"/>
          </w:tcPr>
          <w:p>
            <w:pPr>
              <w:pStyle w:val="12"/>
              <w:spacing w:line="292" w:lineRule="exact"/>
              <w:ind w:left="107"/>
              <w:rPr>
                <w:sz w:val="24"/>
              </w:rPr>
            </w:pPr>
            <w:r>
              <w:rPr>
                <w:rFonts w:ascii="Arial" w:eastAsia="Arial"/>
                <w:sz w:val="24"/>
              </w:rPr>
              <w:t>10</w:t>
            </w:r>
            <w:r>
              <w:rPr>
                <w:sz w:val="24"/>
              </w:rPr>
              <w:t>．齿条</w:t>
            </w:r>
          </w:p>
        </w:tc>
        <w:tc>
          <w:tcPr>
            <w:tcW w:w="4339" w:type="dxa"/>
          </w:tcPr>
          <w:p>
            <w:pPr>
              <w:pStyle w:val="12"/>
              <w:spacing w:line="292" w:lineRule="exact"/>
              <w:ind w:left="107"/>
              <w:rPr>
                <w:sz w:val="24"/>
              </w:rPr>
            </w:pPr>
            <w:r>
              <w:rPr>
                <w:sz w:val="24"/>
              </w:rPr>
              <w:t>齿面涂润滑脂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restart"/>
          </w:tcPr>
          <w:p>
            <w:pPr>
              <w:pStyle w:val="12"/>
              <w:rPr>
                <w:b/>
                <w:sz w:val="26"/>
              </w:rPr>
            </w:pPr>
          </w:p>
          <w:p>
            <w:pPr>
              <w:pStyle w:val="12"/>
              <w:rPr>
                <w:b/>
                <w:sz w:val="26"/>
              </w:rPr>
            </w:pPr>
          </w:p>
          <w:p>
            <w:pPr>
              <w:pStyle w:val="12"/>
              <w:spacing w:before="6"/>
              <w:rPr>
                <w:b/>
                <w:sz w:val="22"/>
              </w:rPr>
            </w:pPr>
          </w:p>
          <w:p>
            <w:pPr>
              <w:pStyle w:val="12"/>
              <w:spacing w:before="1"/>
              <w:ind w:left="69" w:right="60"/>
              <w:jc w:val="center"/>
              <w:rPr>
                <w:sz w:val="24"/>
              </w:rPr>
            </w:pPr>
            <w:r>
              <w:rPr>
                <w:sz w:val="24"/>
              </w:rPr>
              <w:t xml:space="preserve">工作 </w:t>
            </w:r>
            <w:r>
              <w:rPr>
                <w:rFonts w:ascii="Arial" w:hAnsi="Arial" w:eastAsia="Arial"/>
                <w:sz w:val="24"/>
              </w:rPr>
              <w:t xml:space="preserve">100 </w:t>
            </w:r>
            <w:r>
              <w:rPr>
                <w:sz w:val="24"/>
              </w:rPr>
              <w:t>小时—不论</w:t>
            </w:r>
          </w:p>
          <w:p>
            <w:pPr>
              <w:pStyle w:val="12"/>
              <w:spacing w:before="4"/>
              <w:ind w:left="69" w:right="60"/>
              <w:jc w:val="center"/>
              <w:rPr>
                <w:sz w:val="24"/>
              </w:rPr>
            </w:pPr>
            <w:r>
              <w:rPr>
                <w:sz w:val="24"/>
              </w:rPr>
              <w:t xml:space="preserve">时间至少每年 </w:t>
            </w:r>
            <w:r>
              <w:rPr>
                <w:rFonts w:ascii="Arial" w:eastAsia="Arial"/>
                <w:sz w:val="24"/>
              </w:rPr>
              <w:t xml:space="preserve">6 </w:t>
            </w:r>
            <w:r>
              <w:rPr>
                <w:sz w:val="24"/>
              </w:rPr>
              <w:t>次</w:t>
            </w:r>
          </w:p>
        </w:tc>
        <w:tc>
          <w:tcPr>
            <w:tcW w:w="2501" w:type="dxa"/>
          </w:tcPr>
          <w:p>
            <w:pPr>
              <w:pStyle w:val="12"/>
              <w:spacing w:line="292" w:lineRule="exact"/>
              <w:ind w:left="107"/>
              <w:rPr>
                <w:sz w:val="24"/>
              </w:rPr>
            </w:pPr>
            <w:r>
              <w:rPr>
                <w:rFonts w:ascii="Arial" w:eastAsia="Arial"/>
                <w:sz w:val="24"/>
              </w:rPr>
              <w:t>11</w:t>
            </w:r>
            <w:r>
              <w:rPr>
                <w:sz w:val="24"/>
              </w:rPr>
              <w:t>．标准节联接螺栓</w:t>
            </w:r>
          </w:p>
        </w:tc>
        <w:tc>
          <w:tcPr>
            <w:tcW w:w="4339" w:type="dxa"/>
          </w:tcPr>
          <w:p>
            <w:pPr>
              <w:pStyle w:val="12"/>
              <w:spacing w:line="292" w:lineRule="exact"/>
              <w:ind w:left="107"/>
              <w:rPr>
                <w:sz w:val="24"/>
              </w:rPr>
            </w:pPr>
            <w:r>
              <w:rPr>
                <w:sz w:val="24"/>
              </w:rPr>
              <w:t>检查有无松动现象，及时紧固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continue"/>
            <w:tcBorders>
              <w:top w:val="nil"/>
            </w:tcBorders>
          </w:tcPr>
          <w:p>
            <w:pPr>
              <w:rPr>
                <w:sz w:val="2"/>
                <w:szCs w:val="2"/>
              </w:rPr>
            </w:pPr>
          </w:p>
        </w:tc>
        <w:tc>
          <w:tcPr>
            <w:tcW w:w="2501" w:type="dxa"/>
          </w:tcPr>
          <w:p>
            <w:pPr>
              <w:pStyle w:val="12"/>
              <w:spacing w:line="292" w:lineRule="exact"/>
              <w:ind w:left="107"/>
              <w:rPr>
                <w:sz w:val="24"/>
              </w:rPr>
            </w:pPr>
            <w:r>
              <w:rPr>
                <w:rFonts w:ascii="Arial" w:eastAsia="Arial"/>
                <w:sz w:val="24"/>
              </w:rPr>
              <w:t>12</w:t>
            </w:r>
            <w:r>
              <w:rPr>
                <w:sz w:val="24"/>
              </w:rPr>
              <w:t>．附墙架联接螺栓</w:t>
            </w:r>
          </w:p>
        </w:tc>
        <w:tc>
          <w:tcPr>
            <w:tcW w:w="4339" w:type="dxa"/>
          </w:tcPr>
          <w:p>
            <w:pPr>
              <w:pStyle w:val="12"/>
              <w:spacing w:line="292" w:lineRule="exact"/>
              <w:ind w:left="107"/>
              <w:rPr>
                <w:sz w:val="24"/>
              </w:rPr>
            </w:pPr>
            <w:r>
              <w:rPr>
                <w:sz w:val="24"/>
              </w:rPr>
              <w:t>检查有无松动现象，及时紧固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448" w:type="dxa"/>
            <w:vMerge w:val="continue"/>
            <w:tcBorders>
              <w:top w:val="nil"/>
            </w:tcBorders>
          </w:tcPr>
          <w:p>
            <w:pPr>
              <w:rPr>
                <w:sz w:val="2"/>
                <w:szCs w:val="2"/>
              </w:rPr>
            </w:pPr>
          </w:p>
        </w:tc>
        <w:tc>
          <w:tcPr>
            <w:tcW w:w="2501" w:type="dxa"/>
          </w:tcPr>
          <w:p>
            <w:pPr>
              <w:pStyle w:val="12"/>
              <w:ind w:left="107"/>
              <w:rPr>
                <w:sz w:val="24"/>
              </w:rPr>
            </w:pPr>
            <w:r>
              <w:rPr>
                <w:rFonts w:ascii="Arial" w:eastAsia="Arial"/>
                <w:sz w:val="24"/>
              </w:rPr>
              <w:t>13</w:t>
            </w:r>
            <w:r>
              <w:rPr>
                <w:sz w:val="24"/>
              </w:rPr>
              <w:t>．限位、极限开关</w:t>
            </w:r>
          </w:p>
          <w:p>
            <w:pPr>
              <w:pStyle w:val="12"/>
              <w:spacing w:before="4" w:line="292" w:lineRule="exact"/>
              <w:ind w:left="107"/>
              <w:rPr>
                <w:sz w:val="24"/>
              </w:rPr>
            </w:pPr>
            <w:r>
              <w:rPr>
                <w:sz w:val="24"/>
              </w:rPr>
              <w:t>及其碰块</w:t>
            </w:r>
          </w:p>
        </w:tc>
        <w:tc>
          <w:tcPr>
            <w:tcW w:w="4339" w:type="dxa"/>
          </w:tcPr>
          <w:p>
            <w:pPr>
              <w:pStyle w:val="12"/>
              <w:ind w:left="107"/>
              <w:rPr>
                <w:sz w:val="24"/>
              </w:rPr>
            </w:pPr>
            <w:r>
              <w:rPr>
                <w:sz w:val="24"/>
              </w:rPr>
              <w:t>检查开关动作是否灵活，各碰块是否移</w:t>
            </w:r>
          </w:p>
          <w:p>
            <w:pPr>
              <w:pStyle w:val="12"/>
              <w:spacing w:before="4" w:line="292" w:lineRule="exact"/>
              <w:ind w:left="107"/>
              <w:rPr>
                <w:sz w:val="24"/>
              </w:rPr>
            </w:pPr>
            <w:r>
              <w:rPr>
                <w:sz w:val="24"/>
              </w:rPr>
              <w:t>动位置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2448" w:type="dxa"/>
            <w:vMerge w:val="continue"/>
            <w:tcBorders>
              <w:top w:val="nil"/>
            </w:tcBorders>
          </w:tcPr>
          <w:p>
            <w:pPr>
              <w:rPr>
                <w:sz w:val="2"/>
                <w:szCs w:val="2"/>
              </w:rPr>
            </w:pPr>
          </w:p>
        </w:tc>
        <w:tc>
          <w:tcPr>
            <w:tcW w:w="2501" w:type="dxa"/>
          </w:tcPr>
          <w:p>
            <w:pPr>
              <w:pStyle w:val="12"/>
              <w:spacing w:before="156"/>
              <w:ind w:left="107"/>
              <w:rPr>
                <w:sz w:val="24"/>
              </w:rPr>
            </w:pPr>
            <w:r>
              <w:rPr>
                <w:rFonts w:ascii="Arial" w:eastAsia="Arial"/>
                <w:sz w:val="24"/>
              </w:rPr>
              <w:t>14</w:t>
            </w:r>
            <w:r>
              <w:rPr>
                <w:sz w:val="24"/>
              </w:rPr>
              <w:t>．电缆导向装置</w:t>
            </w:r>
          </w:p>
        </w:tc>
        <w:tc>
          <w:tcPr>
            <w:tcW w:w="4339" w:type="dxa"/>
          </w:tcPr>
          <w:p>
            <w:pPr>
              <w:pStyle w:val="12"/>
              <w:ind w:left="107"/>
              <w:rPr>
                <w:sz w:val="24"/>
              </w:rPr>
            </w:pPr>
            <w:r>
              <w:rPr>
                <w:sz w:val="24"/>
              </w:rPr>
              <w:t>检查电缆臂通过时顺利与否，导向架固</w:t>
            </w:r>
          </w:p>
          <w:p>
            <w:pPr>
              <w:pStyle w:val="12"/>
              <w:spacing w:before="4" w:line="294" w:lineRule="exact"/>
              <w:ind w:left="107"/>
              <w:rPr>
                <w:sz w:val="24"/>
              </w:rPr>
            </w:pPr>
            <w:r>
              <w:rPr>
                <w:sz w:val="24"/>
              </w:rPr>
              <w:t>定是否牢靠，橡皮磨损情况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continue"/>
            <w:tcBorders>
              <w:top w:val="nil"/>
            </w:tcBorders>
          </w:tcPr>
          <w:p>
            <w:pPr>
              <w:rPr>
                <w:sz w:val="2"/>
                <w:szCs w:val="2"/>
              </w:rPr>
            </w:pPr>
          </w:p>
        </w:tc>
        <w:tc>
          <w:tcPr>
            <w:tcW w:w="2501" w:type="dxa"/>
          </w:tcPr>
          <w:p>
            <w:pPr>
              <w:pStyle w:val="12"/>
              <w:spacing w:line="292" w:lineRule="exact"/>
              <w:ind w:left="107"/>
              <w:rPr>
                <w:sz w:val="24"/>
              </w:rPr>
            </w:pPr>
            <w:r>
              <w:rPr>
                <w:rFonts w:ascii="Arial" w:eastAsia="Arial"/>
                <w:sz w:val="24"/>
              </w:rPr>
              <w:t>15</w:t>
            </w:r>
            <w:r>
              <w:rPr>
                <w:sz w:val="24"/>
              </w:rPr>
              <w:t>．齿轮、齿条</w:t>
            </w:r>
          </w:p>
        </w:tc>
        <w:tc>
          <w:tcPr>
            <w:tcW w:w="4339" w:type="dxa"/>
          </w:tcPr>
          <w:p>
            <w:pPr>
              <w:pStyle w:val="12"/>
              <w:spacing w:line="292" w:lineRule="exact"/>
              <w:ind w:left="107"/>
              <w:rPr>
                <w:sz w:val="24"/>
              </w:rPr>
            </w:pPr>
            <w:r>
              <w:rPr>
                <w:sz w:val="24"/>
              </w:rPr>
              <w:t>按“磨损和调整极限”检查磨损量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continue"/>
            <w:tcBorders>
              <w:top w:val="nil"/>
            </w:tcBorders>
          </w:tcPr>
          <w:p>
            <w:pPr>
              <w:rPr>
                <w:sz w:val="2"/>
                <w:szCs w:val="2"/>
              </w:rPr>
            </w:pPr>
          </w:p>
        </w:tc>
        <w:tc>
          <w:tcPr>
            <w:tcW w:w="2501" w:type="dxa"/>
          </w:tcPr>
          <w:p>
            <w:pPr>
              <w:pStyle w:val="12"/>
              <w:spacing w:line="292" w:lineRule="exact"/>
              <w:ind w:left="107"/>
              <w:rPr>
                <w:sz w:val="24"/>
              </w:rPr>
            </w:pPr>
            <w:r>
              <w:rPr>
                <w:rFonts w:ascii="Arial" w:eastAsia="Arial"/>
                <w:sz w:val="24"/>
              </w:rPr>
              <w:t>16</w:t>
            </w:r>
            <w:r>
              <w:rPr>
                <w:sz w:val="24"/>
              </w:rPr>
              <w:t>．润滑间隔</w:t>
            </w:r>
          </w:p>
        </w:tc>
        <w:tc>
          <w:tcPr>
            <w:tcW w:w="4339" w:type="dxa"/>
          </w:tcPr>
          <w:p>
            <w:pPr>
              <w:pStyle w:val="12"/>
              <w:spacing w:line="292" w:lineRule="exact"/>
              <w:ind w:left="107"/>
              <w:rPr>
                <w:sz w:val="24"/>
              </w:rPr>
            </w:pPr>
            <w:r>
              <w:rPr>
                <w:sz w:val="24"/>
              </w:rPr>
              <w:t>按润滑要求进行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restart"/>
          </w:tcPr>
          <w:p>
            <w:pPr>
              <w:pStyle w:val="12"/>
              <w:spacing w:before="160"/>
              <w:ind w:left="69" w:right="60"/>
              <w:jc w:val="center"/>
              <w:rPr>
                <w:sz w:val="24"/>
              </w:rPr>
            </w:pPr>
            <w:r>
              <w:rPr>
                <w:sz w:val="24"/>
              </w:rPr>
              <w:t xml:space="preserve">工作 </w:t>
            </w:r>
            <w:r>
              <w:rPr>
                <w:rFonts w:ascii="Arial" w:hAnsi="Arial" w:eastAsia="Arial"/>
                <w:sz w:val="24"/>
              </w:rPr>
              <w:t xml:space="preserve">400 </w:t>
            </w:r>
            <w:r>
              <w:rPr>
                <w:sz w:val="24"/>
              </w:rPr>
              <w:t>小时—不论</w:t>
            </w:r>
          </w:p>
          <w:p>
            <w:pPr>
              <w:pStyle w:val="12"/>
              <w:spacing w:before="5"/>
              <w:ind w:left="69" w:right="60"/>
              <w:jc w:val="center"/>
              <w:rPr>
                <w:sz w:val="24"/>
              </w:rPr>
            </w:pPr>
            <w:r>
              <w:rPr>
                <w:sz w:val="24"/>
              </w:rPr>
              <w:t xml:space="preserve">时间至少一年 </w:t>
            </w:r>
            <w:r>
              <w:rPr>
                <w:rFonts w:ascii="Arial" w:eastAsia="Arial"/>
                <w:sz w:val="24"/>
              </w:rPr>
              <w:t xml:space="preserve">4 </w:t>
            </w:r>
            <w:r>
              <w:rPr>
                <w:sz w:val="24"/>
              </w:rPr>
              <w:t>次</w:t>
            </w:r>
          </w:p>
        </w:tc>
        <w:tc>
          <w:tcPr>
            <w:tcW w:w="2501" w:type="dxa"/>
          </w:tcPr>
          <w:p>
            <w:pPr>
              <w:pStyle w:val="12"/>
              <w:spacing w:line="292" w:lineRule="exact"/>
              <w:ind w:left="107"/>
              <w:rPr>
                <w:sz w:val="24"/>
              </w:rPr>
            </w:pPr>
            <w:r>
              <w:rPr>
                <w:rFonts w:ascii="Arial" w:eastAsia="Arial"/>
                <w:sz w:val="24"/>
              </w:rPr>
              <w:t>17</w:t>
            </w:r>
            <w:r>
              <w:rPr>
                <w:sz w:val="24"/>
              </w:rPr>
              <w:t>．滚轮</w:t>
            </w:r>
          </w:p>
        </w:tc>
        <w:tc>
          <w:tcPr>
            <w:tcW w:w="4339" w:type="dxa"/>
          </w:tcPr>
          <w:p>
            <w:pPr>
              <w:pStyle w:val="12"/>
              <w:spacing w:line="292" w:lineRule="exact"/>
              <w:ind w:left="107"/>
              <w:rPr>
                <w:sz w:val="24"/>
              </w:rPr>
            </w:pPr>
            <w:r>
              <w:rPr>
                <w:sz w:val="24"/>
              </w:rPr>
              <w:t>检查滚轮与立柱管的间隙及磨损量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continue"/>
            <w:tcBorders>
              <w:top w:val="nil"/>
            </w:tcBorders>
          </w:tcPr>
          <w:p>
            <w:pPr>
              <w:rPr>
                <w:sz w:val="2"/>
                <w:szCs w:val="2"/>
              </w:rPr>
            </w:pPr>
          </w:p>
        </w:tc>
        <w:tc>
          <w:tcPr>
            <w:tcW w:w="2501" w:type="dxa"/>
          </w:tcPr>
          <w:p>
            <w:pPr>
              <w:pStyle w:val="12"/>
              <w:spacing w:line="292" w:lineRule="exact"/>
              <w:ind w:left="107"/>
              <w:rPr>
                <w:sz w:val="24"/>
              </w:rPr>
            </w:pPr>
            <w:r>
              <w:rPr>
                <w:rFonts w:ascii="Arial" w:eastAsia="Arial"/>
                <w:sz w:val="24"/>
              </w:rPr>
              <w:t>18</w:t>
            </w:r>
            <w:r>
              <w:rPr>
                <w:sz w:val="24"/>
              </w:rPr>
              <w:t>．安全装置</w:t>
            </w:r>
          </w:p>
        </w:tc>
        <w:tc>
          <w:tcPr>
            <w:tcW w:w="4339" w:type="dxa"/>
          </w:tcPr>
          <w:p>
            <w:pPr>
              <w:pStyle w:val="12"/>
              <w:spacing w:line="292" w:lineRule="exact"/>
              <w:ind w:left="107"/>
              <w:rPr>
                <w:sz w:val="24"/>
              </w:rPr>
            </w:pPr>
            <w:r>
              <w:rPr>
                <w:sz w:val="24"/>
              </w:rPr>
              <w:t>按照坠落试验要求做坠落试验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continue"/>
            <w:tcBorders>
              <w:top w:val="nil"/>
            </w:tcBorders>
          </w:tcPr>
          <w:p>
            <w:pPr>
              <w:rPr>
                <w:sz w:val="2"/>
                <w:szCs w:val="2"/>
              </w:rPr>
            </w:pPr>
          </w:p>
        </w:tc>
        <w:tc>
          <w:tcPr>
            <w:tcW w:w="2501" w:type="dxa"/>
          </w:tcPr>
          <w:p>
            <w:pPr>
              <w:pStyle w:val="12"/>
              <w:spacing w:line="292" w:lineRule="exact"/>
              <w:ind w:left="107"/>
              <w:rPr>
                <w:sz w:val="24"/>
              </w:rPr>
            </w:pPr>
            <w:r>
              <w:rPr>
                <w:rFonts w:ascii="Arial" w:eastAsia="Arial"/>
                <w:sz w:val="24"/>
              </w:rPr>
              <w:t>19</w:t>
            </w:r>
            <w:r>
              <w:rPr>
                <w:sz w:val="24"/>
              </w:rPr>
              <w:t>．电动机</w:t>
            </w:r>
          </w:p>
        </w:tc>
        <w:tc>
          <w:tcPr>
            <w:tcW w:w="4339" w:type="dxa"/>
          </w:tcPr>
          <w:p>
            <w:pPr>
              <w:pStyle w:val="12"/>
              <w:spacing w:line="292" w:lineRule="exact"/>
              <w:ind w:left="107"/>
              <w:rPr>
                <w:sz w:val="24"/>
              </w:rPr>
            </w:pPr>
            <w:r>
              <w:rPr>
                <w:sz w:val="24"/>
              </w:rPr>
              <w:t>参照电动机说明书的要求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2448" w:type="dxa"/>
            <w:vMerge w:val="restart"/>
          </w:tcPr>
          <w:p>
            <w:pPr>
              <w:pStyle w:val="12"/>
              <w:spacing w:before="9"/>
              <w:rPr>
                <w:b/>
                <w:sz w:val="24"/>
              </w:rPr>
            </w:pPr>
          </w:p>
          <w:p>
            <w:pPr>
              <w:pStyle w:val="12"/>
              <w:ind w:left="177"/>
              <w:rPr>
                <w:sz w:val="24"/>
              </w:rPr>
            </w:pPr>
            <w:r>
              <w:rPr>
                <w:sz w:val="24"/>
              </w:rPr>
              <w:t xml:space="preserve">工作 </w:t>
            </w:r>
            <w:r>
              <w:rPr>
                <w:rFonts w:ascii="Arial" w:hAnsi="Arial" w:eastAsia="Arial"/>
                <w:sz w:val="24"/>
              </w:rPr>
              <w:t xml:space="preserve">1000 </w:t>
            </w:r>
            <w:r>
              <w:rPr>
                <w:sz w:val="24"/>
              </w:rPr>
              <w:t>小时—不</w:t>
            </w:r>
          </w:p>
          <w:p>
            <w:pPr>
              <w:pStyle w:val="12"/>
              <w:spacing w:before="4"/>
              <w:ind w:left="136"/>
              <w:rPr>
                <w:sz w:val="24"/>
              </w:rPr>
            </w:pPr>
            <w:r>
              <w:rPr>
                <w:sz w:val="24"/>
              </w:rPr>
              <w:t xml:space="preserve">论时间至少一年 </w:t>
            </w:r>
            <w:r>
              <w:rPr>
                <w:rFonts w:ascii="Arial" w:eastAsia="Arial"/>
                <w:sz w:val="24"/>
              </w:rPr>
              <w:t xml:space="preserve">1 </w:t>
            </w:r>
            <w:r>
              <w:rPr>
                <w:sz w:val="24"/>
              </w:rPr>
              <w:t>次</w:t>
            </w:r>
          </w:p>
        </w:tc>
        <w:tc>
          <w:tcPr>
            <w:tcW w:w="2501" w:type="dxa"/>
          </w:tcPr>
          <w:p>
            <w:pPr>
              <w:pStyle w:val="12"/>
              <w:spacing w:line="294" w:lineRule="exact"/>
              <w:ind w:left="107"/>
              <w:rPr>
                <w:sz w:val="24"/>
              </w:rPr>
            </w:pPr>
            <w:r>
              <w:rPr>
                <w:rFonts w:ascii="Arial" w:eastAsia="Arial"/>
                <w:sz w:val="24"/>
              </w:rPr>
              <w:t>20</w:t>
            </w:r>
            <w:r>
              <w:rPr>
                <w:sz w:val="24"/>
              </w:rPr>
              <w:t>．联轴节弹性块</w:t>
            </w:r>
          </w:p>
        </w:tc>
        <w:tc>
          <w:tcPr>
            <w:tcW w:w="4339" w:type="dxa"/>
          </w:tcPr>
          <w:p>
            <w:pPr>
              <w:pStyle w:val="12"/>
              <w:spacing w:line="294" w:lineRule="exact"/>
              <w:ind w:left="107"/>
              <w:rPr>
                <w:sz w:val="24"/>
              </w:rPr>
            </w:pPr>
            <w:r>
              <w:rPr>
                <w:sz w:val="24"/>
              </w:rPr>
              <w:t>检查弹性块挤压及磨损情况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48" w:type="dxa"/>
            <w:vMerge w:val="continue"/>
            <w:tcBorders>
              <w:top w:val="nil"/>
            </w:tcBorders>
          </w:tcPr>
          <w:p>
            <w:pPr>
              <w:rPr>
                <w:sz w:val="2"/>
                <w:szCs w:val="2"/>
              </w:rPr>
            </w:pPr>
          </w:p>
        </w:tc>
        <w:tc>
          <w:tcPr>
            <w:tcW w:w="2501" w:type="dxa"/>
          </w:tcPr>
          <w:p>
            <w:pPr>
              <w:pStyle w:val="12"/>
              <w:spacing w:line="292" w:lineRule="exact"/>
              <w:ind w:left="107"/>
              <w:rPr>
                <w:sz w:val="24"/>
              </w:rPr>
            </w:pPr>
            <w:r>
              <w:rPr>
                <w:rFonts w:ascii="Arial" w:eastAsia="Arial"/>
                <w:sz w:val="24"/>
              </w:rPr>
              <w:t>21</w:t>
            </w:r>
            <w:r>
              <w:rPr>
                <w:sz w:val="24"/>
              </w:rPr>
              <w:t>．润滑间隔</w:t>
            </w:r>
          </w:p>
        </w:tc>
        <w:tc>
          <w:tcPr>
            <w:tcW w:w="4339" w:type="dxa"/>
          </w:tcPr>
          <w:p>
            <w:pPr>
              <w:pStyle w:val="12"/>
              <w:spacing w:line="292" w:lineRule="exact"/>
              <w:ind w:left="107"/>
              <w:rPr>
                <w:sz w:val="24"/>
              </w:rPr>
            </w:pPr>
            <w:r>
              <w:rPr>
                <w:sz w:val="24"/>
              </w:rPr>
              <w:t>见第十三章“润滑”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448" w:type="dxa"/>
            <w:vMerge w:val="continue"/>
            <w:tcBorders>
              <w:top w:val="nil"/>
            </w:tcBorders>
          </w:tcPr>
          <w:p>
            <w:pPr>
              <w:rPr>
                <w:sz w:val="2"/>
                <w:szCs w:val="2"/>
              </w:rPr>
            </w:pPr>
          </w:p>
        </w:tc>
        <w:tc>
          <w:tcPr>
            <w:tcW w:w="2501" w:type="dxa"/>
          </w:tcPr>
          <w:p>
            <w:pPr>
              <w:pStyle w:val="12"/>
              <w:spacing w:before="155"/>
              <w:ind w:left="107"/>
              <w:rPr>
                <w:sz w:val="24"/>
              </w:rPr>
            </w:pPr>
            <w:r>
              <w:rPr>
                <w:rFonts w:ascii="Arial" w:eastAsia="Arial"/>
                <w:sz w:val="24"/>
              </w:rPr>
              <w:t>22</w:t>
            </w:r>
            <w:r>
              <w:rPr>
                <w:sz w:val="24"/>
              </w:rPr>
              <w:t>．腐蚀和磨损</w:t>
            </w:r>
          </w:p>
        </w:tc>
        <w:tc>
          <w:tcPr>
            <w:tcW w:w="4339" w:type="dxa"/>
          </w:tcPr>
          <w:p>
            <w:pPr>
              <w:pStyle w:val="12"/>
              <w:spacing w:line="307" w:lineRule="exact"/>
              <w:ind w:left="107"/>
              <w:rPr>
                <w:sz w:val="24"/>
              </w:rPr>
            </w:pPr>
            <w:r>
              <w:rPr>
                <w:sz w:val="24"/>
              </w:rPr>
              <w:t>检查整个设备，对于经常腐蚀的部位，</w:t>
            </w:r>
          </w:p>
          <w:p>
            <w:pPr>
              <w:pStyle w:val="12"/>
              <w:spacing w:before="4" w:line="292" w:lineRule="exact"/>
              <w:ind w:left="107"/>
              <w:rPr>
                <w:sz w:val="24"/>
              </w:rPr>
            </w:pPr>
            <w:r>
              <w:rPr>
                <w:sz w:val="24"/>
              </w:rPr>
              <w:t>必须采取相应的保护措施</w:t>
            </w:r>
          </w:p>
        </w:tc>
      </w:tr>
    </w:tbl>
    <w:p>
      <w:pPr>
        <w:spacing w:after="0" w:line="292" w:lineRule="exact"/>
        <w:rPr>
          <w:sz w:val="24"/>
        </w:rPr>
        <w:sectPr>
          <w:pgSz w:w="11910" w:h="16840"/>
          <w:pgMar w:top="1080" w:right="880" w:bottom="740" w:left="1080" w:header="644" w:footer="545" w:gutter="0"/>
        </w:sectPr>
      </w:pPr>
    </w:p>
    <w:p>
      <w:pPr>
        <w:pStyle w:val="5"/>
        <w:spacing w:before="6"/>
        <w:rPr>
          <w:b/>
          <w:sz w:val="19"/>
        </w:rPr>
      </w:pPr>
    </w:p>
    <w:p>
      <w:pPr>
        <w:spacing w:before="77"/>
        <w:ind w:left="758" w:right="0" w:firstLine="0"/>
        <w:jc w:val="left"/>
        <w:rPr>
          <w:b/>
          <w:sz w:val="24"/>
        </w:rPr>
      </w:pPr>
      <w:r>
        <w:rPr>
          <w:rFonts w:ascii="Arial" w:eastAsia="Arial"/>
          <w:b/>
          <w:sz w:val="24"/>
        </w:rPr>
        <w:t>2</w:t>
      </w:r>
      <w:r>
        <w:rPr>
          <w:b/>
          <w:sz w:val="24"/>
        </w:rPr>
        <w:t>、维修和更换：</w:t>
      </w:r>
    </w:p>
    <w:p>
      <w:pPr>
        <w:pStyle w:val="5"/>
        <w:spacing w:before="6"/>
        <w:rPr>
          <w:b/>
          <w:sz w:val="19"/>
        </w:rPr>
      </w:pPr>
      <w:r>
        <mc:AlternateContent>
          <mc:Choice Requires="wpg">
            <w:drawing>
              <wp:anchor distT="0" distB="0" distL="0" distR="0" simplePos="0" relativeHeight="251709440" behindDoc="1" locked="0" layoutInCell="1" allowOverlap="1">
                <wp:simplePos x="0" y="0"/>
                <wp:positionH relativeFrom="page">
                  <wp:posOffset>1090930</wp:posOffset>
                </wp:positionH>
                <wp:positionV relativeFrom="paragraph">
                  <wp:posOffset>184150</wp:posOffset>
                </wp:positionV>
                <wp:extent cx="5565775" cy="802640"/>
                <wp:effectExtent l="0" t="0" r="15875" b="16510"/>
                <wp:wrapTopAndBottom/>
                <wp:docPr id="127" name="组合 68"/>
                <wp:cNvGraphicFramePr/>
                <a:graphic xmlns:a="http://schemas.openxmlformats.org/drawingml/2006/main">
                  <a:graphicData uri="http://schemas.microsoft.com/office/word/2010/wordprocessingGroup">
                    <wpg:wgp>
                      <wpg:cNvGrpSpPr/>
                      <wpg:grpSpPr>
                        <a:xfrm>
                          <a:off x="0" y="0"/>
                          <a:ext cx="5565775" cy="802640"/>
                          <a:chOff x="1718" y="290"/>
                          <a:chExt cx="8765" cy="1264"/>
                        </a:xfrm>
                      </wpg:grpSpPr>
                      <pic:pic xmlns:pic="http://schemas.openxmlformats.org/drawingml/2006/picture">
                        <pic:nvPicPr>
                          <pic:cNvPr id="125" name="图片 69"/>
                          <pic:cNvPicPr>
                            <a:picLocks noChangeAspect="1"/>
                          </pic:cNvPicPr>
                        </pic:nvPicPr>
                        <pic:blipFill>
                          <a:blip r:embed="rId21"/>
                          <a:stretch>
                            <a:fillRect/>
                          </a:stretch>
                        </pic:blipFill>
                        <pic:spPr>
                          <a:xfrm>
                            <a:off x="2085" y="497"/>
                            <a:ext cx="1056" cy="893"/>
                          </a:xfrm>
                          <a:prstGeom prst="rect">
                            <a:avLst/>
                          </a:prstGeom>
                          <a:noFill/>
                          <a:ln>
                            <a:noFill/>
                          </a:ln>
                        </pic:spPr>
                      </pic:pic>
                      <wps:wsp>
                        <wps:cNvPr id="126" name="文本框 70"/>
                        <wps:cNvSpPr txBox="1"/>
                        <wps:spPr>
                          <a:xfrm>
                            <a:off x="1725" y="297"/>
                            <a:ext cx="8751" cy="1249"/>
                          </a:xfrm>
                          <a:prstGeom prst="rect">
                            <a:avLst/>
                          </a:prstGeom>
                          <a:noFill/>
                          <a:ln w="9144" cap="flat" cmpd="sng">
                            <a:solidFill>
                              <a:srgbClr val="000000"/>
                            </a:solidFill>
                            <a:prstDash val="solid"/>
                            <a:miter/>
                            <a:headEnd type="none" w="med" len="med"/>
                            <a:tailEnd type="none" w="med" len="med"/>
                          </a:ln>
                        </wps:spPr>
                        <wps:txbx>
                          <w:txbxContent>
                            <w:p>
                              <w:pPr>
                                <w:spacing w:before="0" w:line="240" w:lineRule="auto"/>
                                <w:rPr>
                                  <w:b/>
                                  <w:sz w:val="30"/>
                                </w:rPr>
                              </w:pPr>
                            </w:p>
                            <w:p>
                              <w:pPr>
                                <w:spacing w:before="0" w:line="242" w:lineRule="auto"/>
                                <w:ind w:left="1586" w:right="182" w:firstLine="463"/>
                                <w:jc w:val="left"/>
                                <w:rPr>
                                  <w:b/>
                                  <w:sz w:val="24"/>
                                </w:rPr>
                              </w:pPr>
                              <w:r>
                                <w:rPr>
                                  <w:b/>
                                  <w:spacing w:val="-1"/>
                                  <w:w w:val="95"/>
                                  <w:sz w:val="24"/>
                                </w:rPr>
                                <w:t xml:space="preserve">对升降机进行维修保养工作时，需切断电源！在检查时，吊笼 </w:t>
                              </w:r>
                              <w:r>
                                <w:rPr>
                                  <w:b/>
                                  <w:sz w:val="24"/>
                                </w:rPr>
                                <w:t>必须停在底部的缓冲弹簧上！</w:t>
                              </w:r>
                            </w:p>
                          </w:txbxContent>
                        </wps:txbx>
                        <wps:bodyPr lIns="0" tIns="0" rIns="0" bIns="0" upright="1"/>
                      </wps:wsp>
                    </wpg:wgp>
                  </a:graphicData>
                </a:graphic>
              </wp:anchor>
            </w:drawing>
          </mc:Choice>
          <mc:Fallback>
            <w:pict>
              <v:group id="组合 68" o:spid="_x0000_s1026" o:spt="203" style="position:absolute;left:0pt;margin-left:85.9pt;margin-top:14.5pt;height:63.2pt;width:438.25pt;mso-position-horizontal-relative:page;mso-wrap-distance-bottom:0pt;mso-wrap-distance-top:0pt;z-index:-251607040;mso-width-relative:page;mso-height-relative:page;" coordorigin="1718,290" coordsize="8765,1264" o:gfxdata="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">
                <o:lock v:ext="edit" aspectratio="f"/>
                <v:shape id="图片 69" o:spid="_x0000_s1026" o:spt="75" type="#_x0000_t75" style="position:absolute;left:2085;top:497;height:893;width:1056;" filled="f" o:preferrelative="t" stroked="f" coordsize="21600,21600" o:gfxdata="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C15V7sAAADc&#10;AAAADwAAAAAAAAABACAAAAAiAAAAZHJzL2Rvd25yZXYueG1sUEsBAhQAFAAAAAgAh07iQDMvBZ47&#10;AAAAOQAAABAAAAAAAAAAAQAgAAAACgEAAGRycy9zaGFwZXhtbC54bWxQSwUGAAAAAAYABgBbAQAA&#10;tAMAAAAA&#10;">
                  <v:fill on="f" focussize="0,0"/>
                  <v:stroke on="f"/>
                  <v:imagedata r:id="rId21" o:title=""/>
                  <o:lock v:ext="edit" aspectratio="t"/>
                </v:shape>
                <v:shape id="文本框 70" o:spid="_x0000_s1026" o:spt="202" type="#_x0000_t202" style="position:absolute;left:1725;top:297;height:1249;width:8751;" filled="f" stroked="t" coordsize="21600,21600" o:gfxdata="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teHa8AAAA&#10;3AAAAA8AAAAAAAAAAQAgAAAAIgAAAGRycy9kb3ducmV2LnhtbFBLAQIUABQAAAAIAIdO4kAzLwWe&#10;OwAAADkAAAAQAAAAAAAAAAEAIAAAAAsBAABkcnMvc2hhcGV4bWwueG1sUEsFBgAAAAAGAAYAWwEA&#10;ALUDAAAAAA==&#10;">
                  <v:fill on="f" focussize="0,0"/>
                  <v:stroke weight="0.72pt" color="#000000" joinstyle="miter"/>
                  <v:imagedata o:title=""/>
                  <o:lock v:ext="edit" aspectratio="f"/>
                  <v:textbox inset="0mm,0mm,0mm,0mm">
                    <w:txbxContent>
                      <w:p>
                        <w:pPr>
                          <w:spacing w:before="0" w:line="240" w:lineRule="auto"/>
                          <w:rPr>
                            <w:b/>
                            <w:sz w:val="30"/>
                          </w:rPr>
                        </w:pPr>
                      </w:p>
                      <w:p>
                        <w:pPr>
                          <w:spacing w:before="0" w:line="242" w:lineRule="auto"/>
                          <w:ind w:left="1586" w:right="182" w:firstLine="463"/>
                          <w:jc w:val="left"/>
                          <w:rPr>
                            <w:b/>
                            <w:sz w:val="24"/>
                          </w:rPr>
                        </w:pPr>
                        <w:r>
                          <w:rPr>
                            <w:b/>
                            <w:spacing w:val="-1"/>
                            <w:w w:val="95"/>
                            <w:sz w:val="24"/>
                          </w:rPr>
                          <w:t xml:space="preserve">对升降机进行维修保养工作时，需切断电源！在检查时，吊笼 </w:t>
                        </w:r>
                        <w:r>
                          <w:rPr>
                            <w:b/>
                            <w:sz w:val="24"/>
                          </w:rPr>
                          <w:t>必须停在底部的缓冲弹簧上！</w:t>
                        </w:r>
                      </w:p>
                    </w:txbxContent>
                  </v:textbox>
                </v:shape>
                <w10:wrap type="topAndBottom"/>
              </v:group>
            </w:pict>
          </mc:Fallback>
        </mc:AlternateContent>
      </w:r>
    </w:p>
    <w:p>
      <w:pPr>
        <w:pStyle w:val="11"/>
        <w:numPr>
          <w:ilvl w:val="0"/>
          <w:numId w:val="7"/>
        </w:numPr>
        <w:tabs>
          <w:tab w:val="left" w:pos="1181"/>
        </w:tabs>
        <w:spacing w:before="176" w:after="0" w:line="240" w:lineRule="auto"/>
        <w:ind w:left="1180" w:right="0" w:hanging="413"/>
        <w:jc w:val="left"/>
        <w:rPr>
          <w:b/>
          <w:sz w:val="24"/>
        </w:rPr>
      </w:pPr>
      <w:r>
        <w:rPr>
          <w:b/>
          <w:sz w:val="24"/>
        </w:rPr>
        <w:t>滚轮的更换</w:t>
      </w:r>
    </w:p>
    <w:p>
      <w:pPr>
        <w:pStyle w:val="5"/>
        <w:spacing w:before="192" w:after="33"/>
        <w:ind w:left="765"/>
      </w:pPr>
      <w:r>
        <w:t>当滚轮轴承损坏或滚轮磨损超差下表时必须更换。</w:t>
      </w:r>
    </w:p>
    <w:tbl>
      <w:tblPr>
        <w:tblStyle w:val="8"/>
        <w:tblW w:w="0" w:type="auto"/>
        <w:tblInd w:w="10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80"/>
        <w:gridCol w:w="2880"/>
        <w:gridCol w:w="28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1980" w:type="dxa"/>
          </w:tcPr>
          <w:p>
            <w:pPr>
              <w:pStyle w:val="12"/>
              <w:spacing w:before="160"/>
              <w:ind w:left="488" w:right="481"/>
              <w:jc w:val="center"/>
              <w:rPr>
                <w:sz w:val="24"/>
              </w:rPr>
            </w:pPr>
            <w:r>
              <w:rPr>
                <w:sz w:val="24"/>
              </w:rPr>
              <w:t>测量尺寸</w:t>
            </w:r>
          </w:p>
        </w:tc>
        <w:tc>
          <w:tcPr>
            <w:tcW w:w="2880" w:type="dxa"/>
          </w:tcPr>
          <w:p>
            <w:pPr>
              <w:pStyle w:val="12"/>
              <w:spacing w:before="160"/>
              <w:ind w:left="379" w:right="370"/>
              <w:jc w:val="center"/>
              <w:rPr>
                <w:sz w:val="24"/>
              </w:rPr>
            </w:pPr>
            <w:r>
              <w:rPr>
                <w:sz w:val="24"/>
              </w:rPr>
              <w:t>新滚轮（</w:t>
            </w:r>
            <w:r>
              <w:rPr>
                <w:rFonts w:ascii="Arial" w:eastAsia="Arial"/>
                <w:sz w:val="24"/>
              </w:rPr>
              <w:t>mm</w:t>
            </w:r>
            <w:r>
              <w:rPr>
                <w:sz w:val="24"/>
              </w:rPr>
              <w:t>）</w:t>
            </w:r>
          </w:p>
        </w:tc>
        <w:tc>
          <w:tcPr>
            <w:tcW w:w="2880" w:type="dxa"/>
          </w:tcPr>
          <w:p>
            <w:pPr>
              <w:pStyle w:val="12"/>
              <w:spacing w:before="160"/>
              <w:ind w:left="379" w:right="370"/>
              <w:jc w:val="center"/>
              <w:rPr>
                <w:sz w:val="24"/>
              </w:rPr>
            </w:pPr>
            <w:r>
              <w:rPr>
                <w:sz w:val="24"/>
              </w:rPr>
              <w:t>磨损的滚轮（</w:t>
            </w:r>
            <w:r>
              <w:rPr>
                <w:rFonts w:ascii="Arial" w:eastAsia="Arial"/>
                <w:sz w:val="24"/>
              </w:rPr>
              <w:t>mm</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1980" w:type="dxa"/>
          </w:tcPr>
          <w:p>
            <w:pPr>
              <w:pStyle w:val="12"/>
              <w:spacing w:before="175"/>
              <w:ind w:left="8"/>
              <w:jc w:val="center"/>
              <w:rPr>
                <w:rFonts w:ascii="Arial"/>
                <w:sz w:val="24"/>
              </w:rPr>
            </w:pPr>
            <w:r>
              <w:rPr>
                <w:rFonts w:ascii="Arial"/>
                <w:sz w:val="24"/>
              </w:rPr>
              <w:t>A</w:t>
            </w:r>
          </w:p>
        </w:tc>
        <w:tc>
          <w:tcPr>
            <w:tcW w:w="2880" w:type="dxa"/>
          </w:tcPr>
          <w:p>
            <w:pPr>
              <w:pStyle w:val="12"/>
              <w:spacing w:before="160"/>
              <w:ind w:left="377" w:right="370"/>
              <w:jc w:val="center"/>
              <w:rPr>
                <w:rFonts w:ascii="Arial" w:hAnsi="Arial"/>
                <w:sz w:val="24"/>
              </w:rPr>
            </w:pPr>
            <w:r>
              <w:rPr>
                <w:sz w:val="24"/>
              </w:rPr>
              <w:t>Φ</w:t>
            </w:r>
            <w:r>
              <w:rPr>
                <w:rFonts w:ascii="Arial" w:hAnsi="Arial"/>
                <w:sz w:val="24"/>
              </w:rPr>
              <w:t>74</w:t>
            </w:r>
          </w:p>
        </w:tc>
        <w:tc>
          <w:tcPr>
            <w:tcW w:w="2880" w:type="dxa"/>
          </w:tcPr>
          <w:p>
            <w:pPr>
              <w:pStyle w:val="12"/>
              <w:spacing w:before="160"/>
              <w:ind w:left="377" w:right="370"/>
              <w:jc w:val="center"/>
              <w:rPr>
                <w:rFonts w:ascii="Arial" w:hAnsi="Arial" w:eastAsia="Arial"/>
                <w:sz w:val="24"/>
              </w:rPr>
            </w:pPr>
            <w:r>
              <w:rPr>
                <w:sz w:val="24"/>
              </w:rPr>
              <w:t>最小Φ</w:t>
            </w:r>
            <w:r>
              <w:rPr>
                <w:rFonts w:ascii="Arial" w:hAnsi="Arial" w:eastAsia="Arial"/>
                <w:sz w:val="24"/>
              </w:rPr>
              <w:t>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1980" w:type="dxa"/>
          </w:tcPr>
          <w:p>
            <w:pPr>
              <w:pStyle w:val="12"/>
              <w:spacing w:before="175"/>
              <w:ind w:left="8"/>
              <w:jc w:val="center"/>
              <w:rPr>
                <w:rFonts w:ascii="Arial"/>
                <w:sz w:val="24"/>
              </w:rPr>
            </w:pPr>
            <w:r>
              <w:rPr>
                <w:rFonts w:ascii="Arial"/>
                <w:sz w:val="24"/>
              </w:rPr>
              <w:t>B</w:t>
            </w:r>
          </w:p>
        </w:tc>
        <w:tc>
          <w:tcPr>
            <w:tcW w:w="2880" w:type="dxa"/>
          </w:tcPr>
          <w:p>
            <w:pPr>
              <w:pStyle w:val="12"/>
              <w:spacing w:before="160"/>
              <w:ind w:left="378" w:right="370"/>
              <w:jc w:val="center"/>
              <w:rPr>
                <w:rFonts w:ascii="Arial" w:hAnsi="Arial"/>
                <w:sz w:val="24"/>
              </w:rPr>
            </w:pPr>
            <w:r>
              <w:rPr>
                <w:rFonts w:ascii="Arial" w:hAnsi="Arial"/>
                <w:sz w:val="24"/>
              </w:rPr>
              <w:t>75</w:t>
            </w:r>
            <w:r>
              <w:rPr>
                <w:sz w:val="24"/>
              </w:rPr>
              <w:t>±</w:t>
            </w:r>
            <w:r>
              <w:rPr>
                <w:rFonts w:ascii="Arial" w:hAnsi="Arial"/>
                <w:sz w:val="24"/>
              </w:rPr>
              <w:t>3</w:t>
            </w:r>
          </w:p>
        </w:tc>
        <w:tc>
          <w:tcPr>
            <w:tcW w:w="2880" w:type="dxa"/>
          </w:tcPr>
          <w:p>
            <w:pPr>
              <w:pStyle w:val="12"/>
              <w:spacing w:before="175"/>
              <w:ind w:left="377" w:right="370"/>
              <w:jc w:val="center"/>
              <w:rPr>
                <w:rFonts w:ascii="Arial"/>
                <w:sz w:val="24"/>
              </w:rPr>
            </w:pPr>
            <w:r>
              <w:rPr>
                <w:rFonts w:ascii="Arial"/>
                <w:sz w:val="24"/>
              </w:rPr>
              <w:t>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1980" w:type="dxa"/>
          </w:tcPr>
          <w:p>
            <w:pPr>
              <w:pStyle w:val="12"/>
              <w:spacing w:before="175"/>
              <w:ind w:left="7"/>
              <w:jc w:val="center"/>
              <w:rPr>
                <w:rFonts w:ascii="Arial"/>
                <w:sz w:val="24"/>
              </w:rPr>
            </w:pPr>
            <w:r>
              <w:rPr>
                <w:rFonts w:ascii="Arial"/>
                <w:sz w:val="24"/>
              </w:rPr>
              <w:t>C</w:t>
            </w:r>
          </w:p>
        </w:tc>
        <w:tc>
          <w:tcPr>
            <w:tcW w:w="2880" w:type="dxa"/>
          </w:tcPr>
          <w:p>
            <w:pPr>
              <w:pStyle w:val="12"/>
              <w:spacing w:before="175"/>
              <w:ind w:left="378" w:right="370"/>
              <w:jc w:val="center"/>
              <w:rPr>
                <w:rFonts w:ascii="Arial"/>
                <w:sz w:val="24"/>
              </w:rPr>
            </w:pPr>
            <w:r>
              <w:rPr>
                <w:rFonts w:ascii="Arial"/>
                <w:sz w:val="24"/>
              </w:rPr>
              <w:t>R40</w:t>
            </w:r>
          </w:p>
        </w:tc>
        <w:tc>
          <w:tcPr>
            <w:tcW w:w="2880" w:type="dxa"/>
          </w:tcPr>
          <w:p>
            <w:pPr>
              <w:pStyle w:val="12"/>
              <w:spacing w:before="160"/>
              <w:ind w:left="375" w:right="370"/>
              <w:jc w:val="center"/>
              <w:rPr>
                <w:rFonts w:ascii="Arial" w:eastAsia="Arial"/>
                <w:sz w:val="24"/>
              </w:rPr>
            </w:pPr>
            <w:r>
              <w:rPr>
                <w:sz w:val="24"/>
              </w:rPr>
              <w:t xml:space="preserve">最大 </w:t>
            </w:r>
            <w:r>
              <w:rPr>
                <w:rFonts w:ascii="Arial" w:eastAsia="Arial"/>
                <w:sz w:val="24"/>
              </w:rPr>
              <w:t>R42</w:t>
            </w:r>
          </w:p>
        </w:tc>
      </w:tr>
    </w:tbl>
    <w:p>
      <w:pPr>
        <w:pStyle w:val="5"/>
        <w:spacing w:before="161"/>
        <w:ind w:left="765"/>
      </w:pPr>
      <w:r>
        <w:t>方法如下：</w:t>
      </w:r>
    </w:p>
    <w:p>
      <w:pPr>
        <w:pStyle w:val="11"/>
        <w:numPr>
          <w:ilvl w:val="0"/>
          <w:numId w:val="8"/>
        </w:numPr>
        <w:tabs>
          <w:tab w:val="left" w:pos="968"/>
        </w:tabs>
        <w:spacing w:before="191" w:after="0" w:line="240" w:lineRule="auto"/>
        <w:ind w:left="967" w:right="0" w:hanging="203"/>
        <w:jc w:val="left"/>
        <w:rPr>
          <w:sz w:val="24"/>
        </w:rPr>
      </w:pPr>
      <w:r>
        <w:rPr>
          <w:sz w:val="24"/>
        </w:rPr>
        <w:t>将吊笼落至地面用木块垫稳。</w:t>
      </w:r>
    </w:p>
    <w:p>
      <w:pPr>
        <w:pStyle w:val="11"/>
        <w:numPr>
          <w:ilvl w:val="0"/>
          <w:numId w:val="8"/>
        </w:numPr>
        <w:tabs>
          <w:tab w:val="left" w:pos="996"/>
        </w:tabs>
        <w:spacing w:before="192" w:after="0" w:line="240" w:lineRule="auto"/>
        <w:ind w:left="996" w:right="0" w:hanging="202"/>
        <w:jc w:val="left"/>
        <w:rPr>
          <w:sz w:val="24"/>
        </w:rPr>
      </w:pPr>
      <w:r>
        <w:rPr>
          <w:sz w:val="24"/>
        </w:rPr>
        <w:t>用扳手松开并取下滚轮联接螺栓，取下旧滚轮。</w:t>
      </w:r>
    </w:p>
    <w:p>
      <w:pPr>
        <w:pStyle w:val="11"/>
        <w:numPr>
          <w:ilvl w:val="0"/>
          <w:numId w:val="8"/>
        </w:numPr>
        <w:tabs>
          <w:tab w:val="left" w:pos="983"/>
        </w:tabs>
        <w:spacing w:before="194" w:after="0" w:line="388" w:lineRule="auto"/>
        <w:ind w:left="285" w:right="321" w:firstLine="508"/>
        <w:jc w:val="left"/>
        <w:rPr>
          <w:sz w:val="24"/>
        </w:rPr>
      </w:pPr>
      <w:r>
        <w:rPr>
          <w:spacing w:val="-1"/>
          <w:sz w:val="24"/>
        </w:rPr>
        <w:t>装上新滚轮，调整好滚轮与导轨架立柱管之间的间隙，最后拧紧滚轮联接螺栓，拧</w:t>
      </w:r>
      <w:r>
        <w:rPr>
          <w:spacing w:val="-16"/>
          <w:sz w:val="24"/>
        </w:rPr>
        <w:t xml:space="preserve">紧力矩 </w:t>
      </w:r>
      <w:r>
        <w:rPr>
          <w:rFonts w:ascii="Arial" w:hAnsi="Arial" w:eastAsia="Arial"/>
          <w:sz w:val="24"/>
        </w:rPr>
        <w:t>200N</w:t>
      </w:r>
      <w:r>
        <w:rPr>
          <w:sz w:val="24"/>
        </w:rPr>
        <w:t>·</w:t>
      </w:r>
      <w:r>
        <w:rPr>
          <w:rFonts w:ascii="Arial" w:hAnsi="Arial" w:eastAsia="Arial"/>
          <w:sz w:val="24"/>
        </w:rPr>
        <w:t>m</w:t>
      </w:r>
      <w:r>
        <w:rPr>
          <w:sz w:val="24"/>
        </w:rPr>
        <w:t>。</w:t>
      </w:r>
    </w:p>
    <w:p>
      <w:pPr>
        <w:pStyle w:val="4"/>
        <w:numPr>
          <w:ilvl w:val="0"/>
          <w:numId w:val="7"/>
        </w:numPr>
        <w:tabs>
          <w:tab w:val="left" w:pos="1181"/>
        </w:tabs>
        <w:spacing w:before="2" w:after="0" w:line="240" w:lineRule="auto"/>
        <w:ind w:left="1180" w:right="0" w:hanging="413"/>
        <w:jc w:val="left"/>
      </w:pPr>
      <w:r>
        <w:t>背轮的更换</w:t>
      </w:r>
    </w:p>
    <w:p>
      <w:pPr>
        <w:pStyle w:val="5"/>
        <w:spacing w:before="194" w:after="31"/>
        <w:ind w:left="676"/>
      </w:pPr>
      <w:r>
        <w:t>当背轮轴承损坏或背轮外圈磨损超差下表时，必须进行更换。</w:t>
      </w:r>
    </w:p>
    <w:tbl>
      <w:tblPr>
        <w:tblStyle w:val="8"/>
        <w:tblW w:w="0" w:type="auto"/>
        <w:tblInd w:w="26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38"/>
        <w:gridCol w:w="2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2438" w:type="dxa"/>
          </w:tcPr>
          <w:p>
            <w:pPr>
              <w:pStyle w:val="12"/>
              <w:spacing w:before="160"/>
              <w:ind w:left="479" w:right="469"/>
              <w:jc w:val="center"/>
              <w:rPr>
                <w:sz w:val="24"/>
              </w:rPr>
            </w:pPr>
            <w:r>
              <w:rPr>
                <w:sz w:val="24"/>
              </w:rPr>
              <w:t>新背轮外圈</w:t>
            </w:r>
          </w:p>
        </w:tc>
        <w:tc>
          <w:tcPr>
            <w:tcW w:w="2160" w:type="dxa"/>
          </w:tcPr>
          <w:p>
            <w:pPr>
              <w:pStyle w:val="12"/>
              <w:spacing w:before="160"/>
              <w:ind w:left="490" w:right="482"/>
              <w:jc w:val="center"/>
              <w:rPr>
                <w:rFonts w:ascii="Arial" w:hAnsi="Arial"/>
                <w:sz w:val="24"/>
              </w:rPr>
            </w:pPr>
            <w:r>
              <w:rPr>
                <w:sz w:val="24"/>
              </w:rPr>
              <w:t>Φ</w:t>
            </w:r>
            <w:r>
              <w:rPr>
                <w:rFonts w:ascii="Arial" w:hAnsi="Arial"/>
                <w:sz w:val="24"/>
              </w:rPr>
              <w:t>125mm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2438" w:type="dxa"/>
          </w:tcPr>
          <w:p>
            <w:pPr>
              <w:pStyle w:val="12"/>
              <w:spacing w:before="160"/>
              <w:ind w:left="479" w:right="469"/>
              <w:jc w:val="center"/>
              <w:rPr>
                <w:sz w:val="24"/>
              </w:rPr>
            </w:pPr>
            <w:r>
              <w:rPr>
                <w:sz w:val="24"/>
              </w:rPr>
              <w:t>最大磨损背轮</w:t>
            </w:r>
          </w:p>
        </w:tc>
        <w:tc>
          <w:tcPr>
            <w:tcW w:w="2160" w:type="dxa"/>
          </w:tcPr>
          <w:p>
            <w:pPr>
              <w:pStyle w:val="12"/>
              <w:spacing w:before="160"/>
              <w:ind w:left="490" w:right="482"/>
              <w:jc w:val="center"/>
              <w:rPr>
                <w:rFonts w:ascii="Arial" w:hAnsi="Arial"/>
                <w:sz w:val="24"/>
              </w:rPr>
            </w:pPr>
            <w:r>
              <w:rPr>
                <w:sz w:val="24"/>
              </w:rPr>
              <w:t>Φ</w:t>
            </w:r>
            <w:r>
              <w:rPr>
                <w:rFonts w:ascii="Arial" w:hAnsi="Arial"/>
                <w:sz w:val="24"/>
              </w:rPr>
              <w:t>120mm</w:t>
            </w:r>
          </w:p>
        </w:tc>
      </w:tr>
    </w:tbl>
    <w:p>
      <w:pPr>
        <w:pStyle w:val="5"/>
        <w:spacing w:before="161"/>
        <w:ind w:left="676"/>
      </w:pPr>
      <w:r>
        <w:t>方法如下：</w:t>
      </w:r>
    </w:p>
    <w:p>
      <w:pPr>
        <w:pStyle w:val="11"/>
        <w:numPr>
          <w:ilvl w:val="0"/>
          <w:numId w:val="9"/>
        </w:numPr>
        <w:tabs>
          <w:tab w:val="left" w:pos="879"/>
        </w:tabs>
        <w:spacing w:before="194" w:after="0" w:line="240" w:lineRule="auto"/>
        <w:ind w:left="878" w:right="0" w:hanging="203"/>
        <w:jc w:val="left"/>
        <w:rPr>
          <w:sz w:val="24"/>
        </w:rPr>
      </w:pPr>
      <w:r>
        <w:rPr>
          <w:sz w:val="24"/>
        </w:rPr>
        <w:t>将吊笼降至地面用木块垫稳。</w:t>
      </w:r>
    </w:p>
    <w:p>
      <w:pPr>
        <w:pStyle w:val="11"/>
        <w:numPr>
          <w:ilvl w:val="0"/>
          <w:numId w:val="9"/>
        </w:numPr>
        <w:tabs>
          <w:tab w:val="left" w:pos="879"/>
        </w:tabs>
        <w:spacing w:before="191" w:after="0" w:line="240" w:lineRule="auto"/>
        <w:ind w:left="878" w:right="0" w:hanging="203"/>
        <w:jc w:val="left"/>
        <w:rPr>
          <w:sz w:val="24"/>
        </w:rPr>
      </w:pPr>
      <w:r>
        <w:rPr>
          <w:sz w:val="24"/>
        </w:rPr>
        <w:t>将导轮联接螺栓松开，取下旧背轮。</w:t>
      </w:r>
    </w:p>
    <w:p>
      <w:pPr>
        <w:pStyle w:val="11"/>
        <w:numPr>
          <w:ilvl w:val="0"/>
          <w:numId w:val="9"/>
        </w:numPr>
        <w:tabs>
          <w:tab w:val="left" w:pos="865"/>
        </w:tabs>
        <w:spacing w:before="192" w:after="0" w:line="391" w:lineRule="auto"/>
        <w:ind w:left="285" w:right="679" w:firstLine="391"/>
        <w:jc w:val="left"/>
        <w:rPr>
          <w:sz w:val="24"/>
        </w:rPr>
      </w:pPr>
      <w:r>
        <w:rPr>
          <w:spacing w:val="-1"/>
          <w:sz w:val="24"/>
        </w:rPr>
        <w:t>重新装好新背轮并调整好齿条与齿轮的啮合间隙，拧紧背轮联接螺栓，拧紧力矩</w:t>
      </w:r>
      <w:r>
        <w:rPr>
          <w:rFonts w:ascii="Arial" w:hAnsi="Arial" w:eastAsia="Arial"/>
          <w:sz w:val="24"/>
        </w:rPr>
        <w:t>300N</w:t>
      </w:r>
      <w:r>
        <w:rPr>
          <w:sz w:val="24"/>
        </w:rPr>
        <w:t>·</w:t>
      </w:r>
      <w:r>
        <w:rPr>
          <w:rFonts w:ascii="Arial" w:hAnsi="Arial" w:eastAsia="Arial"/>
          <w:sz w:val="24"/>
        </w:rPr>
        <w:t>m</w:t>
      </w:r>
      <w:r>
        <w:rPr>
          <w:sz w:val="24"/>
        </w:rPr>
        <w:t>。</w:t>
      </w:r>
    </w:p>
    <w:p>
      <w:pPr>
        <w:pStyle w:val="4"/>
        <w:numPr>
          <w:ilvl w:val="0"/>
          <w:numId w:val="7"/>
        </w:numPr>
        <w:tabs>
          <w:tab w:val="left" w:pos="1090"/>
        </w:tabs>
        <w:spacing w:before="0" w:after="0" w:line="306" w:lineRule="exact"/>
        <w:ind w:left="1089" w:right="0" w:hanging="414"/>
        <w:jc w:val="left"/>
      </w:pPr>
      <w:r>
        <w:t>减速器驱动齿轮的更换</w:t>
      </w:r>
    </w:p>
    <w:p>
      <w:pPr>
        <w:pStyle w:val="5"/>
        <w:spacing w:before="192" w:after="33"/>
        <w:ind w:left="676"/>
      </w:pPr>
      <w:r>
        <w:t>当减速器驱动齿轮齿形磨损已达到极限时（见下表）必须进行更换。</w:t>
      </w:r>
    </w:p>
    <w:tbl>
      <w:tblPr>
        <w:tblStyle w:val="8"/>
        <w:tblW w:w="0" w:type="auto"/>
        <w:tblInd w:w="26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0"/>
        <w:gridCol w:w="2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2520" w:type="dxa"/>
          </w:tcPr>
          <w:p>
            <w:pPr>
              <w:pStyle w:val="12"/>
              <w:spacing w:before="160"/>
              <w:ind w:left="519" w:right="510"/>
              <w:jc w:val="center"/>
              <w:rPr>
                <w:sz w:val="24"/>
              </w:rPr>
            </w:pPr>
            <w:r>
              <w:rPr>
                <w:sz w:val="24"/>
              </w:rPr>
              <w:t>新齿轮</w:t>
            </w:r>
          </w:p>
        </w:tc>
        <w:tc>
          <w:tcPr>
            <w:tcW w:w="2160" w:type="dxa"/>
          </w:tcPr>
          <w:p>
            <w:pPr>
              <w:pStyle w:val="12"/>
              <w:spacing w:before="175"/>
              <w:ind w:left="490" w:right="484"/>
              <w:jc w:val="center"/>
              <w:rPr>
                <w:rFonts w:ascii="Arial"/>
                <w:sz w:val="24"/>
              </w:rPr>
            </w:pPr>
            <w:r>
              <w:rPr>
                <w:rFonts w:ascii="Arial"/>
                <w:sz w:val="24"/>
              </w:rPr>
              <w:t>L37.1mm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2520" w:type="dxa"/>
          </w:tcPr>
          <w:p>
            <w:pPr>
              <w:pStyle w:val="12"/>
              <w:spacing w:before="160"/>
              <w:ind w:left="519" w:right="510"/>
              <w:jc w:val="center"/>
              <w:rPr>
                <w:sz w:val="24"/>
              </w:rPr>
            </w:pPr>
            <w:r>
              <w:rPr>
                <w:sz w:val="24"/>
              </w:rPr>
              <w:t>最大磨损齿轮</w:t>
            </w:r>
          </w:p>
        </w:tc>
        <w:tc>
          <w:tcPr>
            <w:tcW w:w="2160" w:type="dxa"/>
          </w:tcPr>
          <w:p>
            <w:pPr>
              <w:pStyle w:val="12"/>
              <w:spacing w:before="175"/>
              <w:ind w:left="490" w:right="484"/>
              <w:jc w:val="center"/>
              <w:rPr>
                <w:rFonts w:ascii="Arial"/>
                <w:sz w:val="24"/>
              </w:rPr>
            </w:pPr>
            <w:r>
              <w:rPr>
                <w:rFonts w:ascii="Arial"/>
                <w:sz w:val="24"/>
              </w:rPr>
              <w:t>L35.8mm</w:t>
            </w:r>
          </w:p>
        </w:tc>
      </w:tr>
    </w:tbl>
    <w:p>
      <w:pPr>
        <w:spacing w:after="0"/>
        <w:jc w:val="center"/>
        <w:rPr>
          <w:rFonts w:ascii="Arial"/>
          <w:sz w:val="24"/>
        </w:rPr>
        <w:sectPr>
          <w:pgSz w:w="11910" w:h="16840"/>
          <w:pgMar w:top="1080" w:right="880" w:bottom="740" w:left="1080" w:header="644" w:footer="545" w:gutter="0"/>
        </w:sectPr>
      </w:pPr>
    </w:p>
    <w:p>
      <w:pPr>
        <w:pStyle w:val="5"/>
        <w:spacing w:before="2"/>
        <w:rPr>
          <w:sz w:val="19"/>
        </w:rPr>
      </w:pPr>
    </w:p>
    <w:p>
      <w:pPr>
        <w:pStyle w:val="5"/>
        <w:spacing w:before="67"/>
        <w:ind w:left="676"/>
      </w:pPr>
      <w:r>
        <w:t>方法如下：</w:t>
      </w:r>
    </w:p>
    <w:p>
      <w:pPr>
        <w:pStyle w:val="5"/>
        <w:spacing w:before="194" w:line="388" w:lineRule="auto"/>
        <w:ind w:left="676" w:right="5705"/>
      </w:pPr>
      <w:r>
        <w:rPr>
          <w:rFonts w:ascii="Arial" w:eastAsia="Arial"/>
        </w:rPr>
        <w:t>a.</w:t>
      </w:r>
      <w:r>
        <w:t>将吊笼降至地面并用木块垫稳。</w:t>
      </w:r>
      <w:r>
        <w:rPr>
          <w:rFonts w:ascii="Arial" w:eastAsia="Arial"/>
        </w:rPr>
        <w:t>b.</w:t>
      </w:r>
      <w:r>
        <w:t>断开电源。</w:t>
      </w:r>
    </w:p>
    <w:p>
      <w:pPr>
        <w:pStyle w:val="5"/>
        <w:spacing w:before="2" w:line="391" w:lineRule="auto"/>
        <w:ind w:left="676" w:right="2359"/>
      </w:pPr>
      <w:r>
        <w:rPr>
          <w:rFonts w:ascii="Arial" w:eastAsia="Arial"/>
        </w:rPr>
        <w:t>c.</w:t>
      </w:r>
      <w:r>
        <w:t>拆下减速器驱动齿轮外端面处的圆螺母及锁片，取下驱动齿轮。</w:t>
      </w:r>
      <w:r>
        <w:rPr>
          <w:rFonts w:ascii="Arial" w:eastAsia="Arial"/>
        </w:rPr>
        <w:t>d.</w:t>
      </w:r>
      <w:r>
        <w:t>将轴表面擦洗干净并涂上黄油。</w:t>
      </w:r>
    </w:p>
    <w:p>
      <w:pPr>
        <w:pStyle w:val="5"/>
        <w:spacing w:line="388" w:lineRule="auto"/>
        <w:ind w:left="676" w:right="4745"/>
      </w:pPr>
      <w:r>
        <w:rPr>
          <w:rFonts w:ascii="Arial" w:eastAsia="Arial"/>
        </w:rPr>
        <w:t>e.</w:t>
      </w:r>
      <w:r>
        <w:t>将新齿轮装到轴上，上好圆螺母及锁片。</w:t>
      </w:r>
      <w:r>
        <w:rPr>
          <w:rFonts w:ascii="Arial" w:eastAsia="Arial"/>
        </w:rPr>
        <w:t>f.</w:t>
      </w:r>
      <w:r>
        <w:t>调整好齿轮啮合间隙。</w:t>
      </w:r>
    </w:p>
    <w:p>
      <w:pPr>
        <w:pStyle w:val="5"/>
        <w:spacing w:before="3" w:line="388" w:lineRule="auto"/>
        <w:ind w:left="676" w:right="6427"/>
      </w:pPr>
      <w:r>
        <mc:AlternateContent>
          <mc:Choice Requires="wpg">
            <w:drawing>
              <wp:anchor distT="0" distB="0" distL="0" distR="0" simplePos="0" relativeHeight="251711488" behindDoc="1" locked="0" layoutInCell="1" allowOverlap="1">
                <wp:simplePos x="0" y="0"/>
                <wp:positionH relativeFrom="page">
                  <wp:posOffset>981075</wp:posOffset>
                </wp:positionH>
                <wp:positionV relativeFrom="paragraph">
                  <wp:posOffset>658495</wp:posOffset>
                </wp:positionV>
                <wp:extent cx="5515610" cy="1673860"/>
                <wp:effectExtent l="635" t="0" r="8255" b="2540"/>
                <wp:wrapTopAndBottom/>
                <wp:docPr id="132" name="组合 71"/>
                <wp:cNvGraphicFramePr/>
                <a:graphic xmlns:a="http://schemas.openxmlformats.org/drawingml/2006/main">
                  <a:graphicData uri="http://schemas.microsoft.com/office/word/2010/wordprocessingGroup">
                    <wpg:wgp>
                      <wpg:cNvGrpSpPr/>
                      <wpg:grpSpPr>
                        <a:xfrm>
                          <a:off x="0" y="0"/>
                          <a:ext cx="5515610" cy="1673860"/>
                          <a:chOff x="1546" y="1037"/>
                          <a:chExt cx="8686" cy="2636"/>
                        </a:xfrm>
                      </wpg:grpSpPr>
                      <pic:pic xmlns:pic="http://schemas.openxmlformats.org/drawingml/2006/picture">
                        <pic:nvPicPr>
                          <pic:cNvPr id="128" name="图片 72"/>
                          <pic:cNvPicPr>
                            <a:picLocks noChangeAspect="1"/>
                          </pic:cNvPicPr>
                        </pic:nvPicPr>
                        <pic:blipFill>
                          <a:blip r:embed="rId45"/>
                          <a:stretch>
                            <a:fillRect/>
                          </a:stretch>
                        </pic:blipFill>
                        <pic:spPr>
                          <a:xfrm>
                            <a:off x="1756" y="1037"/>
                            <a:ext cx="960" cy="706"/>
                          </a:xfrm>
                          <a:prstGeom prst="rect">
                            <a:avLst/>
                          </a:prstGeom>
                          <a:noFill/>
                          <a:ln>
                            <a:noFill/>
                          </a:ln>
                        </pic:spPr>
                      </pic:pic>
                      <pic:pic xmlns:pic="http://schemas.openxmlformats.org/drawingml/2006/picture">
                        <pic:nvPicPr>
                          <pic:cNvPr id="129" name="图片 73"/>
                          <pic:cNvPicPr>
                            <a:picLocks noChangeAspect="1"/>
                          </pic:cNvPicPr>
                        </pic:nvPicPr>
                        <pic:blipFill>
                          <a:blip r:embed="rId46"/>
                          <a:stretch>
                            <a:fillRect/>
                          </a:stretch>
                        </pic:blipFill>
                        <pic:spPr>
                          <a:xfrm>
                            <a:off x="1545" y="1176"/>
                            <a:ext cx="8686" cy="2220"/>
                          </a:xfrm>
                          <a:prstGeom prst="rect">
                            <a:avLst/>
                          </a:prstGeom>
                          <a:noFill/>
                          <a:ln>
                            <a:noFill/>
                          </a:ln>
                        </pic:spPr>
                      </pic:pic>
                      <wps:wsp>
                        <wps:cNvPr id="130" name="矩形 74"/>
                        <wps:cNvSpPr/>
                        <wps:spPr>
                          <a:xfrm>
                            <a:off x="4425" y="2892"/>
                            <a:ext cx="1800" cy="780"/>
                          </a:xfrm>
                          <a:prstGeom prst="rect">
                            <a:avLst/>
                          </a:prstGeom>
                          <a:solidFill>
                            <a:srgbClr val="FFFFFF"/>
                          </a:solidFill>
                          <a:ln>
                            <a:noFill/>
                          </a:ln>
                        </wps:spPr>
                        <wps:bodyPr upright="1"/>
                      </wps:wsp>
                      <wps:wsp>
                        <wps:cNvPr id="131" name="文本框 75"/>
                        <wps:cNvSpPr txBox="1"/>
                        <wps:spPr>
                          <a:xfrm>
                            <a:off x="5049" y="3302"/>
                            <a:ext cx="560" cy="266"/>
                          </a:xfrm>
                          <a:prstGeom prst="rect">
                            <a:avLst/>
                          </a:prstGeom>
                          <a:noFill/>
                          <a:ln>
                            <a:noFill/>
                          </a:ln>
                        </wps:spPr>
                        <wps:txbx>
                          <w:txbxContent>
                            <w:p>
                              <w:pPr>
                                <w:spacing w:before="0" w:line="266" w:lineRule="exact"/>
                                <w:ind w:left="0" w:right="0" w:firstLine="0"/>
                                <w:jc w:val="left"/>
                                <w:rPr>
                                  <w:rFonts w:ascii="Times New Roman" w:eastAsia="Times New Roman"/>
                                  <w:sz w:val="24"/>
                                </w:rPr>
                              </w:pPr>
                              <w:r>
                                <w:rPr>
                                  <w:spacing w:val="-30"/>
                                  <w:sz w:val="24"/>
                                </w:rPr>
                                <w:t xml:space="preserve">图 </w:t>
                              </w:r>
                              <w:r>
                                <w:rPr>
                                  <w:rFonts w:ascii="Times New Roman" w:eastAsia="Times New Roman"/>
                                  <w:sz w:val="24"/>
                                </w:rPr>
                                <w:t>16</w:t>
                              </w:r>
                            </w:p>
                          </w:txbxContent>
                        </wps:txbx>
                        <wps:bodyPr lIns="0" tIns="0" rIns="0" bIns="0" upright="1"/>
                      </wps:wsp>
                    </wpg:wgp>
                  </a:graphicData>
                </a:graphic>
              </wp:anchor>
            </w:drawing>
          </mc:Choice>
          <mc:Fallback>
            <w:pict>
              <v:group id="组合 71" o:spid="_x0000_s1026" o:spt="203" style="position:absolute;left:0pt;margin-left:77.25pt;margin-top:51.85pt;height:131.8pt;width:434.3pt;mso-position-horizontal-relative:page;mso-wrap-distance-bottom:0pt;mso-wrap-distance-top:0pt;z-index:-251604992;mso-width-relative:page;mso-height-relative:page;" coordorigin="1546,1037" coordsize="8686,2636" o:gfxdata="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LmzwAL8AAAClAQAAGQAA&#10;AGRycy9fcmVscy9lMm9Eb2MueG1sLnJlbHO9kMGKwjAQhu8L+w5h7tu0PSyymPYigldxH2BIpmmw&#10;mYQkir69gWVBQfDmcWb4v/9j1uPFL+JMKbvACrqmBUGsg3FsFfwetl8rELkgG1wCk4IrZRiHz4/1&#10;nhYsNZRnF7OoFM4K5lLij5RZz+QxNyES18sUksdSx2RlRH1ES7Jv22+Z7hkwPDDFzihIO9ODOFxj&#10;bX7NDtPkNG2CPnni8qRCOl+7KxCTpaLAk3H4t+ybyBbkc4fuPQ7dv4N8eO5wA1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">
                <o:lock v:ext="edit" aspectratio="f"/>
                <v:shape id="图片 72" o:spid="_x0000_s1026" o:spt="75" type="#_x0000_t75" style="position:absolute;left:1756;top:1037;height:706;width:960;" filled="f" o:preferrelative="t" stroked="f" coordsize="21600,21600" o:gfxdata="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Ans&#10;wAAAANwAAAAPAAAAAAAAAAEAIAAAACIAAABkcnMvZG93bnJldi54bWxQSwECFAAUAAAACACHTuJA&#10;My8FnjsAAAA5AAAAEAAAAAAAAAABACAAAAAPAQAAZHJzL3NoYXBleG1sLnhtbFBLBQYAAAAABgAG&#10;AFsBAAC5AwAAAAA=&#10;">
                  <v:fill on="f" focussize="0,0"/>
                  <v:stroke on="f"/>
                  <v:imagedata r:id="rId45" o:title=""/>
                  <o:lock v:ext="edit" aspectratio="t"/>
                </v:shape>
                <v:shape id="图片 73" o:spid="_x0000_s1026" o:spt="75" type="#_x0000_t75" style="position:absolute;left:1545;top:1176;height:2220;width:8686;" filled="f" o:preferrelative="t" stroked="f" coordsize="21600,21600" o:gfxdata="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zuS4ugAAANwA&#10;AAAPAAAAAAAAAAEAIAAAACIAAABkcnMvZG93bnJldi54bWxQSwECFAAUAAAACACHTuJAMy8FnjsA&#10;AAA5AAAAEAAAAAAAAAABACAAAAAJAQAAZHJzL3NoYXBleG1sLnhtbFBLBQYAAAAABgAGAFsBAACz&#10;AwAAAAA=&#10;">
                  <v:fill on="f" focussize="0,0"/>
                  <v:stroke on="f"/>
                  <v:imagedata r:id="rId46" o:title=""/>
                  <o:lock v:ext="edit" aspectratio="t"/>
                </v:shape>
                <v:rect id="矩形 74" o:spid="_x0000_s1026" o:spt="1" style="position:absolute;left:4425;top:2892;height:780;width:1800;" fillcolor="#FFFFFF" filled="t" stroked="f" coordsize="21600,21600" o:gfxdata="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ptAL4A&#10;AADcAAAADwAAAAAAAAABACAAAAAiAAAAZHJzL2Rvd25yZXYueG1sUEsBAhQAFAAAAAgAh07iQDMv&#10;BZ47AAAAOQAAABAAAAAAAAAAAQAgAAAADQEAAGRycy9zaGFwZXhtbC54bWxQSwUGAAAAAAYABgBb&#10;AQAAtwMAAAAA&#10;">
                  <v:fill on="t" focussize="0,0"/>
                  <v:stroke on="f"/>
                  <v:imagedata o:title=""/>
                  <o:lock v:ext="edit" aspectratio="f"/>
                </v:rect>
                <v:shape id="文本框 75" o:spid="_x0000_s1026" o:spt="202" type="#_x0000_t202" style="position:absolute;left:5049;top:3302;height:266;width:560;" filled="f" stroked="f" coordsize="21600,21600" o:gfxdata="UEsDBAoAAAAAAIdO4kAAAAAAAAAAAAAAAAAEAAAAZHJzL1BLAwQUAAAACACHTuJABqA5RLwAAADc&#10;AAAADwAAAGRycy9kb3ducmV2LnhtbEVPTWsCMRC9F/wPYYTearItSF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gOU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rFonts w:ascii="Times New Roman" w:eastAsia="Times New Roman"/>
                            <w:sz w:val="24"/>
                          </w:rPr>
                        </w:pPr>
                        <w:r>
                          <w:rPr>
                            <w:spacing w:val="-30"/>
                            <w:sz w:val="24"/>
                          </w:rPr>
                          <w:t xml:space="preserve">图 </w:t>
                        </w:r>
                        <w:r>
                          <w:rPr>
                            <w:rFonts w:ascii="Times New Roman" w:eastAsia="Times New Roman"/>
                            <w:sz w:val="24"/>
                          </w:rPr>
                          <w:t>16</w:t>
                        </w:r>
                      </w:p>
                    </w:txbxContent>
                  </v:textbox>
                </v:shape>
                <w10:wrap type="topAndBottom"/>
              </v:group>
            </w:pict>
          </mc:Fallback>
        </mc:AlternateContent>
      </w:r>
      <w:r>
        <w:rPr>
          <w:rFonts w:ascii="Arial" w:eastAsia="Arial"/>
        </w:rPr>
        <w:t>g.</w:t>
      </w:r>
      <w:r>
        <w:t xml:space="preserve">接好电机及制动器接线。更换齿轮方法见图 </w:t>
      </w:r>
      <w:r>
        <w:rPr>
          <w:rFonts w:ascii="Arial" w:eastAsia="Arial"/>
        </w:rPr>
        <w:t>16</w:t>
      </w:r>
      <w:r>
        <w:t>：</w:t>
      </w:r>
    </w:p>
    <w:p>
      <w:pPr>
        <w:pStyle w:val="5"/>
        <w:spacing w:before="11"/>
      </w:pPr>
    </w:p>
    <w:p>
      <w:pPr>
        <w:pStyle w:val="4"/>
        <w:numPr>
          <w:ilvl w:val="0"/>
          <w:numId w:val="7"/>
        </w:numPr>
        <w:tabs>
          <w:tab w:val="left" w:pos="1090"/>
        </w:tabs>
        <w:spacing w:before="77" w:after="0" w:line="240" w:lineRule="auto"/>
        <w:ind w:left="1089" w:right="0" w:hanging="414"/>
        <w:jc w:val="both"/>
      </w:pPr>
      <w:r>
        <w:t>减速器的更换</w:t>
      </w:r>
    </w:p>
    <w:p>
      <w:pPr>
        <w:pStyle w:val="5"/>
        <w:spacing w:before="211" w:line="405" w:lineRule="auto"/>
        <w:ind w:left="285" w:right="312" w:firstLine="391"/>
        <w:jc w:val="both"/>
      </w:pPr>
      <w:r>
        <w:t>当吊笼在运行过程中减速器发热异常、漏油、梅花形弹性块损坏等情况而使机器运转</w:t>
      </w:r>
      <w:r>
        <w:rPr>
          <w:spacing w:val="-2"/>
        </w:rPr>
        <w:t>出现振动或减速器由于吊笼撞底而使齿轮轴发生弯曲等故障时，须对减速器或其零部件进</w:t>
      </w:r>
      <w:r>
        <w:t>行更换，步骤如下：</w:t>
      </w:r>
    </w:p>
    <w:p>
      <w:pPr>
        <w:pStyle w:val="11"/>
        <w:numPr>
          <w:ilvl w:val="0"/>
          <w:numId w:val="10"/>
        </w:numPr>
        <w:tabs>
          <w:tab w:val="left" w:pos="879"/>
        </w:tabs>
        <w:spacing w:before="1" w:after="0" w:line="240" w:lineRule="auto"/>
        <w:ind w:left="878" w:right="0" w:hanging="203"/>
        <w:jc w:val="left"/>
        <w:rPr>
          <w:sz w:val="24"/>
        </w:rPr>
      </w:pPr>
      <w:r>
        <w:rPr>
          <w:sz w:val="24"/>
        </w:rPr>
        <w:t>将吊笼降至地面后用方木块垫稳。</w:t>
      </w:r>
    </w:p>
    <w:p>
      <w:pPr>
        <w:pStyle w:val="11"/>
        <w:numPr>
          <w:ilvl w:val="0"/>
          <w:numId w:val="10"/>
        </w:numPr>
        <w:tabs>
          <w:tab w:val="left" w:pos="879"/>
        </w:tabs>
        <w:spacing w:before="213" w:after="0" w:line="240" w:lineRule="auto"/>
        <w:ind w:left="878" w:right="0" w:hanging="203"/>
        <w:jc w:val="left"/>
        <w:rPr>
          <w:sz w:val="24"/>
        </w:rPr>
      </w:pPr>
      <w:r>
        <w:rPr>
          <w:sz w:val="24"/>
        </w:rPr>
        <w:t>拆掉电动机接线，做好标记以便重新接线。</w:t>
      </w:r>
    </w:p>
    <w:p>
      <w:pPr>
        <w:pStyle w:val="11"/>
        <w:numPr>
          <w:ilvl w:val="0"/>
          <w:numId w:val="10"/>
        </w:numPr>
        <w:tabs>
          <w:tab w:val="left" w:pos="865"/>
        </w:tabs>
        <w:spacing w:before="213" w:after="0" w:line="405" w:lineRule="auto"/>
        <w:ind w:left="676" w:right="1639" w:firstLine="0"/>
        <w:jc w:val="left"/>
        <w:rPr>
          <w:sz w:val="24"/>
        </w:rPr>
      </w:pPr>
      <w:r>
        <w:rPr>
          <w:spacing w:val="-1"/>
          <w:sz w:val="24"/>
        </w:rPr>
        <w:t>拆除驱动板上减速机和电机支座的连接螺栓，卸下减速机和电机总成。</w:t>
      </w:r>
      <w:r>
        <w:rPr>
          <w:rFonts w:ascii="Arial" w:eastAsia="Arial"/>
          <w:sz w:val="24"/>
        </w:rPr>
        <w:t>d.</w:t>
      </w:r>
      <w:r>
        <w:rPr>
          <w:sz w:val="24"/>
        </w:rPr>
        <w:t xml:space="preserve">松开电机与减速器之间的法兰盘联接螺栓，将减速器与电动机分开。 </w:t>
      </w:r>
      <w:r>
        <w:rPr>
          <w:rFonts w:ascii="Arial" w:eastAsia="Arial"/>
          <w:sz w:val="24"/>
        </w:rPr>
        <w:t>e.</w:t>
      </w:r>
      <w:r>
        <w:rPr>
          <w:sz w:val="24"/>
        </w:rPr>
        <w:t>将减速箱内剩余油放掉，取下减速器上的半个联轴器。</w:t>
      </w:r>
    </w:p>
    <w:p>
      <w:pPr>
        <w:pStyle w:val="11"/>
        <w:numPr>
          <w:ilvl w:val="0"/>
          <w:numId w:val="11"/>
        </w:numPr>
        <w:tabs>
          <w:tab w:val="left" w:pos="814"/>
        </w:tabs>
        <w:spacing w:before="1" w:after="0" w:line="405" w:lineRule="auto"/>
        <w:ind w:left="285" w:right="192" w:firstLine="391"/>
        <w:jc w:val="left"/>
        <w:rPr>
          <w:b/>
          <w:sz w:val="24"/>
        </w:rPr>
      </w:pPr>
      <w:r>
        <w:rPr>
          <w:spacing w:val="-7"/>
          <w:sz w:val="24"/>
        </w:rPr>
        <w:t>新减速箱输入轴擦洗干净并涂润滑脂，装好半个联轴器。</w:t>
      </w:r>
      <w:r>
        <w:rPr>
          <w:b/>
          <w:spacing w:val="-8"/>
          <w:sz w:val="24"/>
        </w:rPr>
        <w:t xml:space="preserve">注意：如联轴器装入时较紧， </w:t>
      </w:r>
      <w:r>
        <w:rPr>
          <w:b/>
          <w:sz w:val="24"/>
        </w:rPr>
        <w:t>切勿用锤重击，以免损坏减速器。</w:t>
      </w:r>
    </w:p>
    <w:p>
      <w:pPr>
        <w:pStyle w:val="11"/>
        <w:numPr>
          <w:ilvl w:val="0"/>
          <w:numId w:val="11"/>
        </w:numPr>
        <w:tabs>
          <w:tab w:val="left" w:pos="878"/>
        </w:tabs>
        <w:spacing w:before="0" w:after="0" w:line="240" w:lineRule="auto"/>
        <w:ind w:left="877" w:right="0" w:hanging="202"/>
        <w:jc w:val="left"/>
        <w:rPr>
          <w:sz w:val="24"/>
        </w:rPr>
      </w:pPr>
      <w:r>
        <w:rPr>
          <w:sz w:val="24"/>
        </w:rPr>
        <w:t>把楔块放置在电动机制动器松闸把手上，是电机送闸。</w:t>
      </w:r>
    </w:p>
    <w:p>
      <w:pPr>
        <w:pStyle w:val="11"/>
        <w:numPr>
          <w:ilvl w:val="0"/>
          <w:numId w:val="11"/>
        </w:numPr>
        <w:tabs>
          <w:tab w:val="left" w:pos="999"/>
        </w:tabs>
        <w:spacing w:before="214" w:after="0" w:line="240" w:lineRule="auto"/>
        <w:ind w:left="998" w:right="0" w:hanging="323"/>
        <w:jc w:val="both"/>
        <w:rPr>
          <w:sz w:val="24"/>
        </w:rPr>
      </w:pPr>
      <w:r>
        <w:rPr>
          <w:sz w:val="24"/>
        </w:rPr>
        <w:t>将新减速器与电机联好（注意正确装配缓冲块</w:t>
      </w:r>
      <w:r>
        <w:rPr>
          <w:spacing w:val="-4"/>
          <w:sz w:val="24"/>
        </w:rPr>
        <w:t>）</w:t>
      </w:r>
      <w:r>
        <w:rPr>
          <w:spacing w:val="-2"/>
          <w:sz w:val="24"/>
        </w:rPr>
        <w:t>，使减速器一侧和电机一侧的两个</w:t>
      </w:r>
    </w:p>
    <w:p>
      <w:pPr>
        <w:spacing w:after="0" w:line="240" w:lineRule="auto"/>
        <w:jc w:val="both"/>
        <w:rPr>
          <w:sz w:val="24"/>
        </w:rPr>
        <w:sectPr>
          <w:pgSz w:w="11910" w:h="16840"/>
          <w:pgMar w:top="1080" w:right="880" w:bottom="740" w:left="1080" w:header="644" w:footer="545" w:gutter="0"/>
        </w:sectPr>
      </w:pPr>
    </w:p>
    <w:p>
      <w:pPr>
        <w:pStyle w:val="5"/>
        <w:spacing w:before="4"/>
        <w:rPr>
          <w:sz w:val="20"/>
        </w:rPr>
      </w:pPr>
    </w:p>
    <w:p>
      <w:pPr>
        <w:pStyle w:val="5"/>
        <w:spacing w:before="66" w:line="405" w:lineRule="auto"/>
        <w:ind w:left="285" w:right="266"/>
      </w:pPr>
      <w:r>
        <w:t>半联轴器吻合，其间隙符合要求，拧好连接螺栓。同时必须确保电机轴与减速器输入轴的同轴度误差≤</w:t>
      </w:r>
      <w:r>
        <w:rPr>
          <w:rFonts w:ascii="Arial" w:hAnsi="Arial" w:eastAsia="Arial"/>
        </w:rPr>
        <w:t>0.05mm</w:t>
      </w:r>
      <w:r>
        <w:t>。</w:t>
      </w:r>
    </w:p>
    <w:p>
      <w:pPr>
        <w:pStyle w:val="11"/>
        <w:numPr>
          <w:ilvl w:val="0"/>
          <w:numId w:val="11"/>
        </w:numPr>
        <w:tabs>
          <w:tab w:val="left" w:pos="798"/>
        </w:tabs>
        <w:spacing w:before="3" w:after="0" w:line="405" w:lineRule="auto"/>
        <w:ind w:left="285" w:right="331" w:firstLine="391"/>
        <w:jc w:val="left"/>
        <w:rPr>
          <w:sz w:val="24"/>
        </w:rPr>
      </w:pPr>
      <w:r>
        <w:rPr>
          <w:spacing w:val="-3"/>
          <w:sz w:val="24"/>
        </w:rPr>
        <w:t xml:space="preserve">提起带减速器的电机，将其用螺栓和电机支座紧固到传动板上，用 </w:t>
      </w:r>
      <w:r>
        <w:rPr>
          <w:rFonts w:ascii="Arial" w:hAnsi="Arial" w:eastAsia="Arial"/>
          <w:sz w:val="24"/>
        </w:rPr>
        <w:t>170N</w:t>
      </w:r>
      <w:r>
        <w:rPr>
          <w:sz w:val="24"/>
        </w:rPr>
        <w:t>·</w:t>
      </w:r>
      <w:r>
        <w:rPr>
          <w:rFonts w:ascii="Arial" w:hAnsi="Arial" w:eastAsia="Arial"/>
          <w:sz w:val="24"/>
        </w:rPr>
        <w:t>m</w:t>
      </w:r>
      <w:r>
        <w:rPr>
          <w:rFonts w:ascii="Arial" w:hAnsi="Arial" w:eastAsia="Arial"/>
          <w:spacing w:val="-7"/>
          <w:sz w:val="24"/>
        </w:rPr>
        <w:t xml:space="preserve"> </w:t>
      </w:r>
      <w:r>
        <w:rPr>
          <w:spacing w:val="-4"/>
          <w:sz w:val="24"/>
        </w:rPr>
        <w:t>力矩拧</w:t>
      </w:r>
      <w:r>
        <w:rPr>
          <w:sz w:val="24"/>
        </w:rPr>
        <w:t>紧驱动板联接螺栓。</w:t>
      </w:r>
    </w:p>
    <w:p>
      <w:pPr>
        <w:pStyle w:val="11"/>
        <w:numPr>
          <w:ilvl w:val="0"/>
          <w:numId w:val="11"/>
        </w:numPr>
        <w:tabs>
          <w:tab w:val="left" w:pos="798"/>
        </w:tabs>
        <w:spacing w:before="0" w:after="0" w:line="405" w:lineRule="auto"/>
        <w:ind w:left="676" w:right="4106" w:firstLine="0"/>
        <w:jc w:val="left"/>
        <w:rPr>
          <w:sz w:val="24"/>
        </w:rPr>
      </w:pPr>
      <w:r>
        <w:drawing>
          <wp:anchor distT="0" distB="0" distL="0" distR="0" simplePos="0" relativeHeight="245943296" behindDoc="1" locked="0" layoutInCell="1" allowOverlap="1">
            <wp:simplePos x="0" y="0"/>
            <wp:positionH relativeFrom="page">
              <wp:posOffset>4181475</wp:posOffset>
            </wp:positionH>
            <wp:positionV relativeFrom="paragraph">
              <wp:posOffset>548640</wp:posOffset>
            </wp:positionV>
            <wp:extent cx="2743200" cy="1583690"/>
            <wp:effectExtent l="0" t="0" r="0" b="0"/>
            <wp:wrapNone/>
            <wp:docPr id="9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8.jpeg"/>
                    <pic:cNvPicPr>
                      <a:picLocks noChangeAspect="1"/>
                    </pic:cNvPicPr>
                  </pic:nvPicPr>
                  <pic:blipFill>
                    <a:blip r:embed="rId47" cstate="print"/>
                    <a:stretch>
                      <a:fillRect/>
                    </a:stretch>
                  </pic:blipFill>
                  <pic:spPr>
                    <a:xfrm>
                      <a:off x="0" y="0"/>
                      <a:ext cx="2743200" cy="1583435"/>
                    </a:xfrm>
                    <a:prstGeom prst="rect">
                      <a:avLst/>
                    </a:prstGeom>
                  </pic:spPr>
                </pic:pic>
              </a:graphicData>
            </a:graphic>
          </wp:anchor>
        </w:drawing>
      </w:r>
      <w:r>
        <w:rPr>
          <w:spacing w:val="-1"/>
          <w:sz w:val="24"/>
        </w:rPr>
        <w:t>连接电缆，并拆除制动器松闸把手下面的楔块。</w:t>
      </w:r>
      <w:r>
        <w:rPr>
          <w:rFonts w:ascii="Arial" w:eastAsia="Arial"/>
          <w:sz w:val="24"/>
        </w:rPr>
        <w:t>k.</w:t>
      </w:r>
      <w:r>
        <w:rPr>
          <w:sz w:val="24"/>
        </w:rPr>
        <w:t>调整制动力矩，接电试运行。</w:t>
      </w:r>
    </w:p>
    <w:p>
      <w:pPr>
        <w:pStyle w:val="11"/>
        <w:numPr>
          <w:ilvl w:val="0"/>
          <w:numId w:val="7"/>
        </w:numPr>
        <w:tabs>
          <w:tab w:val="left" w:pos="1090"/>
        </w:tabs>
        <w:spacing w:before="0" w:after="0" w:line="240" w:lineRule="auto"/>
        <w:ind w:left="1089" w:right="0" w:hanging="414"/>
        <w:jc w:val="left"/>
        <w:rPr>
          <w:sz w:val="24"/>
        </w:rPr>
      </w:pPr>
      <w:r>
        <w:rPr>
          <w:b/>
          <w:spacing w:val="1"/>
          <w:sz w:val="24"/>
        </w:rPr>
        <w:t>齿条的更换</w:t>
      </w:r>
      <w:r>
        <w:rPr>
          <w:sz w:val="24"/>
        </w:rPr>
        <w:t>（</w:t>
      </w:r>
      <w:r>
        <w:rPr>
          <w:spacing w:val="-31"/>
          <w:sz w:val="24"/>
        </w:rPr>
        <w:t xml:space="preserve">图 </w:t>
      </w:r>
      <w:r>
        <w:rPr>
          <w:rFonts w:ascii="Arial" w:eastAsia="Arial"/>
          <w:sz w:val="24"/>
        </w:rPr>
        <w:t>17</w:t>
      </w:r>
      <w:r>
        <w:rPr>
          <w:sz w:val="24"/>
        </w:rPr>
        <w:t>）</w:t>
      </w:r>
    </w:p>
    <w:p>
      <w:pPr>
        <w:pStyle w:val="5"/>
        <w:spacing w:before="212"/>
        <w:ind w:left="676"/>
      </w:pPr>
      <w:r>
        <w:t>当齿条损坏或已达到磨损极限时应予以更换</w:t>
      </w:r>
    </w:p>
    <w:p>
      <w:pPr>
        <w:pStyle w:val="5"/>
        <w:spacing w:before="214" w:after="36"/>
        <w:ind w:left="285"/>
      </w:pPr>
      <w:r>
        <w:t>（见下表）</w:t>
      </w:r>
    </w:p>
    <w:tbl>
      <w:tblPr>
        <w:tblStyle w:val="8"/>
        <w:tblW w:w="0" w:type="auto"/>
        <w:tblInd w:w="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0"/>
        <w:gridCol w:w="2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2520" w:type="dxa"/>
          </w:tcPr>
          <w:p>
            <w:pPr>
              <w:pStyle w:val="12"/>
              <w:spacing w:before="160"/>
              <w:ind w:left="519" w:right="510"/>
              <w:jc w:val="center"/>
              <w:rPr>
                <w:sz w:val="24"/>
              </w:rPr>
            </w:pPr>
            <w:r>
              <w:rPr>
                <w:sz w:val="24"/>
              </w:rPr>
              <w:t>新齿轮</w:t>
            </w:r>
          </w:p>
        </w:tc>
        <w:tc>
          <w:tcPr>
            <w:tcW w:w="2160" w:type="dxa"/>
          </w:tcPr>
          <w:p>
            <w:pPr>
              <w:pStyle w:val="12"/>
              <w:spacing w:before="175"/>
              <w:ind w:left="490" w:right="485"/>
              <w:jc w:val="center"/>
              <w:rPr>
                <w:rFonts w:ascii="Arial"/>
                <w:sz w:val="24"/>
              </w:rPr>
            </w:pPr>
            <w:r>
              <w:rPr>
                <w:rFonts w:ascii="Arial"/>
                <w:sz w:val="24"/>
              </w:rPr>
              <w:t>12.566mm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2520" w:type="dxa"/>
          </w:tcPr>
          <w:p>
            <w:pPr>
              <w:pStyle w:val="12"/>
              <w:spacing w:before="160"/>
              <w:ind w:left="519" w:right="510"/>
              <w:jc w:val="center"/>
              <w:rPr>
                <w:sz w:val="24"/>
              </w:rPr>
            </w:pPr>
            <w:r>
              <w:rPr>
                <w:sz w:val="24"/>
              </w:rPr>
              <w:t>最大磨损齿轮</w:t>
            </w:r>
          </w:p>
        </w:tc>
        <w:tc>
          <w:tcPr>
            <w:tcW w:w="2160" w:type="dxa"/>
          </w:tcPr>
          <w:p>
            <w:pPr>
              <w:pStyle w:val="12"/>
              <w:spacing w:before="175"/>
              <w:ind w:left="490" w:right="483"/>
              <w:jc w:val="center"/>
              <w:rPr>
                <w:rFonts w:ascii="Arial"/>
                <w:sz w:val="24"/>
              </w:rPr>
            </w:pPr>
            <w:r>
              <w:rPr>
                <w:rFonts w:ascii="Arial"/>
                <w:sz w:val="24"/>
              </w:rPr>
              <w:t>11.6mm</w:t>
            </w:r>
          </w:p>
        </w:tc>
      </w:tr>
    </w:tbl>
    <w:p>
      <w:pPr>
        <w:pStyle w:val="11"/>
        <w:numPr>
          <w:ilvl w:val="0"/>
          <w:numId w:val="12"/>
        </w:numPr>
        <w:tabs>
          <w:tab w:val="left" w:pos="879"/>
          <w:tab w:val="left" w:pos="7475"/>
        </w:tabs>
        <w:spacing w:before="175" w:after="0" w:line="240" w:lineRule="auto"/>
        <w:ind w:left="878" w:right="0" w:hanging="203"/>
        <w:jc w:val="left"/>
        <w:rPr>
          <w:rFonts w:ascii="Arial" w:eastAsia="Arial"/>
          <w:sz w:val="24"/>
        </w:rPr>
      </w:pPr>
      <w:r>
        <w:rPr>
          <w:sz w:val="24"/>
        </w:rPr>
        <w:t>松开齿条联接螺栓，拆掉磨损或损坏了的齿条，</w:t>
      </w:r>
      <w:r>
        <w:rPr>
          <w:sz w:val="24"/>
        </w:rPr>
        <w:tab/>
      </w:r>
      <w:r>
        <w:rPr>
          <w:sz w:val="24"/>
        </w:rPr>
        <w:t>图</w:t>
      </w:r>
      <w:r>
        <w:rPr>
          <w:spacing w:val="-61"/>
          <w:sz w:val="24"/>
        </w:rPr>
        <w:t xml:space="preserve"> </w:t>
      </w:r>
      <w:r>
        <w:rPr>
          <w:rFonts w:ascii="Arial" w:eastAsia="Arial"/>
          <w:sz w:val="24"/>
        </w:rPr>
        <w:t>17</w:t>
      </w:r>
    </w:p>
    <w:p>
      <w:pPr>
        <w:pStyle w:val="5"/>
        <w:spacing w:before="213"/>
        <w:ind w:left="285"/>
      </w:pPr>
      <w:r>
        <w:t>必要时可对齿条进行局部火焰加热，清洁齿条联接块。</w:t>
      </w:r>
    </w:p>
    <w:p>
      <w:pPr>
        <w:pStyle w:val="11"/>
        <w:numPr>
          <w:ilvl w:val="0"/>
          <w:numId w:val="12"/>
        </w:numPr>
        <w:tabs>
          <w:tab w:val="left" w:pos="879"/>
        </w:tabs>
        <w:spacing w:before="214" w:after="0" w:line="240" w:lineRule="auto"/>
        <w:ind w:left="878" w:right="0" w:hanging="203"/>
        <w:jc w:val="left"/>
        <w:rPr>
          <w:sz w:val="24"/>
        </w:rPr>
      </w:pPr>
      <w:r>
        <w:rPr>
          <w:spacing w:val="-4"/>
          <w:sz w:val="24"/>
        </w:rPr>
        <w:t xml:space="preserve">按图示尺寸安装新齿条，螺栓预紧力矩为 </w:t>
      </w:r>
      <w:r>
        <w:rPr>
          <w:rFonts w:ascii="Arial" w:hAnsi="Arial" w:eastAsia="Arial"/>
          <w:sz w:val="24"/>
        </w:rPr>
        <w:t>200N</w:t>
      </w:r>
      <w:r>
        <w:rPr>
          <w:sz w:val="24"/>
        </w:rPr>
        <w:t>·</w:t>
      </w:r>
      <w:r>
        <w:rPr>
          <w:rFonts w:ascii="Arial" w:hAnsi="Arial" w:eastAsia="Arial"/>
          <w:sz w:val="24"/>
        </w:rPr>
        <w:t>m</w:t>
      </w:r>
      <w:r>
        <w:rPr>
          <w:sz w:val="24"/>
        </w:rPr>
        <w:t>。</w:t>
      </w:r>
    </w:p>
    <w:p>
      <w:pPr>
        <w:pStyle w:val="4"/>
        <w:numPr>
          <w:ilvl w:val="0"/>
          <w:numId w:val="7"/>
        </w:numPr>
        <w:tabs>
          <w:tab w:val="left" w:pos="1210"/>
        </w:tabs>
        <w:spacing w:before="210" w:after="0" w:line="240" w:lineRule="auto"/>
        <w:ind w:left="1209" w:right="0" w:hanging="414"/>
        <w:jc w:val="left"/>
      </w:pPr>
      <w:r>
        <w:t>防坠安全器的更换</w:t>
      </w:r>
    </w:p>
    <w:p>
      <w:pPr>
        <w:pStyle w:val="5"/>
        <w:spacing w:before="214" w:line="405" w:lineRule="auto"/>
        <w:ind w:left="285" w:right="386" w:firstLine="391"/>
      </w:pPr>
      <w:r>
        <w:t>按照防坠安全器国家标准中关于安全器报废标准的规定，报废后新安全器的更换可按下面过程进行：</w:t>
      </w:r>
    </w:p>
    <w:p>
      <w:pPr>
        <w:pStyle w:val="11"/>
        <w:numPr>
          <w:ilvl w:val="0"/>
          <w:numId w:val="13"/>
        </w:numPr>
        <w:tabs>
          <w:tab w:val="left" w:pos="879"/>
        </w:tabs>
        <w:spacing w:before="0" w:after="0" w:line="240" w:lineRule="auto"/>
        <w:ind w:left="878" w:right="0" w:hanging="203"/>
        <w:jc w:val="left"/>
        <w:rPr>
          <w:sz w:val="24"/>
        </w:rPr>
      </w:pPr>
      <w:r>
        <w:rPr>
          <w:sz w:val="24"/>
        </w:rPr>
        <w:t>拆下安全器下部开关罩，拆下微动开关接线；</w:t>
      </w:r>
    </w:p>
    <w:p>
      <w:pPr>
        <w:pStyle w:val="11"/>
        <w:numPr>
          <w:ilvl w:val="0"/>
          <w:numId w:val="13"/>
        </w:numPr>
        <w:tabs>
          <w:tab w:val="left" w:pos="879"/>
        </w:tabs>
        <w:spacing w:before="213" w:after="0" w:line="240" w:lineRule="auto"/>
        <w:ind w:left="878" w:right="0" w:hanging="203"/>
        <w:jc w:val="left"/>
        <w:rPr>
          <w:sz w:val="24"/>
        </w:rPr>
      </w:pPr>
      <w:r>
        <w:rPr>
          <w:sz w:val="24"/>
        </w:rPr>
        <w:t>松开安全器与驱动板之间的连接螺栓，取下安全器；</w:t>
      </w:r>
    </w:p>
    <w:p>
      <w:pPr>
        <w:pStyle w:val="11"/>
        <w:numPr>
          <w:ilvl w:val="0"/>
          <w:numId w:val="13"/>
        </w:numPr>
        <w:tabs>
          <w:tab w:val="left" w:pos="865"/>
        </w:tabs>
        <w:spacing w:before="213" w:after="0" w:line="405" w:lineRule="auto"/>
        <w:ind w:left="285" w:right="309" w:firstLine="391"/>
        <w:jc w:val="left"/>
        <w:rPr>
          <w:sz w:val="24"/>
        </w:rPr>
      </w:pPr>
      <w:r>
        <w:rPr>
          <w:spacing w:val="-10"/>
          <w:sz w:val="24"/>
        </w:rPr>
        <w:t xml:space="preserve">装上新安全器，用 </w:t>
      </w:r>
      <w:r>
        <w:rPr>
          <w:rFonts w:ascii="Arial" w:hAnsi="Arial" w:eastAsia="Arial"/>
          <w:spacing w:val="-4"/>
          <w:sz w:val="24"/>
        </w:rPr>
        <w:t>200N</w:t>
      </w:r>
      <w:r>
        <w:rPr>
          <w:spacing w:val="-4"/>
          <w:sz w:val="24"/>
        </w:rPr>
        <w:t>·</w:t>
      </w:r>
      <w:r>
        <w:rPr>
          <w:rFonts w:ascii="Arial" w:hAnsi="Arial" w:eastAsia="Arial"/>
          <w:spacing w:val="-4"/>
          <w:sz w:val="24"/>
        </w:rPr>
        <w:t>m</w:t>
      </w:r>
      <w:r>
        <w:rPr>
          <w:rFonts w:ascii="Arial" w:hAnsi="Arial" w:eastAsia="Arial"/>
          <w:spacing w:val="-3"/>
          <w:sz w:val="24"/>
        </w:rPr>
        <w:t xml:space="preserve"> </w:t>
      </w:r>
      <w:r>
        <w:rPr>
          <w:spacing w:val="-3"/>
          <w:sz w:val="24"/>
        </w:rPr>
        <w:t>的力矩拧紧连接螺栓，调整安全器齿轮与齿条之间的啮</w:t>
      </w:r>
      <w:r>
        <w:rPr>
          <w:sz w:val="24"/>
        </w:rPr>
        <w:t>合间隙；</w:t>
      </w:r>
    </w:p>
    <w:p>
      <w:pPr>
        <w:pStyle w:val="11"/>
        <w:numPr>
          <w:ilvl w:val="0"/>
          <w:numId w:val="13"/>
        </w:numPr>
        <w:tabs>
          <w:tab w:val="left" w:pos="879"/>
        </w:tabs>
        <w:spacing w:before="0" w:after="0" w:line="240" w:lineRule="auto"/>
        <w:ind w:left="878" w:right="0" w:hanging="203"/>
        <w:jc w:val="left"/>
        <w:rPr>
          <w:sz w:val="24"/>
        </w:rPr>
      </w:pPr>
      <w:r>
        <w:rPr>
          <w:sz w:val="24"/>
        </w:rPr>
        <w:t>接好微动开关线，装上开关罩；</w:t>
      </w:r>
    </w:p>
    <w:p>
      <w:pPr>
        <w:pStyle w:val="11"/>
        <w:numPr>
          <w:ilvl w:val="0"/>
          <w:numId w:val="13"/>
        </w:numPr>
        <w:tabs>
          <w:tab w:val="left" w:pos="879"/>
        </w:tabs>
        <w:spacing w:before="213" w:after="0" w:line="405" w:lineRule="auto"/>
        <w:ind w:left="676" w:right="3065" w:firstLine="0"/>
        <w:jc w:val="left"/>
        <w:rPr>
          <w:sz w:val="24"/>
        </w:rPr>
      </w:pPr>
      <w:r>
        <w:rPr>
          <w:spacing w:val="-1"/>
          <w:sz w:val="24"/>
        </w:rPr>
        <w:t xml:space="preserve">按坠落实验说明进行坠落试验，检查安全器的制动情况； </w:t>
      </w:r>
      <w:r>
        <w:rPr>
          <w:rFonts w:ascii="Arial" w:eastAsia="Arial"/>
          <w:sz w:val="24"/>
        </w:rPr>
        <w:t>f.</w:t>
      </w:r>
      <w:r>
        <w:rPr>
          <w:sz w:val="24"/>
        </w:rPr>
        <w:t>按安全器复位说明进行复位；</w:t>
      </w:r>
    </w:p>
    <w:p>
      <w:pPr>
        <w:pStyle w:val="5"/>
        <w:ind w:left="676"/>
      </w:pPr>
      <w:r>
        <w:rPr>
          <w:rFonts w:ascii="Arial" w:eastAsia="Arial"/>
        </w:rPr>
        <w:t>g.</w:t>
      </w:r>
      <w:r>
        <w:t>润滑安全器。</w:t>
      </w:r>
    </w:p>
    <w:p>
      <w:pPr>
        <w:pStyle w:val="4"/>
        <w:numPr>
          <w:ilvl w:val="0"/>
          <w:numId w:val="7"/>
        </w:numPr>
        <w:tabs>
          <w:tab w:val="left" w:pos="1090"/>
        </w:tabs>
        <w:spacing w:before="213" w:after="0" w:line="240" w:lineRule="auto"/>
        <w:ind w:left="1089" w:right="0" w:hanging="414"/>
        <w:jc w:val="left"/>
      </w:pPr>
      <w:r>
        <w:t>电动机的更换</w:t>
      </w:r>
    </w:p>
    <w:p>
      <w:pPr>
        <w:pStyle w:val="5"/>
        <w:spacing w:before="211"/>
        <w:ind w:left="676"/>
      </w:pPr>
      <w:r>
        <w:t>更换电机时，拆卸过程和减速器的更换过程完全相同。</w:t>
      </w:r>
    </w:p>
    <w:p>
      <w:pPr>
        <w:spacing w:after="0"/>
        <w:sectPr>
          <w:pgSz w:w="11910" w:h="16840"/>
          <w:pgMar w:top="1080" w:right="880" w:bottom="740" w:left="1080" w:header="644" w:footer="545" w:gutter="0"/>
        </w:sectPr>
      </w:pPr>
    </w:p>
    <w:p>
      <w:pPr>
        <w:pStyle w:val="5"/>
        <w:spacing w:before="4"/>
        <w:rPr>
          <w:sz w:val="20"/>
        </w:rPr>
      </w:pPr>
    </w:p>
    <w:p>
      <w:pPr>
        <w:pStyle w:val="4"/>
        <w:spacing w:before="66"/>
        <w:ind w:left="676"/>
      </w:pPr>
      <w:r>
        <w:t>注意：拆装过程中勿用锤重击。</w:t>
      </w:r>
    </w:p>
    <w:p>
      <w:pPr>
        <w:pStyle w:val="5"/>
        <w:spacing w:before="214"/>
        <w:ind w:left="676"/>
      </w:pPr>
      <w:r>
        <w:t>若只需更换电机制动器，可按如下步骤进行：</w:t>
      </w:r>
    </w:p>
    <w:p>
      <w:pPr>
        <w:pStyle w:val="5"/>
        <w:spacing w:before="213"/>
        <w:ind w:left="676"/>
      </w:pPr>
      <w:r>
        <w:t xml:space="preserve">① 电机制动器结构（图 </w:t>
      </w:r>
      <w:r>
        <w:rPr>
          <w:rFonts w:ascii="Arial" w:hAnsi="Arial" w:eastAsia="Arial"/>
        </w:rPr>
        <w:t>18</w:t>
      </w:r>
      <w:r>
        <w:t>）</w:t>
      </w:r>
    </w:p>
    <w:p>
      <w:pPr>
        <w:pStyle w:val="5"/>
        <w:spacing w:before="211"/>
        <w:ind w:left="676"/>
      </w:pPr>
      <w:r>
        <w:t>② 制动盘的更换</w:t>
      </w:r>
    </w:p>
    <w:p>
      <w:pPr>
        <w:pStyle w:val="5"/>
        <w:spacing w:before="213" w:line="405" w:lineRule="auto"/>
        <w:ind w:left="285" w:right="192" w:firstLine="391"/>
      </w:pPr>
      <w:r>
        <w:rPr>
          <w:spacing w:val="-6"/>
        </w:rPr>
        <w:t>旋转制动盘</w:t>
      </w:r>
      <w:r>
        <w:rPr>
          <w:spacing w:val="-10"/>
        </w:rPr>
        <w:t>（</w:t>
      </w:r>
      <w:r>
        <w:rPr>
          <w:rFonts w:ascii="Arial" w:eastAsia="Arial"/>
          <w:spacing w:val="-10"/>
        </w:rPr>
        <w:t>8</w:t>
      </w:r>
      <w:r>
        <w:rPr>
          <w:spacing w:val="-10"/>
        </w:rPr>
        <w:t>）</w:t>
      </w:r>
      <w:r>
        <w:rPr>
          <w:spacing w:val="-9"/>
        </w:rPr>
        <w:t xml:space="preserve">为易损件，当摩擦材料单面厚度接近 </w:t>
      </w:r>
      <w:r>
        <w:rPr>
          <w:rFonts w:ascii="Arial" w:eastAsia="Arial"/>
        </w:rPr>
        <w:t xml:space="preserve">1mm </w:t>
      </w:r>
      <w:r>
        <w:rPr>
          <w:spacing w:val="-7"/>
        </w:rPr>
        <w:t>时，必须更换整副制动盘。</w:t>
      </w:r>
      <w:r>
        <w:t>步骤如下：</w:t>
      </w:r>
    </w:p>
    <w:p>
      <w:pPr>
        <w:pStyle w:val="11"/>
        <w:numPr>
          <w:ilvl w:val="0"/>
          <w:numId w:val="14"/>
        </w:numPr>
        <w:tabs>
          <w:tab w:val="left" w:pos="879"/>
        </w:tabs>
        <w:spacing w:before="0" w:after="0" w:line="405" w:lineRule="auto"/>
        <w:ind w:left="285" w:right="372" w:firstLine="391"/>
        <w:jc w:val="left"/>
        <w:rPr>
          <w:sz w:val="24"/>
        </w:rPr>
      </w:pPr>
      <w:r>
        <w:rPr>
          <w:sz w:val="24"/>
        </w:rPr>
        <w:t>卸下防护罩（</w:t>
      </w:r>
      <w:r>
        <w:rPr>
          <w:rFonts w:ascii="Arial" w:eastAsia="Arial"/>
          <w:sz w:val="24"/>
        </w:rPr>
        <w:t>1</w:t>
      </w:r>
      <w:r>
        <w:rPr>
          <w:sz w:val="24"/>
        </w:rPr>
        <w:t>）和机械释放手柄（</w:t>
      </w:r>
      <w:r>
        <w:rPr>
          <w:rFonts w:ascii="Arial" w:eastAsia="Arial"/>
          <w:sz w:val="24"/>
        </w:rPr>
        <w:t>20</w:t>
      </w:r>
      <w:r>
        <w:rPr>
          <w:sz w:val="24"/>
        </w:rPr>
        <w:t>），测量并做好调整套（</w:t>
      </w:r>
      <w:r>
        <w:rPr>
          <w:rFonts w:ascii="Arial" w:eastAsia="Arial"/>
          <w:sz w:val="24"/>
        </w:rPr>
        <w:t>6</w:t>
      </w:r>
      <w:r>
        <w:rPr>
          <w:sz w:val="24"/>
        </w:rPr>
        <w:t>）</w:t>
      </w:r>
      <w:r>
        <w:rPr>
          <w:spacing w:val="-2"/>
          <w:sz w:val="24"/>
        </w:rPr>
        <w:t>的位置记号，使</w:t>
      </w:r>
      <w:r>
        <w:rPr>
          <w:sz w:val="24"/>
        </w:rPr>
        <w:t>更换制动盘后能装到原位；</w:t>
      </w:r>
    </w:p>
    <w:p>
      <w:pPr>
        <w:pStyle w:val="11"/>
        <w:numPr>
          <w:ilvl w:val="0"/>
          <w:numId w:val="14"/>
        </w:numPr>
        <w:tabs>
          <w:tab w:val="left" w:pos="879"/>
        </w:tabs>
        <w:spacing w:before="2" w:after="0" w:line="405" w:lineRule="auto"/>
        <w:ind w:left="285" w:right="312" w:firstLine="391"/>
        <w:jc w:val="left"/>
        <w:rPr>
          <w:sz w:val="24"/>
        </w:rPr>
      </w:pPr>
      <w:r>
        <w:rPr>
          <w:spacing w:val="-1"/>
          <w:sz w:val="24"/>
        </w:rPr>
        <w:t>拆下调整套</w:t>
      </w:r>
      <w:r>
        <w:rPr>
          <w:sz w:val="24"/>
        </w:rPr>
        <w:t>（</w:t>
      </w:r>
      <w:r>
        <w:rPr>
          <w:rFonts w:ascii="Arial" w:eastAsia="Arial"/>
          <w:sz w:val="24"/>
        </w:rPr>
        <w:t>6</w:t>
      </w:r>
      <w:r>
        <w:rPr>
          <w:sz w:val="24"/>
        </w:rPr>
        <w:t>），</w:t>
      </w:r>
      <w:r>
        <w:rPr>
          <w:spacing w:val="-2"/>
          <w:sz w:val="24"/>
        </w:rPr>
        <w:t>取出制动弹簧</w:t>
      </w:r>
      <w:r>
        <w:rPr>
          <w:sz w:val="24"/>
        </w:rPr>
        <w:t>（</w:t>
      </w:r>
      <w:r>
        <w:rPr>
          <w:rFonts w:ascii="Arial" w:eastAsia="Arial"/>
          <w:sz w:val="24"/>
        </w:rPr>
        <w:t>7</w:t>
      </w:r>
      <w:r>
        <w:rPr>
          <w:sz w:val="24"/>
        </w:rPr>
        <w:t>），松开螺母（</w:t>
      </w:r>
      <w:r>
        <w:rPr>
          <w:rFonts w:ascii="Arial" w:eastAsia="Arial"/>
          <w:sz w:val="24"/>
        </w:rPr>
        <w:t>11</w:t>
      </w:r>
      <w:r>
        <w:rPr>
          <w:sz w:val="24"/>
        </w:rPr>
        <w:t>），</w:t>
      </w:r>
      <w:r>
        <w:rPr>
          <w:spacing w:val="-3"/>
          <w:sz w:val="24"/>
        </w:rPr>
        <w:t>将端盖</w:t>
      </w:r>
      <w:r>
        <w:rPr>
          <w:sz w:val="24"/>
        </w:rPr>
        <w:t>（</w:t>
      </w:r>
      <w:r>
        <w:rPr>
          <w:rFonts w:ascii="Arial" w:eastAsia="Arial"/>
          <w:sz w:val="24"/>
        </w:rPr>
        <w:t>2</w:t>
      </w:r>
      <w:r>
        <w:rPr>
          <w:sz w:val="24"/>
        </w:rPr>
        <w:t>）取下；</w:t>
      </w:r>
      <w:r>
        <w:rPr>
          <w:rFonts w:ascii="Arial" w:eastAsia="Arial"/>
          <w:sz w:val="24"/>
        </w:rPr>
        <w:t>c.</w:t>
      </w:r>
      <w:r>
        <w:rPr>
          <w:sz w:val="24"/>
        </w:rPr>
        <w:t>拆下电磁铁座（</w:t>
      </w:r>
      <w:r>
        <w:rPr>
          <w:rFonts w:ascii="Arial" w:eastAsia="Arial"/>
          <w:sz w:val="24"/>
        </w:rPr>
        <w:t>4</w:t>
      </w:r>
      <w:r>
        <w:rPr>
          <w:sz w:val="24"/>
        </w:rPr>
        <w:t>）和衔铁（</w:t>
      </w:r>
      <w:r>
        <w:rPr>
          <w:rFonts w:ascii="Arial" w:eastAsia="Arial"/>
          <w:sz w:val="24"/>
        </w:rPr>
        <w:t>5</w:t>
      </w:r>
      <w:r>
        <w:rPr>
          <w:sz w:val="24"/>
        </w:rPr>
        <w:t>），注意磨擦面向上放置，拆下旧制动盘，换上新盘；</w:t>
      </w:r>
    </w:p>
    <w:p>
      <w:pPr>
        <w:pStyle w:val="5"/>
        <w:spacing w:line="405" w:lineRule="auto"/>
        <w:ind w:left="285" w:right="309" w:firstLine="391"/>
        <w:jc w:val="both"/>
      </w:pPr>
      <w:r>
        <w:rPr>
          <w:rFonts w:ascii="Arial" w:eastAsia="Arial"/>
          <w:spacing w:val="-1"/>
        </w:rPr>
        <w:t>d.</w:t>
      </w:r>
      <w:r>
        <w:t>重新装入电磁铁座（</w:t>
      </w:r>
      <w:r>
        <w:rPr>
          <w:rFonts w:ascii="Arial" w:eastAsia="Arial"/>
        </w:rPr>
        <w:t>4</w:t>
      </w:r>
      <w:r>
        <w:t>）和衔铁（</w:t>
      </w:r>
      <w:r>
        <w:rPr>
          <w:rFonts w:ascii="Arial" w:eastAsia="Arial"/>
        </w:rPr>
        <w:t>5</w:t>
      </w:r>
      <w:r>
        <w:t>），并使衔铁靠近新的旋转制动盘（</w:t>
      </w:r>
      <w:r>
        <w:rPr>
          <w:rFonts w:ascii="Arial" w:eastAsia="Arial"/>
        </w:rPr>
        <w:t>8</w:t>
      </w:r>
      <w:r>
        <w:t>）；</w:t>
      </w:r>
      <w:r>
        <w:rPr>
          <w:rFonts w:ascii="Arial" w:eastAsia="Arial"/>
        </w:rPr>
        <w:t>e.</w:t>
      </w:r>
      <w:r>
        <w:t>把电</w:t>
      </w:r>
      <w:r>
        <w:rPr>
          <w:spacing w:val="-4"/>
        </w:rPr>
        <w:t>磁铁座（</w:t>
      </w:r>
      <w:r>
        <w:rPr>
          <w:rFonts w:ascii="Arial" w:eastAsia="Arial"/>
          <w:spacing w:val="-4"/>
        </w:rPr>
        <w:t>4</w:t>
      </w:r>
      <w:r>
        <w:rPr>
          <w:spacing w:val="-4"/>
        </w:rPr>
        <w:t>）和衔铁</w:t>
      </w:r>
      <w:r>
        <w:rPr>
          <w:spacing w:val="-5"/>
        </w:rPr>
        <w:t>（</w:t>
      </w:r>
      <w:r>
        <w:rPr>
          <w:rFonts w:ascii="Arial" w:eastAsia="Arial"/>
          <w:spacing w:val="-5"/>
        </w:rPr>
        <w:t>5</w:t>
      </w:r>
      <w:r>
        <w:rPr>
          <w:spacing w:val="-5"/>
        </w:rPr>
        <w:t>）</w:t>
      </w:r>
      <w:r>
        <w:rPr>
          <w:spacing w:val="-2"/>
        </w:rPr>
        <w:t>装到固定螺栓</w:t>
      </w:r>
      <w:r>
        <w:rPr>
          <w:spacing w:val="-4"/>
        </w:rPr>
        <w:t>（</w:t>
      </w:r>
      <w:r>
        <w:rPr>
          <w:rFonts w:ascii="Arial" w:eastAsia="Arial"/>
          <w:spacing w:val="-4"/>
        </w:rPr>
        <w:t>10</w:t>
      </w:r>
      <w:r>
        <w:rPr>
          <w:spacing w:val="-4"/>
        </w:rPr>
        <w:t>）上，电缆凹槽要正对固定制动盘（</w:t>
      </w:r>
      <w:r>
        <w:rPr>
          <w:rFonts w:ascii="Arial" w:eastAsia="Arial"/>
          <w:spacing w:val="-4"/>
        </w:rPr>
        <w:t>16</w:t>
      </w:r>
      <w:r>
        <w:rPr>
          <w:spacing w:val="-4"/>
        </w:rPr>
        <w:t>）</w:t>
      </w:r>
      <w:r>
        <w:t>上的凹槽；慢慢旋紧螺母（</w:t>
      </w:r>
      <w:r>
        <w:rPr>
          <w:rFonts w:ascii="Arial" w:eastAsia="Arial"/>
        </w:rPr>
        <w:t>11</w:t>
      </w:r>
      <w:r>
        <w:t>），防止磁铁座和衔铁在螺栓上翘曲；</w:t>
      </w:r>
    </w:p>
    <w:p>
      <w:pPr>
        <w:pStyle w:val="11"/>
        <w:numPr>
          <w:ilvl w:val="0"/>
          <w:numId w:val="15"/>
        </w:numPr>
        <w:tabs>
          <w:tab w:val="left" w:pos="814"/>
        </w:tabs>
        <w:spacing w:before="1" w:after="0" w:line="405" w:lineRule="auto"/>
        <w:ind w:left="285" w:right="307" w:firstLine="391"/>
        <w:jc w:val="both"/>
        <w:rPr>
          <w:sz w:val="24"/>
        </w:rPr>
      </w:pPr>
      <w:r>
        <w:rPr>
          <w:sz w:val="24"/>
        </w:rPr>
        <w:t>装好端板（</w:t>
      </w:r>
      <w:r>
        <w:rPr>
          <w:rFonts w:ascii="Arial" w:eastAsia="Arial"/>
          <w:sz w:val="24"/>
        </w:rPr>
        <w:t>2</w:t>
      </w:r>
      <w:r>
        <w:rPr>
          <w:sz w:val="24"/>
        </w:rPr>
        <w:t>），拧紧螺母（</w:t>
      </w:r>
      <w:r>
        <w:rPr>
          <w:rFonts w:ascii="Arial" w:eastAsia="Arial"/>
          <w:sz w:val="24"/>
        </w:rPr>
        <w:t>11</w:t>
      </w:r>
      <w:r>
        <w:rPr>
          <w:sz w:val="24"/>
        </w:rPr>
        <w:t>），重新装好弹簧（</w:t>
      </w:r>
      <w:r>
        <w:rPr>
          <w:rFonts w:ascii="Arial" w:eastAsia="Arial"/>
          <w:sz w:val="24"/>
        </w:rPr>
        <w:t>7</w:t>
      </w:r>
      <w:r>
        <w:rPr>
          <w:sz w:val="24"/>
        </w:rPr>
        <w:t>）和调整套（</w:t>
      </w:r>
      <w:r>
        <w:rPr>
          <w:rFonts w:ascii="Arial" w:eastAsia="Arial"/>
          <w:sz w:val="24"/>
        </w:rPr>
        <w:t>6</w:t>
      </w:r>
      <w:r>
        <w:rPr>
          <w:sz w:val="24"/>
        </w:rPr>
        <w:t>），</w:t>
      </w:r>
      <w:r>
        <w:rPr>
          <w:spacing w:val="-3"/>
          <w:sz w:val="24"/>
        </w:rPr>
        <w:t>并旋紧到步</w:t>
      </w:r>
      <w:r>
        <w:rPr>
          <w:spacing w:val="-30"/>
          <w:sz w:val="24"/>
        </w:rPr>
        <w:t xml:space="preserve">骤 </w:t>
      </w:r>
      <w:r>
        <w:rPr>
          <w:rFonts w:ascii="Arial" w:eastAsia="Arial"/>
          <w:sz w:val="24"/>
        </w:rPr>
        <w:t>a</w:t>
      </w:r>
      <w:r>
        <w:rPr>
          <w:rFonts w:ascii="Arial" w:eastAsia="Arial"/>
          <w:spacing w:val="-6"/>
          <w:sz w:val="24"/>
        </w:rPr>
        <w:t xml:space="preserve"> </w:t>
      </w:r>
      <w:r>
        <w:rPr>
          <w:sz w:val="24"/>
        </w:rPr>
        <w:t>记下的位置记号，使其复原；</w:t>
      </w:r>
    </w:p>
    <w:p>
      <w:pPr>
        <w:pStyle w:val="11"/>
        <w:numPr>
          <w:ilvl w:val="0"/>
          <w:numId w:val="15"/>
        </w:numPr>
        <w:tabs>
          <w:tab w:val="left" w:pos="878"/>
        </w:tabs>
        <w:spacing w:before="0" w:after="0" w:line="240" w:lineRule="auto"/>
        <w:ind w:left="877" w:right="0" w:hanging="202"/>
        <w:jc w:val="left"/>
        <w:rPr>
          <w:sz w:val="24"/>
        </w:rPr>
      </w:pPr>
      <w:r>
        <w:rPr>
          <w:sz w:val="24"/>
        </w:rPr>
        <w:t>使制动器工作若干次，检查工作是否正常；</w:t>
      </w:r>
    </w:p>
    <w:p>
      <w:pPr>
        <w:pStyle w:val="11"/>
        <w:numPr>
          <w:ilvl w:val="0"/>
          <w:numId w:val="15"/>
        </w:numPr>
        <w:tabs>
          <w:tab w:val="left" w:pos="879"/>
        </w:tabs>
        <w:spacing w:before="213" w:after="0" w:line="405" w:lineRule="auto"/>
        <w:ind w:left="285" w:right="309" w:firstLine="391"/>
        <w:jc w:val="left"/>
        <w:rPr>
          <w:sz w:val="24"/>
        </w:rPr>
      </w:pPr>
      <w:r>
        <w:rPr>
          <w:spacing w:val="-2"/>
          <w:sz w:val="24"/>
        </w:rPr>
        <w:t>最后装好防护罩</w:t>
      </w:r>
      <w:r>
        <w:rPr>
          <w:spacing w:val="-4"/>
          <w:sz w:val="24"/>
        </w:rPr>
        <w:t>（</w:t>
      </w:r>
      <w:r>
        <w:rPr>
          <w:rFonts w:ascii="Arial" w:eastAsia="Arial"/>
          <w:spacing w:val="-4"/>
          <w:sz w:val="24"/>
        </w:rPr>
        <w:t>1</w:t>
      </w:r>
      <w:r>
        <w:rPr>
          <w:spacing w:val="-4"/>
          <w:sz w:val="24"/>
        </w:rPr>
        <w:t>）</w:t>
      </w:r>
      <w:r>
        <w:rPr>
          <w:spacing w:val="-2"/>
          <w:sz w:val="24"/>
        </w:rPr>
        <w:t>及释放手柄</w:t>
      </w:r>
      <w:r>
        <w:rPr>
          <w:spacing w:val="-4"/>
          <w:sz w:val="24"/>
        </w:rPr>
        <w:t>（</w:t>
      </w:r>
      <w:r>
        <w:rPr>
          <w:rFonts w:ascii="Arial" w:eastAsia="Arial"/>
          <w:spacing w:val="-4"/>
          <w:sz w:val="24"/>
        </w:rPr>
        <w:t>20</w:t>
      </w:r>
      <w:r>
        <w:rPr>
          <w:spacing w:val="-4"/>
          <w:sz w:val="24"/>
        </w:rPr>
        <w:t>），注意</w:t>
      </w:r>
      <w:r>
        <w:rPr>
          <w:spacing w:val="-3"/>
          <w:sz w:val="24"/>
        </w:rPr>
        <w:t>（</w:t>
      </w:r>
      <w:r>
        <w:rPr>
          <w:rFonts w:ascii="Arial" w:eastAsia="Arial"/>
          <w:spacing w:val="-3"/>
          <w:sz w:val="24"/>
        </w:rPr>
        <w:t>19</w:t>
      </w:r>
      <w:r>
        <w:rPr>
          <w:spacing w:val="-3"/>
          <w:sz w:val="24"/>
        </w:rPr>
        <w:t>）绝对不能拧紧。注意：在投入正常使用前要对制动器进行多次试验，如制动器不能松闸，应检查的项目有：</w:t>
      </w:r>
    </w:p>
    <w:p>
      <w:pPr>
        <w:pStyle w:val="5"/>
        <w:spacing w:line="405" w:lineRule="auto"/>
        <w:ind w:left="676" w:right="7373"/>
      </w:pPr>
      <w:r>
        <w:rPr>
          <w:rFonts w:ascii="Arial" w:eastAsia="Arial"/>
        </w:rPr>
        <w:t>a)</w:t>
      </w:r>
      <w:r>
        <w:t>整流桥是否正常</w:t>
      </w:r>
      <w:r>
        <w:rPr>
          <w:rFonts w:ascii="Arial" w:eastAsia="Arial"/>
        </w:rPr>
        <w:t>b)</w:t>
      </w:r>
      <w:r>
        <w:t>接触器是否正常</w:t>
      </w:r>
    </w:p>
    <w:p>
      <w:pPr>
        <w:pStyle w:val="5"/>
        <w:spacing w:before="2" w:line="405" w:lineRule="auto"/>
        <w:ind w:left="285" w:right="315" w:firstLine="391"/>
      </w:pPr>
      <w:r>
        <w:rPr>
          <w:rFonts w:ascii="Arial" w:eastAsia="Arial"/>
        </w:rPr>
        <w:t>c)</w:t>
      </w:r>
      <w:r>
        <w:t xml:space="preserve">测量线圈电压值（额定直流电压 </w:t>
      </w:r>
      <w:r>
        <w:rPr>
          <w:rFonts w:ascii="Arial" w:eastAsia="Arial"/>
        </w:rPr>
        <w:t xml:space="preserve">195 </w:t>
      </w:r>
      <w:r>
        <w:t>伏），如线圈有故障，则需更换带线圈的电磁铁座。</w:t>
      </w:r>
    </w:p>
    <w:p>
      <w:pPr>
        <w:pStyle w:val="5"/>
        <w:ind w:left="676"/>
      </w:pPr>
      <w:r>
        <w:t>③磁铁座的更换</w:t>
      </w:r>
    </w:p>
    <w:p>
      <w:pPr>
        <w:pStyle w:val="11"/>
        <w:numPr>
          <w:ilvl w:val="0"/>
          <w:numId w:val="16"/>
        </w:numPr>
        <w:tabs>
          <w:tab w:val="left" w:pos="879"/>
        </w:tabs>
        <w:spacing w:before="213" w:after="0" w:line="405" w:lineRule="auto"/>
        <w:ind w:left="285" w:right="307" w:firstLine="391"/>
        <w:jc w:val="left"/>
        <w:rPr>
          <w:sz w:val="24"/>
        </w:rPr>
      </w:pPr>
      <w:r>
        <w:rPr>
          <w:spacing w:val="-2"/>
          <w:sz w:val="24"/>
        </w:rPr>
        <w:t>拆下防护罩</w:t>
      </w:r>
      <w:r>
        <w:rPr>
          <w:spacing w:val="-4"/>
          <w:sz w:val="24"/>
        </w:rPr>
        <w:t>（</w:t>
      </w:r>
      <w:r>
        <w:rPr>
          <w:rFonts w:ascii="Arial" w:eastAsia="Arial"/>
          <w:spacing w:val="-4"/>
          <w:sz w:val="24"/>
        </w:rPr>
        <w:t>1</w:t>
      </w:r>
      <w:r>
        <w:rPr>
          <w:spacing w:val="-4"/>
          <w:sz w:val="24"/>
        </w:rPr>
        <w:t>）</w:t>
      </w:r>
      <w:r>
        <w:rPr>
          <w:spacing w:val="-2"/>
          <w:sz w:val="24"/>
        </w:rPr>
        <w:t>和机械释放手柄</w:t>
      </w:r>
      <w:r>
        <w:rPr>
          <w:spacing w:val="-5"/>
          <w:sz w:val="24"/>
        </w:rPr>
        <w:t>（</w:t>
      </w:r>
      <w:r>
        <w:rPr>
          <w:rFonts w:ascii="Arial" w:eastAsia="Arial"/>
          <w:spacing w:val="-5"/>
          <w:sz w:val="24"/>
        </w:rPr>
        <w:t>20</w:t>
      </w:r>
      <w:r>
        <w:rPr>
          <w:spacing w:val="-5"/>
          <w:sz w:val="24"/>
        </w:rPr>
        <w:t>）</w:t>
      </w:r>
      <w:r>
        <w:rPr>
          <w:spacing w:val="-4"/>
          <w:sz w:val="24"/>
        </w:rPr>
        <w:t>，拆下电缆</w:t>
      </w:r>
      <w:r>
        <w:rPr>
          <w:spacing w:val="-3"/>
          <w:sz w:val="24"/>
        </w:rPr>
        <w:t>（</w:t>
      </w:r>
      <w:r>
        <w:rPr>
          <w:rFonts w:ascii="Arial" w:eastAsia="Arial"/>
          <w:spacing w:val="-3"/>
          <w:sz w:val="24"/>
        </w:rPr>
        <w:t>14</w:t>
      </w:r>
      <w:r>
        <w:rPr>
          <w:spacing w:val="-3"/>
          <w:sz w:val="24"/>
        </w:rPr>
        <w:t>）和电缆夹</w:t>
      </w:r>
      <w:r>
        <w:rPr>
          <w:spacing w:val="-5"/>
          <w:sz w:val="24"/>
        </w:rPr>
        <w:t>（</w:t>
      </w:r>
      <w:r>
        <w:rPr>
          <w:rFonts w:ascii="Arial" w:eastAsia="Arial"/>
          <w:spacing w:val="-5"/>
          <w:sz w:val="24"/>
        </w:rPr>
        <w:t>15</w:t>
      </w:r>
      <w:r>
        <w:rPr>
          <w:spacing w:val="-5"/>
          <w:sz w:val="24"/>
        </w:rPr>
        <w:t>）</w:t>
      </w:r>
      <w:r>
        <w:rPr>
          <w:spacing w:val="-2"/>
          <w:sz w:val="24"/>
        </w:rPr>
        <w:t>，测定并做好调整套（</w:t>
      </w:r>
      <w:r>
        <w:rPr>
          <w:rFonts w:ascii="Arial" w:eastAsia="Arial"/>
          <w:spacing w:val="-2"/>
          <w:sz w:val="24"/>
        </w:rPr>
        <w:t>6</w:t>
      </w:r>
      <w:r>
        <w:rPr>
          <w:spacing w:val="-2"/>
          <w:sz w:val="24"/>
        </w:rPr>
        <w:t>）的位置记号，以便重装时复位；</w:t>
      </w:r>
    </w:p>
    <w:p>
      <w:pPr>
        <w:pStyle w:val="11"/>
        <w:numPr>
          <w:ilvl w:val="0"/>
          <w:numId w:val="16"/>
        </w:numPr>
        <w:tabs>
          <w:tab w:val="left" w:pos="879"/>
        </w:tabs>
        <w:spacing w:before="0" w:after="0" w:line="405" w:lineRule="auto"/>
        <w:ind w:left="285" w:right="312" w:firstLine="391"/>
        <w:jc w:val="left"/>
        <w:rPr>
          <w:sz w:val="24"/>
        </w:rPr>
      </w:pPr>
      <w:r>
        <w:rPr>
          <w:spacing w:val="-1"/>
          <w:sz w:val="24"/>
        </w:rPr>
        <w:t>用六角扳手拆下调整套</w:t>
      </w:r>
      <w:r>
        <w:rPr>
          <w:spacing w:val="-3"/>
          <w:sz w:val="24"/>
        </w:rPr>
        <w:t>（</w:t>
      </w:r>
      <w:r>
        <w:rPr>
          <w:rFonts w:ascii="Arial" w:eastAsia="Arial"/>
          <w:spacing w:val="-3"/>
          <w:sz w:val="24"/>
        </w:rPr>
        <w:t>6</w:t>
      </w:r>
      <w:r>
        <w:rPr>
          <w:spacing w:val="-3"/>
          <w:sz w:val="24"/>
        </w:rPr>
        <w:t>）</w:t>
      </w:r>
      <w:r>
        <w:rPr>
          <w:spacing w:val="-2"/>
          <w:sz w:val="24"/>
        </w:rPr>
        <w:t>和制动弹簧</w:t>
      </w:r>
      <w:r>
        <w:rPr>
          <w:spacing w:val="-5"/>
          <w:sz w:val="24"/>
        </w:rPr>
        <w:t>（</w:t>
      </w:r>
      <w:r>
        <w:rPr>
          <w:rFonts w:ascii="Arial" w:eastAsia="Arial"/>
          <w:spacing w:val="-5"/>
          <w:sz w:val="24"/>
        </w:rPr>
        <w:t>7</w:t>
      </w:r>
      <w:r>
        <w:rPr>
          <w:spacing w:val="-5"/>
          <w:sz w:val="24"/>
        </w:rPr>
        <w:t>）</w:t>
      </w:r>
      <w:r>
        <w:rPr>
          <w:spacing w:val="-4"/>
          <w:sz w:val="24"/>
        </w:rPr>
        <w:t>，拆下螺母（</w:t>
      </w:r>
      <w:r>
        <w:rPr>
          <w:rFonts w:ascii="Arial" w:eastAsia="Arial"/>
          <w:spacing w:val="-4"/>
          <w:sz w:val="24"/>
        </w:rPr>
        <w:t>11</w:t>
      </w:r>
      <w:r>
        <w:rPr>
          <w:spacing w:val="-4"/>
          <w:sz w:val="24"/>
        </w:rPr>
        <w:t>）</w:t>
      </w:r>
      <w:r>
        <w:rPr>
          <w:spacing w:val="-3"/>
          <w:sz w:val="24"/>
        </w:rPr>
        <w:t>，取下端盖（</w:t>
      </w:r>
      <w:r>
        <w:rPr>
          <w:rFonts w:ascii="Arial" w:eastAsia="Arial"/>
          <w:spacing w:val="-3"/>
          <w:sz w:val="24"/>
        </w:rPr>
        <w:t>2</w:t>
      </w:r>
      <w:r>
        <w:rPr>
          <w:spacing w:val="-3"/>
          <w:sz w:val="24"/>
        </w:rPr>
        <w:t>）</w:t>
      </w:r>
      <w:r>
        <w:rPr>
          <w:sz w:val="24"/>
        </w:rPr>
        <w:t>和电磁铁座（</w:t>
      </w:r>
      <w:r>
        <w:rPr>
          <w:rFonts w:ascii="Arial" w:eastAsia="Arial"/>
          <w:sz w:val="24"/>
        </w:rPr>
        <w:t>4</w:t>
      </w:r>
      <w:r>
        <w:rPr>
          <w:sz w:val="24"/>
        </w:rPr>
        <w:t>），并将电磁铁座竖放；</w:t>
      </w:r>
    </w:p>
    <w:p>
      <w:pPr>
        <w:spacing w:after="0" w:line="405" w:lineRule="auto"/>
        <w:jc w:val="left"/>
        <w:rPr>
          <w:sz w:val="24"/>
        </w:rPr>
        <w:sectPr>
          <w:pgSz w:w="11910" w:h="16840"/>
          <w:pgMar w:top="1080" w:right="880" w:bottom="740" w:left="1080" w:header="644" w:footer="545" w:gutter="0"/>
        </w:sectPr>
      </w:pPr>
    </w:p>
    <w:p>
      <w:pPr>
        <w:pStyle w:val="5"/>
        <w:spacing w:before="6"/>
        <w:rPr>
          <w:sz w:val="19"/>
        </w:rPr>
      </w:pPr>
    </w:p>
    <w:p>
      <w:pPr>
        <w:pStyle w:val="11"/>
        <w:numPr>
          <w:ilvl w:val="0"/>
          <w:numId w:val="16"/>
        </w:numPr>
        <w:tabs>
          <w:tab w:val="left" w:pos="865"/>
        </w:tabs>
        <w:spacing w:before="77" w:after="0" w:line="240" w:lineRule="auto"/>
        <w:ind w:left="864" w:right="0" w:hanging="189"/>
        <w:jc w:val="left"/>
        <w:rPr>
          <w:sz w:val="24"/>
        </w:rPr>
      </w:pPr>
      <w:r>
        <w:rPr>
          <w:sz w:val="24"/>
        </w:rPr>
        <w:t>拆下螺钉（</w:t>
      </w:r>
      <w:r>
        <w:rPr>
          <w:rFonts w:ascii="Arial" w:eastAsia="Arial"/>
          <w:sz w:val="24"/>
        </w:rPr>
        <w:t>30</w:t>
      </w:r>
      <w:r>
        <w:rPr>
          <w:sz w:val="24"/>
        </w:rPr>
        <w:t>），磁铁座工作面向上；</w:t>
      </w:r>
    </w:p>
    <w:p>
      <w:pPr>
        <w:pStyle w:val="11"/>
        <w:numPr>
          <w:ilvl w:val="0"/>
          <w:numId w:val="16"/>
        </w:numPr>
        <w:tabs>
          <w:tab w:val="left" w:pos="879"/>
        </w:tabs>
        <w:spacing w:before="213" w:after="0" w:line="240" w:lineRule="auto"/>
        <w:ind w:left="878" w:right="0" w:hanging="203"/>
        <w:jc w:val="left"/>
        <w:rPr>
          <w:sz w:val="24"/>
        </w:rPr>
      </w:pPr>
      <w:r>
        <w:rPr>
          <w:sz w:val="24"/>
        </w:rPr>
        <w:t>拆下四个弹簧卡圈（</w:t>
      </w:r>
      <w:r>
        <w:rPr>
          <w:rFonts w:ascii="Arial" w:eastAsia="Arial"/>
          <w:sz w:val="24"/>
        </w:rPr>
        <w:t>24</w:t>
      </w:r>
      <w:r>
        <w:rPr>
          <w:sz w:val="24"/>
        </w:rPr>
        <w:t>），取出衔铁（</w:t>
      </w:r>
      <w:r>
        <w:rPr>
          <w:rFonts w:ascii="Arial" w:eastAsia="Arial"/>
          <w:sz w:val="24"/>
        </w:rPr>
        <w:t>5</w:t>
      </w:r>
      <w:r>
        <w:rPr>
          <w:sz w:val="24"/>
        </w:rPr>
        <w:t>），拆掉弹簧（</w:t>
      </w:r>
      <w:r>
        <w:rPr>
          <w:rFonts w:ascii="Arial" w:eastAsia="Arial"/>
          <w:sz w:val="24"/>
        </w:rPr>
        <w:t>9</w:t>
      </w:r>
      <w:r>
        <w:rPr>
          <w:sz w:val="24"/>
        </w:rPr>
        <w:t>）。</w:t>
      </w:r>
    </w:p>
    <w:p>
      <w:pPr>
        <w:pStyle w:val="5"/>
        <w:spacing w:before="214" w:line="405" w:lineRule="auto"/>
        <w:ind w:left="285" w:right="266" w:firstLine="391"/>
      </w:pPr>
      <w:r>
        <w:rPr>
          <w:rFonts w:ascii="Arial" w:eastAsia="Arial"/>
        </w:rPr>
        <w:t>e.</w:t>
      </w:r>
      <w:r>
        <w:t>从磁铁座上取出止退器（包括件（</w:t>
      </w:r>
      <w:r>
        <w:rPr>
          <w:rFonts w:ascii="Arial" w:eastAsia="Arial"/>
        </w:rPr>
        <w:t>25</w:t>
      </w:r>
      <w:r>
        <w:t>）、（</w:t>
      </w:r>
      <w:r>
        <w:rPr>
          <w:rFonts w:ascii="Arial" w:eastAsia="Arial"/>
        </w:rPr>
        <w:t>26</w:t>
      </w:r>
      <w:r>
        <w:t>）、（</w:t>
      </w:r>
      <w:r>
        <w:rPr>
          <w:rFonts w:ascii="Arial" w:eastAsia="Arial"/>
        </w:rPr>
        <w:t>27</w:t>
      </w:r>
      <w:r>
        <w:t>）、（</w:t>
      </w:r>
      <w:r>
        <w:rPr>
          <w:rFonts w:ascii="Arial" w:eastAsia="Arial"/>
        </w:rPr>
        <w:t>28</w:t>
      </w:r>
      <w:r>
        <w:t>）、（</w:t>
      </w:r>
      <w:r>
        <w:rPr>
          <w:rFonts w:ascii="Arial" w:eastAsia="Arial"/>
        </w:rPr>
        <w:t>29</w:t>
      </w:r>
      <w:r>
        <w:t>）），装入新磁铁座，小心别让套管拉出锥套。</w:t>
      </w:r>
    </w:p>
    <w:p>
      <w:pPr>
        <w:pStyle w:val="11"/>
        <w:numPr>
          <w:ilvl w:val="0"/>
          <w:numId w:val="17"/>
        </w:numPr>
        <w:tabs>
          <w:tab w:val="left" w:pos="814"/>
        </w:tabs>
        <w:spacing w:before="0" w:after="0" w:line="240" w:lineRule="auto"/>
        <w:ind w:left="813" w:right="0" w:hanging="138"/>
        <w:jc w:val="left"/>
        <w:rPr>
          <w:sz w:val="24"/>
        </w:rPr>
      </w:pPr>
      <w:r>
        <w:rPr>
          <w:sz w:val="24"/>
        </w:rPr>
        <w:t>装好弹簧（</w:t>
      </w:r>
      <w:r>
        <w:rPr>
          <w:rFonts w:ascii="Arial" w:eastAsia="Arial"/>
          <w:sz w:val="24"/>
        </w:rPr>
        <w:t>9</w:t>
      </w:r>
      <w:r>
        <w:rPr>
          <w:sz w:val="24"/>
        </w:rPr>
        <w:t>）；</w:t>
      </w:r>
    </w:p>
    <w:p>
      <w:pPr>
        <w:pStyle w:val="11"/>
        <w:numPr>
          <w:ilvl w:val="0"/>
          <w:numId w:val="17"/>
        </w:numPr>
        <w:tabs>
          <w:tab w:val="left" w:pos="878"/>
        </w:tabs>
        <w:spacing w:before="213" w:after="0" w:line="405" w:lineRule="auto"/>
        <w:ind w:left="676" w:right="2904" w:firstLine="0"/>
        <w:jc w:val="left"/>
        <w:rPr>
          <w:sz w:val="24"/>
        </w:rPr>
      </w:pPr>
      <w:r>
        <w:rPr>
          <w:sz w:val="24"/>
        </w:rPr>
        <w:t>把衔铁（</w:t>
      </w:r>
      <w:r>
        <w:rPr>
          <w:rFonts w:ascii="Arial" w:eastAsia="Arial"/>
          <w:sz w:val="24"/>
        </w:rPr>
        <w:t>5</w:t>
      </w:r>
      <w:r>
        <w:rPr>
          <w:sz w:val="24"/>
        </w:rPr>
        <w:t>）穿在套管上，使其凹槽对着线圈电缆</w:t>
      </w:r>
      <w:r>
        <w:rPr>
          <w:spacing w:val="-3"/>
          <w:sz w:val="24"/>
        </w:rPr>
        <w:t>（</w:t>
      </w:r>
      <w:r>
        <w:rPr>
          <w:rFonts w:ascii="Arial" w:eastAsia="Arial"/>
          <w:spacing w:val="-3"/>
          <w:sz w:val="24"/>
        </w:rPr>
        <w:t>14</w:t>
      </w:r>
      <w:r>
        <w:rPr>
          <w:spacing w:val="-3"/>
          <w:sz w:val="24"/>
        </w:rPr>
        <w:t xml:space="preserve">）； </w:t>
      </w:r>
      <w:r>
        <w:rPr>
          <w:rFonts w:ascii="Arial" w:eastAsia="Arial"/>
          <w:sz w:val="24"/>
        </w:rPr>
        <w:t>h.</w:t>
      </w:r>
      <w:r>
        <w:rPr>
          <w:sz w:val="24"/>
        </w:rPr>
        <w:t>装好弹簧卡圈（</w:t>
      </w:r>
      <w:r>
        <w:rPr>
          <w:rFonts w:ascii="Arial" w:eastAsia="Arial"/>
          <w:sz w:val="24"/>
        </w:rPr>
        <w:t>24</w:t>
      </w:r>
      <w:r>
        <w:rPr>
          <w:sz w:val="24"/>
        </w:rPr>
        <w:t>）；</w:t>
      </w:r>
    </w:p>
    <w:p>
      <w:pPr>
        <w:pStyle w:val="5"/>
        <w:spacing w:line="405" w:lineRule="auto"/>
        <w:ind w:left="676" w:right="2946"/>
      </w:pPr>
      <w:r>
        <w:rPr>
          <w:rFonts w:ascii="Arial" w:hAnsi="Arial" w:eastAsia="Arial"/>
        </w:rPr>
        <w:t>i.</w:t>
      </w:r>
      <w:r>
        <w:t>把磁铁座压向衔铁（</w:t>
      </w:r>
      <w:r>
        <w:rPr>
          <w:rFonts w:ascii="Arial" w:hAnsi="Arial" w:eastAsia="Arial"/>
        </w:rPr>
        <w:t>5</w:t>
      </w:r>
      <w:r>
        <w:t>），装上隔套（</w:t>
      </w:r>
      <w:r>
        <w:rPr>
          <w:rFonts w:ascii="Arial" w:hAnsi="Arial" w:eastAsia="Arial"/>
        </w:rPr>
        <w:t>28</w:t>
      </w:r>
      <w:r>
        <w:t>）和螺钉（</w:t>
      </w:r>
      <w:r>
        <w:rPr>
          <w:rFonts w:ascii="Arial" w:hAnsi="Arial" w:eastAsia="Arial"/>
        </w:rPr>
        <w:t>30</w:t>
      </w:r>
      <w:r>
        <w:t xml:space="preserve">）； </w:t>
      </w:r>
      <w:r>
        <w:rPr>
          <w:rFonts w:ascii="Arial" w:hAnsi="Arial" w:eastAsia="Arial"/>
        </w:rPr>
        <w:t>j.</w:t>
      </w:r>
      <w:r>
        <w:t xml:space="preserve">确保磁铁座和衔铁间间隙均匀，尺寸为 </w:t>
      </w:r>
      <w:r>
        <w:rPr>
          <w:rFonts w:ascii="Arial" w:hAnsi="Arial" w:eastAsia="Arial"/>
        </w:rPr>
        <w:t>1.6</w:t>
      </w:r>
      <w:r>
        <w:t>±</w:t>
      </w:r>
      <w:r>
        <w:rPr>
          <w:rFonts w:ascii="Arial" w:hAnsi="Arial" w:eastAsia="Arial"/>
        </w:rPr>
        <w:t>0.1mm</w:t>
      </w:r>
      <w:r>
        <w:t>；</w:t>
      </w:r>
    </w:p>
    <w:p>
      <w:pPr>
        <w:pStyle w:val="11"/>
        <w:numPr>
          <w:ilvl w:val="0"/>
          <w:numId w:val="18"/>
        </w:numPr>
        <w:tabs>
          <w:tab w:val="left" w:pos="865"/>
        </w:tabs>
        <w:spacing w:before="0" w:after="0" w:line="405" w:lineRule="auto"/>
        <w:ind w:left="285" w:right="384" w:firstLine="391"/>
        <w:jc w:val="left"/>
        <w:rPr>
          <w:sz w:val="24"/>
        </w:rPr>
      </w:pPr>
      <w:r>
        <w:rPr>
          <w:sz w:val="24"/>
        </w:rPr>
        <w:t>把磁铁座和衔铁装到固定螺栓（</w:t>
      </w:r>
      <w:r>
        <w:rPr>
          <w:rFonts w:ascii="Arial" w:eastAsia="Arial"/>
          <w:sz w:val="24"/>
        </w:rPr>
        <w:t>10</w:t>
      </w:r>
      <w:r>
        <w:rPr>
          <w:sz w:val="24"/>
        </w:rPr>
        <w:t>）上，电缆凹槽要对正固定制动盘（</w:t>
      </w:r>
      <w:r>
        <w:rPr>
          <w:rFonts w:ascii="Arial" w:eastAsia="Arial"/>
          <w:sz w:val="24"/>
        </w:rPr>
        <w:t>16</w:t>
      </w:r>
      <w:r>
        <w:rPr>
          <w:sz w:val="24"/>
        </w:rPr>
        <w:t>）</w:t>
      </w:r>
      <w:r>
        <w:rPr>
          <w:spacing w:val="-5"/>
          <w:sz w:val="24"/>
        </w:rPr>
        <w:t>上的凹</w:t>
      </w:r>
      <w:r>
        <w:rPr>
          <w:sz w:val="24"/>
        </w:rPr>
        <w:t>槽；</w:t>
      </w:r>
    </w:p>
    <w:p>
      <w:pPr>
        <w:pStyle w:val="4"/>
        <w:spacing w:before="2"/>
        <w:ind w:left="676"/>
      </w:pPr>
      <w:r>
        <w:t>注意：切勿把套管（</w:t>
      </w:r>
      <w:r>
        <w:rPr>
          <w:rFonts w:ascii="Arial" w:eastAsia="Arial"/>
        </w:rPr>
        <w:t>29</w:t>
      </w:r>
      <w:r>
        <w:t>）从锥套（</w:t>
      </w:r>
      <w:r>
        <w:rPr>
          <w:rFonts w:ascii="Arial" w:eastAsia="Arial"/>
        </w:rPr>
        <w:t>26</w:t>
      </w:r>
      <w:r>
        <w:t>）中拉出。</w:t>
      </w:r>
    </w:p>
    <w:p>
      <w:pPr>
        <w:pStyle w:val="11"/>
        <w:numPr>
          <w:ilvl w:val="0"/>
          <w:numId w:val="18"/>
        </w:numPr>
        <w:tabs>
          <w:tab w:val="left" w:pos="798"/>
        </w:tabs>
        <w:spacing w:before="211" w:after="0" w:line="405" w:lineRule="auto"/>
        <w:ind w:left="285" w:right="317" w:firstLine="391"/>
        <w:jc w:val="left"/>
        <w:rPr>
          <w:sz w:val="24"/>
        </w:rPr>
      </w:pPr>
      <w:r>
        <w:rPr>
          <w:sz w:val="24"/>
        </w:rPr>
        <w:t>端盖（</w:t>
      </w:r>
      <w:r>
        <w:rPr>
          <w:rFonts w:ascii="Arial" w:eastAsia="Arial"/>
          <w:sz w:val="24"/>
        </w:rPr>
        <w:t>2</w:t>
      </w:r>
      <w:r>
        <w:rPr>
          <w:sz w:val="24"/>
        </w:rPr>
        <w:t>）装到固定螺栓（</w:t>
      </w:r>
      <w:r>
        <w:rPr>
          <w:rFonts w:ascii="Arial" w:eastAsia="Arial"/>
          <w:sz w:val="24"/>
        </w:rPr>
        <w:t>10</w:t>
      </w:r>
      <w:r>
        <w:rPr>
          <w:sz w:val="24"/>
        </w:rPr>
        <w:t>）上，慢慢拧紧螺母（</w:t>
      </w:r>
      <w:r>
        <w:rPr>
          <w:rFonts w:ascii="Arial" w:eastAsia="Arial"/>
          <w:sz w:val="24"/>
        </w:rPr>
        <w:t>11</w:t>
      </w:r>
      <w:r>
        <w:rPr>
          <w:sz w:val="24"/>
        </w:rPr>
        <w:t>），</w:t>
      </w:r>
      <w:r>
        <w:rPr>
          <w:spacing w:val="-1"/>
          <w:sz w:val="24"/>
        </w:rPr>
        <w:t>防止磁铁座和衔铁在螺栓</w:t>
      </w:r>
      <w:r>
        <w:rPr>
          <w:sz w:val="24"/>
        </w:rPr>
        <w:t>上翘曲；</w:t>
      </w:r>
    </w:p>
    <w:p>
      <w:pPr>
        <w:pStyle w:val="11"/>
        <w:numPr>
          <w:ilvl w:val="0"/>
          <w:numId w:val="18"/>
        </w:numPr>
        <w:tabs>
          <w:tab w:val="left" w:pos="946"/>
        </w:tabs>
        <w:spacing w:before="2" w:after="0" w:line="240" w:lineRule="auto"/>
        <w:ind w:left="945" w:right="0" w:hanging="270"/>
        <w:jc w:val="left"/>
        <w:rPr>
          <w:sz w:val="24"/>
        </w:rPr>
      </w:pPr>
      <w:r>
        <w:rPr>
          <w:sz w:val="24"/>
        </w:rPr>
        <w:t>装好制动弹簧（</w:t>
      </w:r>
      <w:r>
        <w:rPr>
          <w:rFonts w:ascii="Arial" w:eastAsia="Arial"/>
          <w:sz w:val="24"/>
        </w:rPr>
        <w:t>7</w:t>
      </w:r>
      <w:r>
        <w:rPr>
          <w:sz w:val="24"/>
        </w:rPr>
        <w:t>）和调整套（</w:t>
      </w:r>
      <w:r>
        <w:rPr>
          <w:rFonts w:ascii="Arial" w:eastAsia="Arial"/>
          <w:sz w:val="24"/>
        </w:rPr>
        <w:t>6</w:t>
      </w:r>
      <w:r>
        <w:rPr>
          <w:sz w:val="24"/>
        </w:rPr>
        <w:t>），</w:t>
      </w:r>
      <w:r>
        <w:rPr>
          <w:spacing w:val="-21"/>
          <w:sz w:val="24"/>
        </w:rPr>
        <w:t xml:space="preserve">按第 </w:t>
      </w:r>
      <w:r>
        <w:rPr>
          <w:rFonts w:ascii="Arial" w:eastAsia="Arial"/>
          <w:sz w:val="24"/>
        </w:rPr>
        <w:t>1</w:t>
      </w:r>
      <w:r>
        <w:rPr>
          <w:rFonts w:ascii="Arial" w:eastAsia="Arial"/>
          <w:spacing w:val="-6"/>
          <w:sz w:val="24"/>
        </w:rPr>
        <w:t xml:space="preserve"> </w:t>
      </w:r>
      <w:r>
        <w:rPr>
          <w:sz w:val="24"/>
        </w:rPr>
        <w:t>步骤记下的位置旋紧调整套（</w:t>
      </w:r>
      <w:r>
        <w:rPr>
          <w:rFonts w:ascii="Arial" w:eastAsia="Arial"/>
          <w:sz w:val="24"/>
        </w:rPr>
        <w:t>6</w:t>
      </w:r>
      <w:r>
        <w:rPr>
          <w:sz w:val="24"/>
        </w:rPr>
        <w:t>）；</w:t>
      </w:r>
    </w:p>
    <w:p>
      <w:pPr>
        <w:pStyle w:val="11"/>
        <w:numPr>
          <w:ilvl w:val="0"/>
          <w:numId w:val="18"/>
        </w:numPr>
        <w:tabs>
          <w:tab w:val="left" w:pos="879"/>
        </w:tabs>
        <w:spacing w:before="211" w:after="0" w:line="405" w:lineRule="auto"/>
        <w:ind w:left="676" w:right="1836" w:firstLine="0"/>
        <w:jc w:val="left"/>
        <w:rPr>
          <w:sz w:val="24"/>
        </w:rPr>
      </w:pPr>
      <w:r>
        <w:rPr>
          <w:sz w:val="24"/>
        </w:rPr>
        <w:t>接好线圈电缆（</w:t>
      </w:r>
      <w:r>
        <w:rPr>
          <w:rFonts w:ascii="Arial" w:eastAsia="Arial"/>
          <w:sz w:val="24"/>
        </w:rPr>
        <w:t>14</w:t>
      </w:r>
      <w:r>
        <w:rPr>
          <w:sz w:val="24"/>
        </w:rPr>
        <w:t>），</w:t>
      </w:r>
      <w:r>
        <w:rPr>
          <w:spacing w:val="-1"/>
          <w:sz w:val="24"/>
        </w:rPr>
        <w:t xml:space="preserve">给制动器通电上闸几次，检查工作是否正常； </w:t>
      </w:r>
      <w:r>
        <w:rPr>
          <w:rFonts w:ascii="Arial" w:eastAsia="Arial"/>
          <w:sz w:val="24"/>
        </w:rPr>
        <w:t>o.</w:t>
      </w:r>
      <w:r>
        <w:rPr>
          <w:sz w:val="24"/>
        </w:rPr>
        <w:t>装上防护罩（</w:t>
      </w:r>
      <w:r>
        <w:rPr>
          <w:rFonts w:ascii="Arial" w:eastAsia="Arial"/>
          <w:sz w:val="24"/>
        </w:rPr>
        <w:t>1</w:t>
      </w:r>
      <w:r>
        <w:rPr>
          <w:sz w:val="24"/>
        </w:rPr>
        <w:t>）和释放手柄（</w:t>
      </w:r>
      <w:r>
        <w:rPr>
          <w:rFonts w:ascii="Arial" w:eastAsia="Arial"/>
          <w:sz w:val="24"/>
        </w:rPr>
        <w:t>20</w:t>
      </w:r>
      <w:r>
        <w:rPr>
          <w:sz w:val="24"/>
        </w:rPr>
        <w:t>），注意（</w:t>
      </w:r>
      <w:r>
        <w:rPr>
          <w:rFonts w:ascii="Arial" w:eastAsia="Arial"/>
          <w:sz w:val="24"/>
        </w:rPr>
        <w:t>19</w:t>
      </w:r>
      <w:r>
        <w:rPr>
          <w:sz w:val="24"/>
        </w:rPr>
        <w:t>）绝对不能拧紧。</w:t>
      </w:r>
    </w:p>
    <w:p>
      <w:pPr>
        <w:pStyle w:val="5"/>
        <w:spacing w:before="2"/>
        <w:ind w:left="676"/>
      </w:pPr>
      <w:r>
        <w:t>④ 止退器的更换</w:t>
      </w:r>
    </w:p>
    <w:p>
      <w:pPr>
        <w:pStyle w:val="11"/>
        <w:numPr>
          <w:ilvl w:val="0"/>
          <w:numId w:val="19"/>
        </w:numPr>
        <w:tabs>
          <w:tab w:val="left" w:pos="879"/>
        </w:tabs>
        <w:spacing w:before="211" w:after="0" w:line="240" w:lineRule="auto"/>
        <w:ind w:left="878" w:right="0" w:hanging="203"/>
        <w:jc w:val="left"/>
        <w:rPr>
          <w:sz w:val="24"/>
        </w:rPr>
      </w:pPr>
      <w:r>
        <w:rPr>
          <w:sz w:val="24"/>
        </w:rPr>
        <w:t>按“磁铁座的更换”中所述，拆下制动器；</w:t>
      </w:r>
    </w:p>
    <w:p>
      <w:pPr>
        <w:pStyle w:val="11"/>
        <w:numPr>
          <w:ilvl w:val="0"/>
          <w:numId w:val="19"/>
        </w:numPr>
        <w:tabs>
          <w:tab w:val="left" w:pos="879"/>
        </w:tabs>
        <w:spacing w:before="213" w:after="0" w:line="405" w:lineRule="auto"/>
        <w:ind w:left="676" w:right="2131" w:firstLine="0"/>
        <w:jc w:val="left"/>
        <w:rPr>
          <w:sz w:val="24"/>
        </w:rPr>
      </w:pPr>
      <w:r>
        <w:rPr>
          <w:sz w:val="24"/>
        </w:rPr>
        <w:t>从需要更换的调节机构的盘上拆下螺钉；</w:t>
      </w:r>
      <w:r>
        <w:rPr>
          <w:rFonts w:ascii="Arial" w:eastAsia="Arial"/>
          <w:sz w:val="24"/>
        </w:rPr>
        <w:t>c.</w:t>
      </w:r>
      <w:r>
        <w:rPr>
          <w:sz w:val="24"/>
        </w:rPr>
        <w:t>拆下弹簧卡簧</w:t>
      </w:r>
      <w:r>
        <w:rPr>
          <w:spacing w:val="-3"/>
          <w:sz w:val="24"/>
        </w:rPr>
        <w:t>（</w:t>
      </w:r>
      <w:r>
        <w:rPr>
          <w:rFonts w:ascii="Arial" w:eastAsia="Arial"/>
          <w:spacing w:val="-3"/>
          <w:sz w:val="24"/>
        </w:rPr>
        <w:t>24</w:t>
      </w:r>
      <w:r>
        <w:rPr>
          <w:spacing w:val="-3"/>
          <w:sz w:val="24"/>
        </w:rPr>
        <w:t xml:space="preserve">）； </w:t>
      </w:r>
      <w:r>
        <w:rPr>
          <w:rFonts w:ascii="Arial" w:eastAsia="Arial"/>
          <w:sz w:val="24"/>
        </w:rPr>
        <w:t>d.</w:t>
      </w:r>
      <w:r>
        <w:rPr>
          <w:sz w:val="24"/>
        </w:rPr>
        <w:t>将托架（</w:t>
      </w:r>
      <w:r>
        <w:rPr>
          <w:rFonts w:ascii="Arial" w:eastAsia="Arial"/>
          <w:sz w:val="24"/>
        </w:rPr>
        <w:t>25</w:t>
      </w:r>
      <w:r>
        <w:rPr>
          <w:sz w:val="24"/>
        </w:rPr>
        <w:t>）压向锥套（</w:t>
      </w:r>
      <w:r>
        <w:rPr>
          <w:rFonts w:ascii="Arial" w:eastAsia="Arial"/>
          <w:sz w:val="24"/>
        </w:rPr>
        <w:t>26</w:t>
      </w:r>
      <w:r>
        <w:rPr>
          <w:sz w:val="24"/>
        </w:rPr>
        <w:t>），松开套管；</w:t>
      </w:r>
    </w:p>
    <w:p>
      <w:pPr>
        <w:pStyle w:val="5"/>
        <w:spacing w:line="405" w:lineRule="auto"/>
        <w:ind w:left="676" w:right="3293"/>
      </w:pPr>
      <w:r>
        <w:rPr>
          <w:rFonts w:ascii="Arial" w:eastAsia="Arial"/>
        </w:rPr>
        <w:t>e.</w:t>
      </w:r>
      <w:r>
        <w:t xml:space="preserve">不要将套管拉出锥套，将衔铁取下，径向取下止退器； </w:t>
      </w:r>
      <w:r>
        <w:rPr>
          <w:rFonts w:ascii="Arial" w:eastAsia="Arial"/>
        </w:rPr>
        <w:t>f.</w:t>
      </w:r>
      <w:r>
        <w:t>把新的止退器构装到磁铁座上，装好衔铁；</w:t>
      </w:r>
    </w:p>
    <w:p>
      <w:pPr>
        <w:pStyle w:val="5"/>
        <w:spacing w:before="2"/>
        <w:ind w:left="676"/>
      </w:pPr>
      <w:r>
        <w:rPr>
          <w:rFonts w:ascii="Arial" w:hAnsi="Arial" w:eastAsia="Arial"/>
        </w:rPr>
        <w:t>g.</w:t>
      </w:r>
      <w:r>
        <w:t>按“磁铁座的更换”装上电磁铁和其它零件</w:t>
      </w:r>
    </w:p>
    <w:p>
      <w:pPr>
        <w:spacing w:after="0"/>
        <w:sectPr>
          <w:pgSz w:w="11910" w:h="16840"/>
          <w:pgMar w:top="1080" w:right="880" w:bottom="740" w:left="1080" w:header="644" w:footer="545" w:gutter="0"/>
        </w:sectPr>
      </w:pPr>
    </w:p>
    <w:p>
      <w:pPr>
        <w:pStyle w:val="5"/>
        <w:rPr>
          <w:sz w:val="20"/>
        </w:rPr>
      </w:pPr>
    </w:p>
    <w:p>
      <w:pPr>
        <w:pStyle w:val="5"/>
        <w:spacing w:after="1"/>
        <w:rPr>
          <w:sz w:val="14"/>
        </w:rPr>
      </w:pPr>
    </w:p>
    <w:p>
      <w:pPr>
        <w:pStyle w:val="5"/>
        <w:ind w:left="1252"/>
        <w:rPr>
          <w:sz w:val="20"/>
        </w:rPr>
      </w:pPr>
      <w:r>
        <w:rPr>
          <w:sz w:val="20"/>
        </w:rPr>
        <w:drawing>
          <wp:inline distT="0" distB="0" distL="0" distR="0">
            <wp:extent cx="4401820" cy="4260215"/>
            <wp:effectExtent l="0" t="0" r="0" b="0"/>
            <wp:docPr id="9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9.png"/>
                    <pic:cNvPicPr>
                      <a:picLocks noChangeAspect="1"/>
                    </pic:cNvPicPr>
                  </pic:nvPicPr>
                  <pic:blipFill>
                    <a:blip r:embed="rId48" cstate="print"/>
                    <a:stretch>
                      <a:fillRect/>
                    </a:stretch>
                  </pic:blipFill>
                  <pic:spPr>
                    <a:xfrm>
                      <a:off x="0" y="0"/>
                      <a:ext cx="4402120" cy="4260723"/>
                    </a:xfrm>
                    <a:prstGeom prst="rect">
                      <a:avLst/>
                    </a:prstGeom>
                  </pic:spPr>
                </pic:pic>
              </a:graphicData>
            </a:graphic>
          </wp:inline>
        </w:drawing>
      </w:r>
    </w:p>
    <w:p>
      <w:pPr>
        <w:pStyle w:val="5"/>
        <w:tabs>
          <w:tab w:val="left" w:pos="1933"/>
          <w:tab w:val="left" w:pos="2955"/>
          <w:tab w:val="left" w:pos="4460"/>
          <w:tab w:val="left" w:pos="5963"/>
          <w:tab w:val="left" w:pos="7348"/>
          <w:tab w:val="left" w:pos="8490"/>
        </w:tabs>
        <w:spacing w:before="128"/>
        <w:ind w:left="669"/>
      </w:pPr>
      <w:r>
        <w:rPr>
          <w:rFonts w:ascii="Arial" w:eastAsia="Arial"/>
          <w:color w:val="333333"/>
        </w:rPr>
        <w:t>1</w:t>
      </w:r>
      <w:r>
        <w:rPr>
          <w:rFonts w:ascii="Arial" w:eastAsia="Arial"/>
          <w:color w:val="333333"/>
          <w:spacing w:val="-16"/>
        </w:rPr>
        <w:t xml:space="preserve"> </w:t>
      </w:r>
      <w:r>
        <w:rPr>
          <w:color w:val="333333"/>
        </w:rPr>
        <w:t>防护罩</w:t>
      </w:r>
      <w:r>
        <w:rPr>
          <w:color w:val="333333"/>
        </w:rPr>
        <w:tab/>
      </w:r>
      <w:r>
        <w:rPr>
          <w:rFonts w:ascii="Arial" w:eastAsia="Arial"/>
          <w:color w:val="333333"/>
        </w:rPr>
        <w:t>2</w:t>
      </w:r>
      <w:r>
        <w:rPr>
          <w:rFonts w:ascii="Arial" w:eastAsia="Arial"/>
          <w:color w:val="333333"/>
          <w:spacing w:val="-15"/>
        </w:rPr>
        <w:t xml:space="preserve"> </w:t>
      </w:r>
      <w:r>
        <w:rPr>
          <w:color w:val="333333"/>
        </w:rPr>
        <w:t>端盖</w:t>
      </w:r>
      <w:r>
        <w:rPr>
          <w:color w:val="333333"/>
        </w:rPr>
        <w:tab/>
      </w:r>
      <w:r>
        <w:rPr>
          <w:rFonts w:ascii="Arial" w:eastAsia="Arial"/>
          <w:color w:val="333333"/>
        </w:rPr>
        <w:t>3</w:t>
      </w:r>
      <w:r>
        <w:rPr>
          <w:rFonts w:ascii="Arial" w:eastAsia="Arial"/>
          <w:color w:val="333333"/>
          <w:spacing w:val="-15"/>
        </w:rPr>
        <w:t xml:space="preserve"> </w:t>
      </w:r>
      <w:r>
        <w:rPr>
          <w:color w:val="333333"/>
        </w:rPr>
        <w:t>电磁线圈</w:t>
      </w:r>
      <w:r>
        <w:rPr>
          <w:color w:val="333333"/>
        </w:rPr>
        <w:tab/>
      </w:r>
      <w:r>
        <w:rPr>
          <w:rFonts w:ascii="Arial" w:eastAsia="Arial"/>
          <w:color w:val="333333"/>
        </w:rPr>
        <w:t>4</w:t>
      </w:r>
      <w:r>
        <w:rPr>
          <w:rFonts w:ascii="Arial" w:eastAsia="Arial"/>
          <w:color w:val="333333"/>
          <w:spacing w:val="-15"/>
        </w:rPr>
        <w:t xml:space="preserve"> </w:t>
      </w:r>
      <w:r>
        <w:rPr>
          <w:color w:val="333333"/>
        </w:rPr>
        <w:t>电磁铁座</w:t>
      </w:r>
      <w:r>
        <w:rPr>
          <w:color w:val="333333"/>
        </w:rPr>
        <w:tab/>
      </w:r>
      <w:r>
        <w:rPr>
          <w:rFonts w:ascii="Arial" w:eastAsia="Arial"/>
          <w:color w:val="333333"/>
        </w:rPr>
        <w:t>5</w:t>
      </w:r>
      <w:r>
        <w:rPr>
          <w:rFonts w:ascii="Arial" w:eastAsia="Arial"/>
          <w:color w:val="333333"/>
          <w:spacing w:val="-15"/>
        </w:rPr>
        <w:t xml:space="preserve"> </w:t>
      </w:r>
      <w:r>
        <w:rPr>
          <w:color w:val="333333"/>
        </w:rPr>
        <w:t>电磁衔铁</w:t>
      </w:r>
      <w:r>
        <w:rPr>
          <w:color w:val="333333"/>
        </w:rPr>
        <w:tab/>
      </w:r>
      <w:r>
        <w:rPr>
          <w:rFonts w:ascii="Arial" w:eastAsia="Arial"/>
          <w:color w:val="333333"/>
        </w:rPr>
        <w:t>6</w:t>
      </w:r>
      <w:r>
        <w:rPr>
          <w:rFonts w:ascii="Arial" w:eastAsia="Arial"/>
          <w:color w:val="333333"/>
          <w:spacing w:val="-15"/>
        </w:rPr>
        <w:t xml:space="preserve"> </w:t>
      </w:r>
      <w:r>
        <w:rPr>
          <w:color w:val="333333"/>
        </w:rPr>
        <w:t>调整套</w:t>
      </w:r>
      <w:r>
        <w:rPr>
          <w:color w:val="333333"/>
        </w:rPr>
        <w:tab/>
      </w:r>
      <w:r>
        <w:rPr>
          <w:rFonts w:ascii="Arial" w:eastAsia="Arial"/>
          <w:color w:val="333333"/>
        </w:rPr>
        <w:t>7</w:t>
      </w:r>
      <w:r>
        <w:rPr>
          <w:rFonts w:ascii="Arial" w:eastAsia="Arial"/>
          <w:color w:val="333333"/>
          <w:spacing w:val="-15"/>
        </w:rPr>
        <w:t xml:space="preserve"> </w:t>
      </w:r>
      <w:r>
        <w:rPr>
          <w:color w:val="333333"/>
        </w:rPr>
        <w:t>制动弹簧</w:t>
      </w:r>
    </w:p>
    <w:p>
      <w:pPr>
        <w:pStyle w:val="5"/>
        <w:tabs>
          <w:tab w:val="left" w:pos="2423"/>
          <w:tab w:val="left" w:pos="3935"/>
          <w:tab w:val="left" w:pos="5103"/>
          <w:tab w:val="left" w:pos="6267"/>
          <w:tab w:val="left" w:pos="7914"/>
        </w:tabs>
        <w:spacing w:before="4"/>
        <w:ind w:left="669"/>
      </w:pPr>
      <w:r>
        <w:rPr>
          <w:rFonts w:ascii="Arial" w:eastAsia="Arial"/>
          <w:color w:val="333333"/>
        </w:rPr>
        <w:t>8</w:t>
      </w:r>
      <w:r>
        <w:rPr>
          <w:rFonts w:ascii="Arial" w:eastAsia="Arial"/>
          <w:color w:val="333333"/>
          <w:spacing w:val="-6"/>
        </w:rPr>
        <w:t xml:space="preserve"> </w:t>
      </w:r>
      <w:r>
        <w:rPr>
          <w:color w:val="333333"/>
        </w:rPr>
        <w:t>旋转制动盘</w:t>
      </w:r>
      <w:r>
        <w:rPr>
          <w:color w:val="333333"/>
        </w:rPr>
        <w:tab/>
      </w:r>
      <w:r>
        <w:rPr>
          <w:rFonts w:ascii="Arial" w:eastAsia="Arial"/>
          <w:color w:val="333333"/>
        </w:rPr>
        <w:t>9</w:t>
      </w:r>
      <w:r>
        <w:rPr>
          <w:rFonts w:ascii="Arial" w:eastAsia="Arial"/>
          <w:color w:val="333333"/>
          <w:spacing w:val="-6"/>
        </w:rPr>
        <w:t xml:space="preserve"> </w:t>
      </w:r>
      <w:r>
        <w:rPr>
          <w:color w:val="333333"/>
        </w:rPr>
        <w:t>压缩弹簧</w:t>
      </w:r>
      <w:r>
        <w:rPr>
          <w:color w:val="333333"/>
        </w:rPr>
        <w:tab/>
      </w:r>
      <w:r>
        <w:rPr>
          <w:rFonts w:ascii="Arial" w:eastAsia="Arial"/>
          <w:color w:val="333333"/>
        </w:rPr>
        <w:t>10</w:t>
      </w:r>
      <w:r>
        <w:rPr>
          <w:rFonts w:ascii="Arial" w:eastAsia="Arial"/>
          <w:color w:val="333333"/>
          <w:spacing w:val="-6"/>
        </w:rPr>
        <w:t xml:space="preserve"> </w:t>
      </w:r>
      <w:r>
        <w:rPr>
          <w:color w:val="333333"/>
        </w:rPr>
        <w:t>螺栓</w:t>
      </w:r>
      <w:r>
        <w:rPr>
          <w:color w:val="333333"/>
        </w:rPr>
        <w:tab/>
      </w:r>
      <w:r>
        <w:rPr>
          <w:rFonts w:ascii="Arial" w:eastAsia="Arial"/>
          <w:color w:val="333333"/>
        </w:rPr>
        <w:t>11</w:t>
      </w:r>
      <w:r>
        <w:rPr>
          <w:rFonts w:ascii="Arial" w:eastAsia="Arial"/>
          <w:color w:val="333333"/>
          <w:spacing w:val="-9"/>
        </w:rPr>
        <w:t xml:space="preserve"> </w:t>
      </w:r>
      <w:r>
        <w:rPr>
          <w:color w:val="333333"/>
        </w:rPr>
        <w:t>螺母</w:t>
      </w:r>
      <w:r>
        <w:rPr>
          <w:color w:val="333333"/>
        </w:rPr>
        <w:tab/>
      </w:r>
      <w:r>
        <w:rPr>
          <w:rFonts w:ascii="Arial" w:eastAsia="Arial"/>
          <w:color w:val="333333"/>
        </w:rPr>
        <w:t>12</w:t>
      </w:r>
      <w:r>
        <w:rPr>
          <w:rFonts w:ascii="Arial" w:eastAsia="Arial"/>
          <w:color w:val="333333"/>
          <w:spacing w:val="-5"/>
        </w:rPr>
        <w:t xml:space="preserve"> </w:t>
      </w:r>
      <w:r>
        <w:rPr>
          <w:color w:val="333333"/>
        </w:rPr>
        <w:t>锥套总成</w:t>
      </w:r>
      <w:r>
        <w:rPr>
          <w:color w:val="333333"/>
        </w:rPr>
        <w:tab/>
      </w:r>
      <w:r>
        <w:rPr>
          <w:rFonts w:ascii="Arial" w:eastAsia="Arial"/>
          <w:color w:val="333333"/>
        </w:rPr>
        <w:t>13</w:t>
      </w:r>
      <w:r>
        <w:rPr>
          <w:rFonts w:ascii="Arial" w:eastAsia="Arial"/>
          <w:color w:val="333333"/>
          <w:spacing w:val="-5"/>
        </w:rPr>
        <w:t xml:space="preserve"> </w:t>
      </w:r>
      <w:r>
        <w:rPr>
          <w:color w:val="333333"/>
        </w:rPr>
        <w:t>隔套</w:t>
      </w:r>
    </w:p>
    <w:p>
      <w:pPr>
        <w:pStyle w:val="5"/>
        <w:tabs>
          <w:tab w:val="left" w:pos="2317"/>
          <w:tab w:val="left" w:pos="3721"/>
          <w:tab w:val="left" w:pos="5608"/>
          <w:tab w:val="left" w:pos="7016"/>
          <w:tab w:val="left" w:pos="7940"/>
        </w:tabs>
        <w:spacing w:before="5"/>
        <w:ind w:left="669"/>
      </w:pPr>
      <w:r>
        <w:rPr>
          <w:rFonts w:ascii="Arial" w:eastAsia="Arial"/>
          <w:color w:val="333333"/>
        </w:rPr>
        <w:t>14</w:t>
      </w:r>
      <w:r>
        <w:rPr>
          <w:rFonts w:ascii="Arial" w:eastAsia="Arial"/>
          <w:color w:val="333333"/>
          <w:spacing w:val="-6"/>
        </w:rPr>
        <w:t xml:space="preserve"> </w:t>
      </w:r>
      <w:r>
        <w:rPr>
          <w:color w:val="333333"/>
        </w:rPr>
        <w:t>线圈电缆</w:t>
      </w:r>
      <w:r>
        <w:rPr>
          <w:color w:val="333333"/>
        </w:rPr>
        <w:tab/>
      </w:r>
      <w:r>
        <w:rPr>
          <w:rFonts w:ascii="Arial" w:eastAsia="Arial"/>
          <w:color w:val="333333"/>
        </w:rPr>
        <w:t>15</w:t>
      </w:r>
      <w:r>
        <w:rPr>
          <w:rFonts w:ascii="Arial" w:eastAsia="Arial"/>
          <w:color w:val="333333"/>
          <w:spacing w:val="-7"/>
        </w:rPr>
        <w:t xml:space="preserve"> </w:t>
      </w:r>
      <w:r>
        <w:rPr>
          <w:color w:val="333333"/>
        </w:rPr>
        <w:t>电缆夹</w:t>
      </w:r>
      <w:r>
        <w:rPr>
          <w:color w:val="333333"/>
        </w:rPr>
        <w:tab/>
      </w:r>
      <w:r>
        <w:rPr>
          <w:rFonts w:ascii="Arial" w:eastAsia="Arial"/>
          <w:color w:val="333333"/>
        </w:rPr>
        <w:t>16</w:t>
      </w:r>
      <w:r>
        <w:rPr>
          <w:rFonts w:ascii="Arial" w:eastAsia="Arial"/>
          <w:color w:val="333333"/>
          <w:spacing w:val="-5"/>
        </w:rPr>
        <w:t xml:space="preserve"> </w:t>
      </w:r>
      <w:r>
        <w:rPr>
          <w:color w:val="333333"/>
        </w:rPr>
        <w:t>固定制动盘</w:t>
      </w:r>
      <w:r>
        <w:rPr>
          <w:color w:val="333333"/>
        </w:rPr>
        <w:tab/>
      </w:r>
      <w:r>
        <w:rPr>
          <w:rFonts w:ascii="Arial" w:eastAsia="Arial"/>
          <w:color w:val="333333"/>
        </w:rPr>
        <w:t>17</w:t>
      </w:r>
      <w:r>
        <w:rPr>
          <w:rFonts w:ascii="Arial" w:eastAsia="Arial"/>
          <w:color w:val="333333"/>
          <w:spacing w:val="-6"/>
        </w:rPr>
        <w:t xml:space="preserve"> </w:t>
      </w:r>
      <w:r>
        <w:rPr>
          <w:color w:val="333333"/>
        </w:rPr>
        <w:t>风扇罩</w:t>
      </w:r>
      <w:r>
        <w:rPr>
          <w:color w:val="333333"/>
        </w:rPr>
        <w:tab/>
      </w:r>
      <w:r>
        <w:rPr>
          <w:rFonts w:ascii="Arial" w:eastAsia="Arial"/>
          <w:color w:val="333333"/>
        </w:rPr>
        <w:t>18</w:t>
      </w:r>
      <w:r>
        <w:rPr>
          <w:rFonts w:ascii="Arial" w:eastAsia="Arial"/>
          <w:color w:val="333333"/>
          <w:spacing w:val="-7"/>
        </w:rPr>
        <w:t xml:space="preserve"> </w:t>
      </w:r>
      <w:r>
        <w:rPr>
          <w:color w:val="333333"/>
        </w:rPr>
        <w:t>键</w:t>
      </w:r>
      <w:r>
        <w:rPr>
          <w:color w:val="333333"/>
        </w:rPr>
        <w:tab/>
      </w:r>
      <w:r>
        <w:rPr>
          <w:rFonts w:ascii="Arial" w:eastAsia="Arial"/>
          <w:color w:val="333333"/>
        </w:rPr>
        <w:t>19</w:t>
      </w:r>
      <w:r>
        <w:rPr>
          <w:rFonts w:ascii="Arial" w:eastAsia="Arial"/>
          <w:color w:val="333333"/>
          <w:spacing w:val="-5"/>
        </w:rPr>
        <w:t xml:space="preserve"> </w:t>
      </w:r>
      <w:r>
        <w:rPr>
          <w:color w:val="333333"/>
        </w:rPr>
        <w:t>制动螺栓</w:t>
      </w:r>
    </w:p>
    <w:p>
      <w:pPr>
        <w:pStyle w:val="5"/>
        <w:tabs>
          <w:tab w:val="left" w:pos="2317"/>
          <w:tab w:val="left" w:pos="3481"/>
          <w:tab w:val="left" w:pos="4650"/>
          <w:tab w:val="left" w:pos="5814"/>
          <w:tab w:val="left" w:pos="7463"/>
          <w:tab w:val="left" w:pos="8627"/>
        </w:tabs>
        <w:spacing w:before="4"/>
        <w:ind w:left="669"/>
      </w:pPr>
      <w:r>
        <w:rPr>
          <w:rFonts w:ascii="Arial" w:eastAsia="Arial"/>
          <w:color w:val="333333"/>
        </w:rPr>
        <w:t>20</w:t>
      </w:r>
      <w:r>
        <w:rPr>
          <w:rFonts w:ascii="Arial" w:eastAsia="Arial"/>
          <w:color w:val="333333"/>
          <w:spacing w:val="-6"/>
        </w:rPr>
        <w:t xml:space="preserve"> </w:t>
      </w:r>
      <w:r>
        <w:rPr>
          <w:color w:val="333333"/>
        </w:rPr>
        <w:t>释放手柄</w:t>
      </w:r>
      <w:r>
        <w:rPr>
          <w:color w:val="333333"/>
        </w:rPr>
        <w:tab/>
      </w:r>
      <w:r>
        <w:rPr>
          <w:rFonts w:ascii="Arial" w:eastAsia="Arial"/>
          <w:color w:val="333333"/>
        </w:rPr>
        <w:t>21</w:t>
      </w:r>
      <w:r>
        <w:rPr>
          <w:rFonts w:ascii="Arial" w:eastAsia="Arial"/>
          <w:color w:val="333333"/>
          <w:spacing w:val="-7"/>
        </w:rPr>
        <w:t xml:space="preserve"> </w:t>
      </w:r>
      <w:r>
        <w:rPr>
          <w:color w:val="333333"/>
        </w:rPr>
        <w:t>主轴</w:t>
      </w:r>
      <w:r>
        <w:rPr>
          <w:color w:val="333333"/>
        </w:rPr>
        <w:tab/>
      </w:r>
      <w:r>
        <w:rPr>
          <w:rFonts w:ascii="Arial" w:eastAsia="Arial"/>
          <w:color w:val="333333"/>
        </w:rPr>
        <w:t>22</w:t>
      </w:r>
      <w:r>
        <w:rPr>
          <w:rFonts w:ascii="Arial" w:eastAsia="Arial"/>
          <w:color w:val="333333"/>
          <w:spacing w:val="-5"/>
        </w:rPr>
        <w:t xml:space="preserve"> </w:t>
      </w:r>
      <w:r>
        <w:rPr>
          <w:color w:val="333333"/>
        </w:rPr>
        <w:t>后罩</w:t>
      </w:r>
      <w:r>
        <w:rPr>
          <w:color w:val="333333"/>
        </w:rPr>
        <w:tab/>
      </w:r>
      <w:r>
        <w:rPr>
          <w:rFonts w:ascii="Arial" w:eastAsia="Arial"/>
          <w:color w:val="333333"/>
        </w:rPr>
        <w:t>23</w:t>
      </w:r>
      <w:r>
        <w:rPr>
          <w:rFonts w:ascii="Arial" w:eastAsia="Arial"/>
          <w:color w:val="333333"/>
          <w:spacing w:val="-8"/>
        </w:rPr>
        <w:t xml:space="preserve"> </w:t>
      </w:r>
      <w:r>
        <w:rPr>
          <w:color w:val="333333"/>
        </w:rPr>
        <w:t>风扇</w:t>
      </w:r>
      <w:r>
        <w:rPr>
          <w:color w:val="333333"/>
        </w:rPr>
        <w:tab/>
      </w:r>
      <w:r>
        <w:rPr>
          <w:rFonts w:ascii="Arial" w:eastAsia="Arial"/>
          <w:color w:val="333333"/>
        </w:rPr>
        <w:t>24</w:t>
      </w:r>
      <w:r>
        <w:rPr>
          <w:rFonts w:ascii="Arial" w:eastAsia="Arial"/>
          <w:color w:val="333333"/>
          <w:spacing w:val="-5"/>
        </w:rPr>
        <w:t xml:space="preserve"> </w:t>
      </w:r>
      <w:r>
        <w:rPr>
          <w:color w:val="333333"/>
        </w:rPr>
        <w:t>轴用挡圈</w:t>
      </w:r>
      <w:r>
        <w:rPr>
          <w:color w:val="333333"/>
        </w:rPr>
        <w:tab/>
      </w:r>
      <w:r>
        <w:rPr>
          <w:rFonts w:ascii="Arial" w:eastAsia="Arial"/>
          <w:color w:val="333333"/>
        </w:rPr>
        <w:t>25</w:t>
      </w:r>
      <w:r>
        <w:rPr>
          <w:rFonts w:ascii="Arial" w:eastAsia="Arial"/>
          <w:color w:val="333333"/>
          <w:spacing w:val="-7"/>
        </w:rPr>
        <w:t xml:space="preserve"> </w:t>
      </w:r>
      <w:r>
        <w:rPr>
          <w:color w:val="333333"/>
        </w:rPr>
        <w:t>托架</w:t>
      </w:r>
      <w:r>
        <w:rPr>
          <w:color w:val="333333"/>
        </w:rPr>
        <w:tab/>
      </w:r>
      <w:r>
        <w:rPr>
          <w:rFonts w:ascii="Arial" w:eastAsia="Arial"/>
          <w:color w:val="333333"/>
        </w:rPr>
        <w:t>26</w:t>
      </w:r>
      <w:r>
        <w:rPr>
          <w:rFonts w:ascii="Arial" w:eastAsia="Arial"/>
          <w:color w:val="333333"/>
          <w:spacing w:val="-5"/>
        </w:rPr>
        <w:t xml:space="preserve"> </w:t>
      </w:r>
      <w:r>
        <w:rPr>
          <w:color w:val="333333"/>
        </w:rPr>
        <w:t>锥套</w:t>
      </w:r>
    </w:p>
    <w:p>
      <w:pPr>
        <w:pStyle w:val="5"/>
        <w:tabs>
          <w:tab w:val="left" w:pos="1167"/>
          <w:tab w:val="left" w:pos="2331"/>
          <w:tab w:val="left" w:pos="3500"/>
        </w:tabs>
        <w:spacing w:before="5"/>
        <w:ind w:right="4965"/>
        <w:jc w:val="right"/>
      </w:pPr>
      <w:r>
        <w:rPr>
          <w:rFonts w:ascii="Arial" w:eastAsia="Arial"/>
          <w:color w:val="333333"/>
        </w:rPr>
        <w:t>27</w:t>
      </w:r>
      <w:r>
        <w:rPr>
          <w:rFonts w:ascii="Arial" w:eastAsia="Arial"/>
          <w:color w:val="333333"/>
          <w:spacing w:val="-6"/>
        </w:rPr>
        <w:t xml:space="preserve"> </w:t>
      </w:r>
      <w:r>
        <w:rPr>
          <w:color w:val="333333"/>
        </w:rPr>
        <w:t>滚珠</w:t>
      </w:r>
      <w:r>
        <w:rPr>
          <w:color w:val="333333"/>
        </w:rPr>
        <w:tab/>
      </w:r>
      <w:r>
        <w:rPr>
          <w:rFonts w:ascii="Arial" w:eastAsia="Arial"/>
          <w:color w:val="333333"/>
        </w:rPr>
        <w:t>28</w:t>
      </w:r>
      <w:r>
        <w:rPr>
          <w:rFonts w:ascii="Arial" w:eastAsia="Arial"/>
          <w:color w:val="333333"/>
          <w:spacing w:val="-7"/>
        </w:rPr>
        <w:t xml:space="preserve"> </w:t>
      </w:r>
      <w:r>
        <w:rPr>
          <w:color w:val="333333"/>
        </w:rPr>
        <w:t>隔套</w:t>
      </w:r>
      <w:r>
        <w:rPr>
          <w:color w:val="333333"/>
        </w:rPr>
        <w:tab/>
      </w:r>
      <w:r>
        <w:rPr>
          <w:rFonts w:ascii="Arial" w:eastAsia="Arial"/>
          <w:color w:val="333333"/>
        </w:rPr>
        <w:t>29</w:t>
      </w:r>
      <w:r>
        <w:rPr>
          <w:rFonts w:ascii="Arial" w:eastAsia="Arial"/>
          <w:color w:val="333333"/>
          <w:spacing w:val="-5"/>
        </w:rPr>
        <w:t xml:space="preserve"> </w:t>
      </w:r>
      <w:r>
        <w:rPr>
          <w:color w:val="333333"/>
        </w:rPr>
        <w:t>套管</w:t>
      </w:r>
      <w:r>
        <w:rPr>
          <w:color w:val="333333"/>
        </w:rPr>
        <w:tab/>
      </w:r>
      <w:r>
        <w:rPr>
          <w:rFonts w:ascii="Arial" w:eastAsia="Arial"/>
          <w:color w:val="333333"/>
        </w:rPr>
        <w:t>30</w:t>
      </w:r>
      <w:r>
        <w:rPr>
          <w:rFonts w:ascii="Arial" w:eastAsia="Arial"/>
          <w:color w:val="333333"/>
          <w:spacing w:val="-8"/>
        </w:rPr>
        <w:t xml:space="preserve"> </w:t>
      </w:r>
      <w:r>
        <w:rPr>
          <w:color w:val="333333"/>
        </w:rPr>
        <w:t>螺钉</w:t>
      </w:r>
    </w:p>
    <w:p>
      <w:pPr>
        <w:pStyle w:val="5"/>
        <w:spacing w:before="4"/>
        <w:ind w:right="4977"/>
        <w:jc w:val="right"/>
        <w:rPr>
          <w:rFonts w:ascii="Arial" w:eastAsia="Arial"/>
        </w:rPr>
      </w:pPr>
      <w:r>
        <w:rPr>
          <w:color w:val="333333"/>
          <w:spacing w:val="-31"/>
        </w:rPr>
        <w:t xml:space="preserve">图 </w:t>
      </w:r>
      <w:r>
        <w:rPr>
          <w:rFonts w:ascii="Arial" w:eastAsia="Arial"/>
          <w:color w:val="333333"/>
        </w:rPr>
        <w:t>18</w:t>
      </w:r>
    </w:p>
    <w:p>
      <w:pPr>
        <w:spacing w:after="0"/>
        <w:jc w:val="right"/>
        <w:rPr>
          <w:rFonts w:ascii="Arial" w:eastAsia="Arial"/>
        </w:rPr>
        <w:sectPr>
          <w:pgSz w:w="11910" w:h="16840"/>
          <w:pgMar w:top="1080" w:right="880" w:bottom="740" w:left="1080" w:header="644" w:footer="545" w:gutter="0"/>
        </w:sectPr>
      </w:pPr>
    </w:p>
    <w:p>
      <w:pPr>
        <w:pStyle w:val="5"/>
        <w:spacing w:before="11"/>
        <w:rPr>
          <w:rFonts w:ascii="Arial"/>
          <w:sz w:val="15"/>
        </w:rPr>
      </w:pPr>
    </w:p>
    <w:p>
      <w:pPr>
        <w:pStyle w:val="2"/>
        <w:spacing w:before="49"/>
        <w:ind w:right="33"/>
      </w:pPr>
      <w:r>
        <w:t>十六、电气及机械常见故障分析</w:t>
      </w:r>
    </w:p>
    <w:p>
      <w:pPr>
        <w:pStyle w:val="5"/>
        <w:spacing w:before="161"/>
        <w:ind w:left="285"/>
      </w:pPr>
      <w:r>
        <w:rPr>
          <w:rFonts w:ascii="Times New Roman" w:eastAsia="Times New Roman"/>
        </w:rPr>
        <w:t>1</w:t>
      </w:r>
      <w:r>
        <w:t>、电气常见故障分析</w:t>
      </w:r>
    </w:p>
    <w:p>
      <w:pPr>
        <w:pStyle w:val="5"/>
        <w:spacing w:before="4"/>
        <w:rPr>
          <w:sz w:val="6"/>
        </w:rPr>
      </w:pPr>
    </w:p>
    <w:tbl>
      <w:tblPr>
        <w:tblStyle w:val="8"/>
        <w:tblW w:w="0" w:type="auto"/>
        <w:tblInd w:w="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68"/>
        <w:gridCol w:w="54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5" w:hRule="atLeast"/>
        </w:trPr>
        <w:tc>
          <w:tcPr>
            <w:tcW w:w="4068" w:type="dxa"/>
          </w:tcPr>
          <w:p>
            <w:pPr>
              <w:pStyle w:val="12"/>
              <w:ind w:left="1528" w:right="1526"/>
              <w:jc w:val="center"/>
              <w:rPr>
                <w:b/>
                <w:sz w:val="24"/>
              </w:rPr>
            </w:pPr>
            <w:r>
              <w:rPr>
                <w:b/>
                <w:sz w:val="24"/>
              </w:rPr>
              <w:t>故障现象</w:t>
            </w:r>
          </w:p>
        </w:tc>
        <w:tc>
          <w:tcPr>
            <w:tcW w:w="5400" w:type="dxa"/>
          </w:tcPr>
          <w:p>
            <w:pPr>
              <w:pStyle w:val="12"/>
              <w:ind w:left="2193" w:right="2193"/>
              <w:jc w:val="center"/>
              <w:rPr>
                <w:b/>
                <w:sz w:val="24"/>
              </w:rPr>
            </w:pPr>
            <w:r>
              <w:rPr>
                <w:b/>
                <w:sz w:val="24"/>
              </w:rPr>
              <w:t>故障分析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2" w:hRule="atLeast"/>
        </w:trPr>
        <w:tc>
          <w:tcPr>
            <w:tcW w:w="4068" w:type="dxa"/>
          </w:tcPr>
          <w:p>
            <w:pPr>
              <w:pStyle w:val="12"/>
              <w:spacing w:before="74"/>
              <w:ind w:left="107"/>
              <w:rPr>
                <w:sz w:val="24"/>
              </w:rPr>
            </w:pPr>
            <w:r>
              <w:rPr>
                <w:rFonts w:ascii="Times New Roman" w:eastAsia="Times New Roman"/>
                <w:sz w:val="24"/>
              </w:rPr>
              <w:t>1</w:t>
            </w:r>
            <w:r>
              <w:rPr>
                <w:sz w:val="24"/>
              </w:rPr>
              <w:t>、保护开关跳闸</w:t>
            </w:r>
          </w:p>
        </w:tc>
        <w:tc>
          <w:tcPr>
            <w:tcW w:w="5400" w:type="dxa"/>
          </w:tcPr>
          <w:p>
            <w:pPr>
              <w:pStyle w:val="12"/>
              <w:spacing w:before="74"/>
              <w:ind w:left="107"/>
              <w:rPr>
                <w:sz w:val="24"/>
              </w:rPr>
            </w:pPr>
            <w:r>
              <w:rPr>
                <w:rFonts w:ascii="Times New Roman" w:eastAsia="Times New Roman"/>
                <w:sz w:val="24"/>
              </w:rPr>
              <w:t>1</w:t>
            </w:r>
            <w:r>
              <w:rPr>
                <w:sz w:val="24"/>
              </w:rPr>
              <w:t>、电路内部损伤，短路或相线接地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2" w:hRule="atLeast"/>
        </w:trPr>
        <w:tc>
          <w:tcPr>
            <w:tcW w:w="4068" w:type="dxa"/>
          </w:tcPr>
          <w:p>
            <w:pPr>
              <w:pStyle w:val="12"/>
              <w:spacing w:before="8"/>
              <w:rPr>
                <w:sz w:val="31"/>
              </w:rPr>
            </w:pPr>
          </w:p>
          <w:p>
            <w:pPr>
              <w:pStyle w:val="12"/>
              <w:ind w:left="107"/>
              <w:rPr>
                <w:sz w:val="24"/>
              </w:rPr>
            </w:pPr>
            <w:r>
              <w:rPr>
                <w:rFonts w:ascii="Times New Roman" w:eastAsia="Times New Roman"/>
                <w:sz w:val="24"/>
              </w:rPr>
              <w:t>2</w:t>
            </w:r>
            <w:r>
              <w:rPr>
                <w:spacing w:val="-12"/>
                <w:sz w:val="24"/>
              </w:rPr>
              <w:t>、电流正常，但主交流接触器不吸合</w:t>
            </w:r>
          </w:p>
        </w:tc>
        <w:tc>
          <w:tcPr>
            <w:tcW w:w="5400" w:type="dxa"/>
          </w:tcPr>
          <w:p>
            <w:pPr>
              <w:pStyle w:val="12"/>
              <w:spacing w:before="93"/>
              <w:ind w:left="107"/>
              <w:rPr>
                <w:sz w:val="24"/>
              </w:rPr>
            </w:pPr>
            <w:r>
              <w:rPr>
                <w:rFonts w:ascii="Times New Roman" w:eastAsia="Times New Roman"/>
                <w:sz w:val="24"/>
              </w:rPr>
              <w:t>1</w:t>
            </w:r>
            <w:r>
              <w:rPr>
                <w:sz w:val="24"/>
              </w:rPr>
              <w:t>、有限位开关没复位</w:t>
            </w:r>
          </w:p>
          <w:p>
            <w:pPr>
              <w:pStyle w:val="12"/>
              <w:spacing w:before="5"/>
              <w:ind w:left="107"/>
              <w:rPr>
                <w:sz w:val="24"/>
              </w:rPr>
            </w:pPr>
            <w:r>
              <w:rPr>
                <w:rFonts w:ascii="Times New Roman" w:eastAsia="Times New Roman"/>
                <w:sz w:val="24"/>
              </w:rPr>
              <w:t>2</w:t>
            </w:r>
            <w:r>
              <w:rPr>
                <w:sz w:val="24"/>
              </w:rPr>
              <w:t>、相序接错</w:t>
            </w:r>
          </w:p>
          <w:p>
            <w:pPr>
              <w:pStyle w:val="12"/>
              <w:spacing w:before="4"/>
              <w:ind w:left="107"/>
              <w:rPr>
                <w:sz w:val="24"/>
              </w:rPr>
            </w:pPr>
            <w:r>
              <w:rPr>
                <w:rFonts w:ascii="Times New Roman" w:eastAsia="Times New Roman"/>
                <w:sz w:val="24"/>
              </w:rPr>
              <w:t>3</w:t>
            </w:r>
            <w:r>
              <w:rPr>
                <w:sz w:val="24"/>
              </w:rPr>
              <w:t>、元件损坏或线路开路断路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1" w:hRule="atLeast"/>
        </w:trPr>
        <w:tc>
          <w:tcPr>
            <w:tcW w:w="4068" w:type="dxa"/>
          </w:tcPr>
          <w:p>
            <w:pPr>
              <w:pStyle w:val="12"/>
              <w:spacing w:before="144" w:line="242" w:lineRule="auto"/>
              <w:ind w:left="107" w:right="95"/>
              <w:rPr>
                <w:sz w:val="24"/>
              </w:rPr>
            </w:pPr>
            <w:r>
              <w:rPr>
                <w:rFonts w:ascii="Times New Roman" w:eastAsia="Times New Roman"/>
                <w:sz w:val="24"/>
              </w:rPr>
              <w:t>3</w:t>
            </w:r>
            <w:r>
              <w:rPr>
                <w:spacing w:val="-13"/>
                <w:sz w:val="24"/>
              </w:rPr>
              <w:t>、操作按钮置于上下运行位置，但交</w:t>
            </w:r>
            <w:r>
              <w:rPr>
                <w:sz w:val="24"/>
              </w:rPr>
              <w:t>流接触器无动作</w:t>
            </w:r>
          </w:p>
        </w:tc>
        <w:tc>
          <w:tcPr>
            <w:tcW w:w="5400" w:type="dxa"/>
          </w:tcPr>
          <w:p>
            <w:pPr>
              <w:pStyle w:val="12"/>
              <w:spacing w:before="144"/>
              <w:ind w:left="107"/>
              <w:rPr>
                <w:sz w:val="24"/>
              </w:rPr>
            </w:pPr>
            <w:r>
              <w:rPr>
                <w:rFonts w:ascii="Times New Roman" w:eastAsia="Times New Roman"/>
                <w:sz w:val="24"/>
              </w:rPr>
              <w:t>1</w:t>
            </w:r>
            <w:r>
              <w:rPr>
                <w:sz w:val="24"/>
              </w:rPr>
              <w:t>、上下限位不通</w:t>
            </w:r>
          </w:p>
          <w:p>
            <w:pPr>
              <w:pStyle w:val="12"/>
              <w:spacing w:before="4"/>
              <w:ind w:left="107"/>
              <w:rPr>
                <w:sz w:val="24"/>
              </w:rPr>
            </w:pPr>
            <w:r>
              <w:rPr>
                <w:rFonts w:ascii="Times New Roman" w:eastAsia="Times New Roman"/>
                <w:sz w:val="24"/>
              </w:rPr>
              <w:t>2</w:t>
            </w:r>
            <w:r>
              <w:rPr>
                <w:sz w:val="24"/>
              </w:rPr>
              <w:t>、操作按钮线路断路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6" w:hRule="atLeast"/>
        </w:trPr>
        <w:tc>
          <w:tcPr>
            <w:tcW w:w="4068" w:type="dxa"/>
          </w:tcPr>
          <w:p>
            <w:pPr>
              <w:pStyle w:val="12"/>
              <w:spacing w:before="8"/>
              <w:rPr>
                <w:sz w:val="28"/>
              </w:rPr>
            </w:pPr>
          </w:p>
          <w:p>
            <w:pPr>
              <w:pStyle w:val="12"/>
              <w:ind w:left="107"/>
              <w:rPr>
                <w:sz w:val="24"/>
              </w:rPr>
            </w:pPr>
            <w:r>
              <w:rPr>
                <w:rFonts w:ascii="Times New Roman" w:eastAsia="Times New Roman"/>
                <w:sz w:val="24"/>
              </w:rPr>
              <w:t>4</w:t>
            </w:r>
            <w:r>
              <w:rPr>
                <w:sz w:val="24"/>
              </w:rPr>
              <w:t>、电机启动困难，并有异常响声</w:t>
            </w:r>
          </w:p>
        </w:tc>
        <w:tc>
          <w:tcPr>
            <w:tcW w:w="5400" w:type="dxa"/>
          </w:tcPr>
          <w:p>
            <w:pPr>
              <w:pStyle w:val="12"/>
              <w:spacing w:before="55"/>
              <w:ind w:left="107"/>
              <w:rPr>
                <w:sz w:val="24"/>
              </w:rPr>
            </w:pPr>
            <w:r>
              <w:rPr>
                <w:rFonts w:ascii="Times New Roman" w:eastAsia="Times New Roman"/>
                <w:sz w:val="24"/>
              </w:rPr>
              <w:t>1</w:t>
            </w:r>
            <w:r>
              <w:rPr>
                <w:sz w:val="24"/>
              </w:rPr>
              <w:t>、电动机刹车没调好或线圈损坏刹车没有打开</w:t>
            </w:r>
          </w:p>
          <w:p>
            <w:pPr>
              <w:pStyle w:val="12"/>
              <w:spacing w:before="4"/>
              <w:ind w:left="107"/>
              <w:rPr>
                <w:sz w:val="24"/>
              </w:rPr>
            </w:pPr>
            <w:r>
              <w:rPr>
                <w:rFonts w:ascii="Times New Roman" w:eastAsia="Times New Roman"/>
                <w:sz w:val="24"/>
              </w:rPr>
              <w:t>2</w:t>
            </w:r>
            <w:r>
              <w:rPr>
                <w:sz w:val="24"/>
              </w:rPr>
              <w:t>、严重超重</w:t>
            </w:r>
          </w:p>
          <w:p>
            <w:pPr>
              <w:pStyle w:val="12"/>
              <w:spacing w:before="5"/>
              <w:ind w:left="107"/>
              <w:rPr>
                <w:sz w:val="24"/>
              </w:rPr>
            </w:pPr>
            <w:r>
              <w:rPr>
                <w:rFonts w:ascii="Times New Roman" w:eastAsia="Times New Roman"/>
                <w:sz w:val="24"/>
              </w:rPr>
              <w:t>3</w:t>
            </w:r>
            <w:r>
              <w:rPr>
                <w:sz w:val="24"/>
              </w:rPr>
              <w:t>、电机缺相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1" w:hRule="atLeast"/>
        </w:trPr>
        <w:tc>
          <w:tcPr>
            <w:tcW w:w="4068" w:type="dxa"/>
          </w:tcPr>
          <w:p>
            <w:pPr>
              <w:pStyle w:val="12"/>
              <w:spacing w:before="1"/>
              <w:rPr>
                <w:sz w:val="18"/>
              </w:rPr>
            </w:pPr>
          </w:p>
          <w:p>
            <w:pPr>
              <w:pStyle w:val="12"/>
              <w:spacing w:before="1" w:line="242" w:lineRule="auto"/>
              <w:ind w:left="107" w:right="95"/>
              <w:rPr>
                <w:sz w:val="24"/>
              </w:rPr>
            </w:pPr>
            <w:r>
              <w:rPr>
                <w:rFonts w:ascii="Times New Roman" w:eastAsia="Times New Roman"/>
                <w:sz w:val="24"/>
              </w:rPr>
              <w:t>5</w:t>
            </w:r>
            <w:r>
              <w:rPr>
                <w:spacing w:val="-12"/>
                <w:sz w:val="24"/>
              </w:rPr>
              <w:t>、上下运行时限位开关不起作用，但</w:t>
            </w:r>
            <w:r>
              <w:rPr>
                <w:sz w:val="24"/>
              </w:rPr>
              <w:t>极限开关起作用</w:t>
            </w:r>
          </w:p>
        </w:tc>
        <w:tc>
          <w:tcPr>
            <w:tcW w:w="5400" w:type="dxa"/>
          </w:tcPr>
          <w:p>
            <w:pPr>
              <w:pStyle w:val="12"/>
              <w:spacing w:before="76"/>
              <w:ind w:left="107"/>
              <w:rPr>
                <w:sz w:val="24"/>
              </w:rPr>
            </w:pPr>
            <w:r>
              <w:rPr>
                <w:rFonts w:ascii="Times New Roman" w:eastAsia="Times New Roman"/>
                <w:sz w:val="24"/>
              </w:rPr>
              <w:t>1</w:t>
            </w:r>
            <w:r>
              <w:rPr>
                <w:sz w:val="24"/>
              </w:rPr>
              <w:t>、上下限位开关损坏</w:t>
            </w:r>
          </w:p>
          <w:p>
            <w:pPr>
              <w:pStyle w:val="12"/>
              <w:spacing w:before="5"/>
              <w:ind w:left="107"/>
              <w:rPr>
                <w:sz w:val="24"/>
              </w:rPr>
            </w:pPr>
            <w:r>
              <w:rPr>
                <w:rFonts w:ascii="Times New Roman" w:eastAsia="Times New Roman"/>
                <w:sz w:val="24"/>
              </w:rPr>
              <w:t>2</w:t>
            </w:r>
            <w:r>
              <w:rPr>
                <w:sz w:val="24"/>
              </w:rPr>
              <w:t>、限位架和限位碰块移位</w:t>
            </w:r>
          </w:p>
          <w:p>
            <w:pPr>
              <w:pStyle w:val="12"/>
              <w:spacing w:before="4"/>
              <w:ind w:left="107"/>
              <w:rPr>
                <w:sz w:val="24"/>
              </w:rPr>
            </w:pPr>
            <w:r>
              <w:rPr>
                <w:rFonts w:ascii="Times New Roman" w:eastAsia="Times New Roman"/>
                <w:sz w:val="24"/>
              </w:rPr>
              <w:t>3</w:t>
            </w:r>
            <w:r>
              <w:rPr>
                <w:sz w:val="24"/>
              </w:rPr>
              <w:t>、接触器粘接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4068" w:type="dxa"/>
          </w:tcPr>
          <w:p>
            <w:pPr>
              <w:pStyle w:val="12"/>
              <w:spacing w:before="69"/>
              <w:ind w:left="107"/>
              <w:rPr>
                <w:sz w:val="24"/>
              </w:rPr>
            </w:pPr>
            <w:r>
              <w:rPr>
                <w:rFonts w:ascii="Times New Roman" w:eastAsia="Times New Roman"/>
                <w:sz w:val="24"/>
              </w:rPr>
              <w:t>6</w:t>
            </w:r>
            <w:r>
              <w:rPr>
                <w:sz w:val="24"/>
              </w:rPr>
              <w:t>、交流接触器释放时有延时现象</w:t>
            </w:r>
          </w:p>
        </w:tc>
        <w:tc>
          <w:tcPr>
            <w:tcW w:w="5400" w:type="dxa"/>
          </w:tcPr>
          <w:p>
            <w:pPr>
              <w:pStyle w:val="12"/>
              <w:spacing w:before="69"/>
              <w:ind w:left="107"/>
              <w:rPr>
                <w:sz w:val="24"/>
              </w:rPr>
            </w:pPr>
            <w:r>
              <w:rPr>
                <w:rFonts w:ascii="Times New Roman" w:eastAsia="Times New Roman"/>
                <w:sz w:val="24"/>
              </w:rPr>
              <w:t>1</w:t>
            </w:r>
            <w:r>
              <w:rPr>
                <w:sz w:val="24"/>
              </w:rPr>
              <w:t>、交流接触器复位受阻或粘连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8" w:hRule="atLeast"/>
        </w:trPr>
        <w:tc>
          <w:tcPr>
            <w:tcW w:w="4068" w:type="dxa"/>
          </w:tcPr>
          <w:p>
            <w:pPr>
              <w:pStyle w:val="12"/>
              <w:spacing w:before="57" w:line="242" w:lineRule="auto"/>
              <w:ind w:left="107" w:right="-29"/>
              <w:rPr>
                <w:sz w:val="24"/>
              </w:rPr>
            </w:pPr>
            <w:r>
              <w:rPr>
                <w:rFonts w:ascii="Times New Roman" w:eastAsia="Times New Roman"/>
                <w:sz w:val="24"/>
              </w:rPr>
              <w:t>7</w:t>
            </w:r>
            <w:r>
              <w:rPr>
                <w:spacing w:val="-17"/>
                <w:sz w:val="24"/>
              </w:rPr>
              <w:t>、电路正常，但操作时有时动作正常， 有时动作不正常</w:t>
            </w:r>
          </w:p>
        </w:tc>
        <w:tc>
          <w:tcPr>
            <w:tcW w:w="5400" w:type="dxa"/>
          </w:tcPr>
          <w:p>
            <w:pPr>
              <w:pStyle w:val="12"/>
              <w:spacing w:before="213"/>
              <w:ind w:left="107"/>
              <w:rPr>
                <w:sz w:val="24"/>
              </w:rPr>
            </w:pPr>
            <w:r>
              <w:rPr>
                <w:rFonts w:ascii="Times New Roman" w:eastAsia="Times New Roman"/>
                <w:sz w:val="24"/>
              </w:rPr>
              <w:t>1</w:t>
            </w:r>
            <w:r>
              <w:rPr>
                <w:sz w:val="24"/>
              </w:rPr>
              <w:t>、线路接触不好或虚接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7" w:hRule="atLeast"/>
        </w:trPr>
        <w:tc>
          <w:tcPr>
            <w:tcW w:w="4068" w:type="dxa"/>
          </w:tcPr>
          <w:p>
            <w:pPr>
              <w:pStyle w:val="12"/>
              <w:spacing w:before="9"/>
              <w:rPr>
                <w:sz w:val="24"/>
              </w:rPr>
            </w:pPr>
          </w:p>
          <w:p>
            <w:pPr>
              <w:pStyle w:val="12"/>
              <w:ind w:left="107"/>
              <w:rPr>
                <w:sz w:val="24"/>
              </w:rPr>
            </w:pPr>
            <w:r>
              <w:rPr>
                <w:rFonts w:ascii="Times New Roman" w:eastAsia="Times New Roman"/>
                <w:sz w:val="24"/>
              </w:rPr>
              <w:t>8</w:t>
            </w:r>
            <w:r>
              <w:rPr>
                <w:sz w:val="24"/>
              </w:rPr>
              <w:t>、吊笼不能起动，电机运转不畅</w:t>
            </w:r>
          </w:p>
        </w:tc>
        <w:tc>
          <w:tcPr>
            <w:tcW w:w="5400" w:type="dxa"/>
          </w:tcPr>
          <w:p>
            <w:pPr>
              <w:pStyle w:val="12"/>
              <w:spacing w:before="160"/>
              <w:ind w:left="107"/>
              <w:rPr>
                <w:sz w:val="24"/>
              </w:rPr>
            </w:pPr>
            <w:r>
              <w:rPr>
                <w:rFonts w:ascii="Times New Roman" w:eastAsia="Times New Roman"/>
                <w:sz w:val="24"/>
              </w:rPr>
              <w:t>1</w:t>
            </w:r>
            <w:r>
              <w:rPr>
                <w:sz w:val="24"/>
              </w:rPr>
              <w:t>、电动机刹车没有打开或刹车没有调好</w:t>
            </w:r>
          </w:p>
          <w:p>
            <w:pPr>
              <w:pStyle w:val="12"/>
              <w:spacing w:before="5"/>
              <w:ind w:left="107"/>
              <w:rPr>
                <w:sz w:val="24"/>
              </w:rPr>
            </w:pPr>
            <w:r>
              <w:rPr>
                <w:rFonts w:ascii="Times New Roman" w:eastAsia="Times New Roman"/>
                <w:sz w:val="24"/>
              </w:rPr>
              <w:t>2</w:t>
            </w:r>
            <w:r>
              <w:rPr>
                <w:sz w:val="24"/>
              </w:rPr>
              <w:t xml:space="preserve">、超载、供电电压低于 </w:t>
            </w:r>
            <w:r>
              <w:rPr>
                <w:rFonts w:ascii="Times New Roman" w:eastAsia="Times New Roman"/>
                <w:sz w:val="24"/>
              </w:rPr>
              <w:t xml:space="preserve">360 </w:t>
            </w:r>
            <w:r>
              <w:rPr>
                <w:sz w:val="24"/>
              </w:rPr>
              <w:t>伏或供电阻抗过大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0" w:hRule="atLeast"/>
        </w:trPr>
        <w:tc>
          <w:tcPr>
            <w:tcW w:w="4068" w:type="dxa"/>
          </w:tcPr>
          <w:p>
            <w:pPr>
              <w:pStyle w:val="12"/>
              <w:spacing w:before="9"/>
              <w:rPr>
                <w:sz w:val="35"/>
              </w:rPr>
            </w:pPr>
          </w:p>
          <w:p>
            <w:pPr>
              <w:pStyle w:val="12"/>
              <w:ind w:left="107"/>
              <w:rPr>
                <w:sz w:val="24"/>
              </w:rPr>
            </w:pPr>
            <w:r>
              <w:rPr>
                <w:rFonts w:ascii="Times New Roman" w:eastAsia="Times New Roman"/>
                <w:sz w:val="24"/>
              </w:rPr>
              <w:t>9</w:t>
            </w:r>
            <w:r>
              <w:rPr>
                <w:sz w:val="24"/>
              </w:rPr>
              <w:t>、吊笼停靠时有下滑现象</w:t>
            </w:r>
          </w:p>
        </w:tc>
        <w:tc>
          <w:tcPr>
            <w:tcW w:w="5400" w:type="dxa"/>
          </w:tcPr>
          <w:p>
            <w:pPr>
              <w:pStyle w:val="12"/>
              <w:spacing w:before="146"/>
              <w:ind w:left="107"/>
              <w:rPr>
                <w:sz w:val="24"/>
              </w:rPr>
            </w:pPr>
            <w:r>
              <w:rPr>
                <w:rFonts w:ascii="Times New Roman" w:eastAsia="Times New Roman"/>
                <w:sz w:val="24"/>
              </w:rPr>
              <w:t>1</w:t>
            </w:r>
            <w:r>
              <w:rPr>
                <w:sz w:val="24"/>
              </w:rPr>
              <w:t>、电动机刹车没有调好</w:t>
            </w:r>
          </w:p>
          <w:p>
            <w:pPr>
              <w:pStyle w:val="12"/>
              <w:spacing w:before="4"/>
              <w:ind w:left="107"/>
              <w:rPr>
                <w:sz w:val="24"/>
              </w:rPr>
            </w:pPr>
            <w:r>
              <w:rPr>
                <w:rFonts w:ascii="Times New Roman" w:eastAsia="Times New Roman"/>
                <w:sz w:val="24"/>
              </w:rPr>
              <w:t>2</w:t>
            </w:r>
            <w:r>
              <w:rPr>
                <w:sz w:val="24"/>
              </w:rPr>
              <w:t>、电动机刹车皮磨损过大</w:t>
            </w:r>
          </w:p>
          <w:p>
            <w:pPr>
              <w:pStyle w:val="12"/>
              <w:spacing w:before="5"/>
              <w:ind w:left="107"/>
              <w:rPr>
                <w:sz w:val="24"/>
              </w:rPr>
            </w:pPr>
            <w:r>
              <w:rPr>
                <w:rFonts w:ascii="Times New Roman" w:eastAsia="Times New Roman"/>
                <w:sz w:val="24"/>
              </w:rPr>
              <w:t>3</w:t>
            </w:r>
            <w:r>
              <w:rPr>
                <w:sz w:val="24"/>
              </w:rPr>
              <w:t>、电动机刹车皮、刹车轮沾油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1" w:hRule="atLeast"/>
        </w:trPr>
        <w:tc>
          <w:tcPr>
            <w:tcW w:w="4068" w:type="dxa"/>
          </w:tcPr>
          <w:p>
            <w:pPr>
              <w:pStyle w:val="12"/>
              <w:spacing w:before="4"/>
              <w:rPr>
                <w:sz w:val="30"/>
              </w:rPr>
            </w:pPr>
          </w:p>
          <w:p>
            <w:pPr>
              <w:pStyle w:val="12"/>
              <w:ind w:left="107"/>
              <w:rPr>
                <w:sz w:val="24"/>
              </w:rPr>
            </w:pPr>
            <w:r>
              <w:rPr>
                <w:rFonts w:ascii="Times New Roman" w:eastAsia="Times New Roman"/>
                <w:sz w:val="24"/>
              </w:rPr>
              <w:t>10</w:t>
            </w:r>
            <w:r>
              <w:rPr>
                <w:sz w:val="24"/>
              </w:rPr>
              <w:t>、吊笼上下运行时有自停现象</w:t>
            </w:r>
          </w:p>
        </w:tc>
        <w:tc>
          <w:tcPr>
            <w:tcW w:w="5400" w:type="dxa"/>
          </w:tcPr>
          <w:p>
            <w:pPr>
              <w:pStyle w:val="12"/>
              <w:numPr>
                <w:ilvl w:val="0"/>
                <w:numId w:val="20"/>
              </w:numPr>
              <w:tabs>
                <w:tab w:val="left" w:pos="469"/>
              </w:tabs>
              <w:spacing w:before="76" w:after="0" w:line="240" w:lineRule="auto"/>
              <w:ind w:left="468" w:right="0" w:hanging="362"/>
              <w:jc w:val="left"/>
              <w:rPr>
                <w:sz w:val="24"/>
              </w:rPr>
            </w:pPr>
            <w:r>
              <w:rPr>
                <w:sz w:val="24"/>
              </w:rPr>
              <w:t>超载运行，热继电器动作</w:t>
            </w:r>
          </w:p>
          <w:p>
            <w:pPr>
              <w:pStyle w:val="12"/>
              <w:numPr>
                <w:ilvl w:val="0"/>
                <w:numId w:val="20"/>
              </w:numPr>
              <w:tabs>
                <w:tab w:val="left" w:pos="469"/>
              </w:tabs>
              <w:spacing w:before="5" w:after="0" w:line="240" w:lineRule="auto"/>
              <w:ind w:left="468" w:right="0" w:hanging="362"/>
              <w:jc w:val="left"/>
              <w:rPr>
                <w:sz w:val="24"/>
              </w:rPr>
            </w:pPr>
            <w:r>
              <w:rPr>
                <w:sz w:val="24"/>
              </w:rPr>
              <w:t>线路接触不良</w:t>
            </w:r>
          </w:p>
          <w:p>
            <w:pPr>
              <w:pStyle w:val="12"/>
              <w:numPr>
                <w:ilvl w:val="0"/>
                <w:numId w:val="20"/>
              </w:numPr>
              <w:tabs>
                <w:tab w:val="left" w:pos="469"/>
              </w:tabs>
              <w:spacing w:before="4" w:after="0" w:line="240" w:lineRule="auto"/>
              <w:ind w:left="468" w:right="0" w:hanging="362"/>
              <w:jc w:val="left"/>
              <w:rPr>
                <w:sz w:val="24"/>
              </w:rPr>
            </w:pPr>
            <w:r>
              <w:rPr>
                <w:sz w:val="24"/>
              </w:rPr>
              <w:t>吊笼门未关好，门限位开关接触不好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1" w:hRule="atLeast"/>
        </w:trPr>
        <w:tc>
          <w:tcPr>
            <w:tcW w:w="4068" w:type="dxa"/>
          </w:tcPr>
          <w:p>
            <w:pPr>
              <w:pStyle w:val="12"/>
              <w:spacing w:before="9"/>
              <w:rPr>
                <w:sz w:val="23"/>
              </w:rPr>
            </w:pPr>
          </w:p>
          <w:p>
            <w:pPr>
              <w:pStyle w:val="12"/>
              <w:spacing w:before="1"/>
              <w:ind w:left="107"/>
              <w:rPr>
                <w:sz w:val="24"/>
              </w:rPr>
            </w:pPr>
            <w:r>
              <w:rPr>
                <w:rFonts w:ascii="Times New Roman" w:eastAsia="Times New Roman"/>
                <w:sz w:val="24"/>
              </w:rPr>
              <w:t>11</w:t>
            </w:r>
            <w:r>
              <w:rPr>
                <w:sz w:val="24"/>
              </w:rPr>
              <w:t>、传动机构温升过大</w:t>
            </w:r>
          </w:p>
        </w:tc>
        <w:tc>
          <w:tcPr>
            <w:tcW w:w="5400" w:type="dxa"/>
          </w:tcPr>
          <w:p>
            <w:pPr>
              <w:pStyle w:val="12"/>
              <w:numPr>
                <w:ilvl w:val="0"/>
                <w:numId w:val="21"/>
              </w:numPr>
              <w:tabs>
                <w:tab w:val="left" w:pos="469"/>
              </w:tabs>
              <w:spacing w:before="148" w:after="0" w:line="240" w:lineRule="auto"/>
              <w:ind w:left="468" w:right="0" w:hanging="362"/>
              <w:jc w:val="left"/>
              <w:rPr>
                <w:sz w:val="24"/>
              </w:rPr>
            </w:pPr>
            <w:r>
              <w:rPr>
                <w:sz w:val="24"/>
              </w:rPr>
              <w:t>润滑油不足或变质</w:t>
            </w:r>
          </w:p>
          <w:p>
            <w:pPr>
              <w:pStyle w:val="12"/>
              <w:numPr>
                <w:ilvl w:val="0"/>
                <w:numId w:val="21"/>
              </w:numPr>
              <w:tabs>
                <w:tab w:val="left" w:pos="469"/>
              </w:tabs>
              <w:spacing w:before="5" w:after="0" w:line="240" w:lineRule="auto"/>
              <w:ind w:left="468" w:right="0" w:hanging="362"/>
              <w:jc w:val="left"/>
              <w:rPr>
                <w:sz w:val="24"/>
              </w:rPr>
            </w:pPr>
            <w:r>
              <w:rPr>
                <w:sz w:val="24"/>
              </w:rPr>
              <w:t>吊笼运行时有异常阻力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4068" w:type="dxa"/>
          </w:tcPr>
          <w:p>
            <w:pPr>
              <w:pStyle w:val="12"/>
              <w:spacing w:before="6"/>
              <w:rPr>
                <w:sz w:val="18"/>
              </w:rPr>
            </w:pPr>
          </w:p>
          <w:p>
            <w:pPr>
              <w:pStyle w:val="12"/>
              <w:ind w:left="107"/>
              <w:rPr>
                <w:sz w:val="24"/>
              </w:rPr>
            </w:pPr>
            <w:r>
              <w:rPr>
                <w:rFonts w:ascii="Times New Roman" w:eastAsia="Times New Roman"/>
                <w:sz w:val="24"/>
              </w:rPr>
              <w:t>12</w:t>
            </w:r>
            <w:r>
              <w:rPr>
                <w:sz w:val="24"/>
              </w:rPr>
              <w:t>、正常运行时安全器动作</w:t>
            </w:r>
          </w:p>
        </w:tc>
        <w:tc>
          <w:tcPr>
            <w:tcW w:w="5400" w:type="dxa"/>
          </w:tcPr>
          <w:p>
            <w:pPr>
              <w:pStyle w:val="12"/>
              <w:numPr>
                <w:ilvl w:val="0"/>
                <w:numId w:val="22"/>
              </w:numPr>
              <w:tabs>
                <w:tab w:val="left" w:pos="469"/>
              </w:tabs>
              <w:spacing w:before="81" w:after="0" w:line="240" w:lineRule="auto"/>
              <w:ind w:left="468" w:right="0" w:hanging="362"/>
              <w:jc w:val="left"/>
              <w:rPr>
                <w:sz w:val="24"/>
              </w:rPr>
            </w:pPr>
            <w:r>
              <w:rPr>
                <w:sz w:val="24"/>
              </w:rPr>
              <w:t>标定速度太低</w:t>
            </w:r>
          </w:p>
          <w:p>
            <w:pPr>
              <w:pStyle w:val="12"/>
              <w:numPr>
                <w:ilvl w:val="0"/>
                <w:numId w:val="22"/>
              </w:numPr>
              <w:tabs>
                <w:tab w:val="left" w:pos="469"/>
              </w:tabs>
              <w:spacing w:before="5" w:after="0" w:line="240" w:lineRule="auto"/>
              <w:ind w:left="468" w:right="0" w:hanging="362"/>
              <w:jc w:val="left"/>
              <w:rPr>
                <w:sz w:val="24"/>
              </w:rPr>
            </w:pPr>
            <w:r>
              <w:rPr>
                <w:sz w:val="24"/>
              </w:rPr>
              <w:t>离心甩块弹簧松脱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1" w:hRule="atLeast"/>
        </w:trPr>
        <w:tc>
          <w:tcPr>
            <w:tcW w:w="4068" w:type="dxa"/>
          </w:tcPr>
          <w:p>
            <w:pPr>
              <w:pStyle w:val="12"/>
              <w:spacing w:before="5"/>
              <w:rPr>
                <w:sz w:val="23"/>
              </w:rPr>
            </w:pPr>
          </w:p>
          <w:p>
            <w:pPr>
              <w:pStyle w:val="12"/>
              <w:ind w:left="107"/>
              <w:rPr>
                <w:sz w:val="24"/>
              </w:rPr>
            </w:pPr>
            <w:r>
              <w:rPr>
                <w:rFonts w:ascii="Times New Roman" w:eastAsia="Times New Roman"/>
                <w:sz w:val="24"/>
              </w:rPr>
              <w:t>13</w:t>
            </w:r>
            <w:r>
              <w:rPr>
                <w:sz w:val="24"/>
              </w:rPr>
              <w:t>、电机制动器不脱开</w:t>
            </w:r>
          </w:p>
        </w:tc>
        <w:tc>
          <w:tcPr>
            <w:tcW w:w="5400" w:type="dxa"/>
          </w:tcPr>
          <w:p>
            <w:pPr>
              <w:pStyle w:val="12"/>
              <w:numPr>
                <w:ilvl w:val="0"/>
                <w:numId w:val="23"/>
              </w:numPr>
              <w:tabs>
                <w:tab w:val="left" w:pos="469"/>
              </w:tabs>
              <w:spacing w:before="144" w:after="0" w:line="240" w:lineRule="auto"/>
              <w:ind w:left="468" w:right="0" w:hanging="362"/>
              <w:jc w:val="left"/>
              <w:rPr>
                <w:sz w:val="24"/>
              </w:rPr>
            </w:pPr>
            <w:r>
              <w:rPr>
                <w:sz w:val="24"/>
              </w:rPr>
              <w:t>制动器线圈损坏</w:t>
            </w:r>
          </w:p>
          <w:p>
            <w:pPr>
              <w:pStyle w:val="12"/>
              <w:numPr>
                <w:ilvl w:val="0"/>
                <w:numId w:val="23"/>
              </w:numPr>
              <w:tabs>
                <w:tab w:val="left" w:pos="469"/>
              </w:tabs>
              <w:spacing w:before="4" w:after="0" w:line="240" w:lineRule="auto"/>
              <w:ind w:left="468" w:right="0" w:hanging="362"/>
              <w:jc w:val="left"/>
              <w:rPr>
                <w:sz w:val="24"/>
              </w:rPr>
            </w:pPr>
            <w:r>
              <w:rPr>
                <w:sz w:val="24"/>
              </w:rPr>
              <w:t>整流桥损坏</w:t>
            </w:r>
          </w:p>
        </w:tc>
      </w:tr>
    </w:tbl>
    <w:p>
      <w:pPr>
        <w:spacing w:after="0" w:line="240" w:lineRule="auto"/>
        <w:jc w:val="left"/>
        <w:rPr>
          <w:sz w:val="24"/>
        </w:rPr>
        <w:sectPr>
          <w:pgSz w:w="11910" w:h="16840"/>
          <w:pgMar w:top="1080" w:right="880" w:bottom="740" w:left="1080" w:header="644" w:footer="545" w:gutter="0"/>
        </w:sectPr>
      </w:pPr>
    </w:p>
    <w:p>
      <w:pPr>
        <w:pStyle w:val="5"/>
        <w:spacing w:before="3"/>
        <w:rPr>
          <w:sz w:val="12"/>
        </w:rPr>
      </w:pPr>
    </w:p>
    <w:p>
      <w:pPr>
        <w:pStyle w:val="5"/>
        <w:spacing w:before="74"/>
        <w:ind w:left="285"/>
      </w:pPr>
      <w:r>
        <w:rPr>
          <w:rFonts w:ascii="Times New Roman" w:eastAsia="Times New Roman"/>
        </w:rPr>
        <w:t>2</w:t>
      </w:r>
      <w:r>
        <w:t>、机械常见故障分析</w:t>
      </w:r>
    </w:p>
    <w:p>
      <w:pPr>
        <w:pStyle w:val="5"/>
        <w:spacing w:before="4"/>
        <w:rPr>
          <w:sz w:val="6"/>
        </w:rPr>
      </w:pPr>
    </w:p>
    <w:tbl>
      <w:tblPr>
        <w:tblStyle w:val="8"/>
        <w:tblW w:w="0" w:type="auto"/>
        <w:tblInd w:w="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708"/>
        <w:gridCol w:w="55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5" w:hRule="atLeast"/>
        </w:trPr>
        <w:tc>
          <w:tcPr>
            <w:tcW w:w="3708" w:type="dxa"/>
          </w:tcPr>
          <w:p>
            <w:pPr>
              <w:pStyle w:val="12"/>
              <w:spacing w:before="72"/>
              <w:ind w:left="1348" w:right="1346"/>
              <w:jc w:val="center"/>
              <w:rPr>
                <w:b/>
                <w:sz w:val="24"/>
              </w:rPr>
            </w:pPr>
            <w:r>
              <w:rPr>
                <w:b/>
                <w:sz w:val="24"/>
              </w:rPr>
              <w:t>故障现象</w:t>
            </w:r>
          </w:p>
        </w:tc>
        <w:tc>
          <w:tcPr>
            <w:tcW w:w="5580" w:type="dxa"/>
          </w:tcPr>
          <w:p>
            <w:pPr>
              <w:pStyle w:val="12"/>
              <w:spacing w:before="72"/>
              <w:ind w:left="2284" w:right="2282"/>
              <w:jc w:val="center"/>
              <w:rPr>
                <w:b/>
                <w:sz w:val="24"/>
              </w:rPr>
            </w:pPr>
            <w:r>
              <w:rPr>
                <w:b/>
                <w:sz w:val="24"/>
              </w:rPr>
              <w:t>故障分析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3708" w:type="dxa"/>
          </w:tcPr>
          <w:p>
            <w:pPr>
              <w:pStyle w:val="12"/>
              <w:spacing w:before="4"/>
              <w:rPr>
                <w:sz w:val="24"/>
              </w:rPr>
            </w:pPr>
          </w:p>
          <w:p>
            <w:pPr>
              <w:pStyle w:val="12"/>
              <w:ind w:left="107"/>
              <w:rPr>
                <w:sz w:val="24"/>
              </w:rPr>
            </w:pPr>
            <w:r>
              <w:rPr>
                <w:rFonts w:ascii="Times New Roman" w:eastAsia="Times New Roman"/>
                <w:sz w:val="24"/>
              </w:rPr>
              <w:t>1</w:t>
            </w:r>
            <w:r>
              <w:rPr>
                <w:sz w:val="24"/>
              </w:rPr>
              <w:t>、吊笼运行时震动过大</w:t>
            </w:r>
          </w:p>
        </w:tc>
        <w:tc>
          <w:tcPr>
            <w:tcW w:w="5580" w:type="dxa"/>
          </w:tcPr>
          <w:p>
            <w:pPr>
              <w:pStyle w:val="12"/>
              <w:spacing w:line="307" w:lineRule="exact"/>
              <w:ind w:left="107"/>
              <w:rPr>
                <w:sz w:val="24"/>
              </w:rPr>
            </w:pPr>
            <w:r>
              <w:rPr>
                <w:rFonts w:ascii="Times New Roman" w:eastAsia="Times New Roman"/>
                <w:sz w:val="24"/>
              </w:rPr>
              <w:t>1</w:t>
            </w:r>
            <w:r>
              <w:rPr>
                <w:sz w:val="24"/>
              </w:rPr>
              <w:t>、滚轮螺栓松动</w:t>
            </w:r>
          </w:p>
          <w:p>
            <w:pPr>
              <w:pStyle w:val="12"/>
              <w:spacing w:before="4"/>
              <w:ind w:left="107"/>
              <w:rPr>
                <w:sz w:val="24"/>
              </w:rPr>
            </w:pPr>
            <w:r>
              <w:rPr>
                <w:rFonts w:ascii="Times New Roman" w:eastAsia="Times New Roman"/>
                <w:sz w:val="24"/>
              </w:rPr>
              <w:t>2</w:t>
            </w:r>
            <w:r>
              <w:rPr>
                <w:sz w:val="24"/>
              </w:rPr>
              <w:t>、齿轮、齿条啮合间隙过大或缺失润滑油</w:t>
            </w:r>
          </w:p>
          <w:p>
            <w:pPr>
              <w:pStyle w:val="12"/>
              <w:spacing w:before="5" w:line="292" w:lineRule="exact"/>
              <w:ind w:left="107"/>
              <w:rPr>
                <w:sz w:val="24"/>
              </w:rPr>
            </w:pPr>
            <w:r>
              <w:rPr>
                <w:rFonts w:ascii="Times New Roman" w:eastAsia="Times New Roman"/>
                <w:sz w:val="24"/>
              </w:rPr>
              <w:t>3</w:t>
            </w:r>
            <w:r>
              <w:rPr>
                <w:sz w:val="24"/>
              </w:rPr>
              <w:t>、导轮与背轮间隙过大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0" w:hRule="atLeast"/>
        </w:trPr>
        <w:tc>
          <w:tcPr>
            <w:tcW w:w="3708" w:type="dxa"/>
          </w:tcPr>
          <w:p>
            <w:pPr>
              <w:pStyle w:val="12"/>
              <w:rPr>
                <w:sz w:val="26"/>
              </w:rPr>
            </w:pPr>
          </w:p>
          <w:p>
            <w:pPr>
              <w:pStyle w:val="12"/>
              <w:rPr>
                <w:sz w:val="26"/>
              </w:rPr>
            </w:pPr>
          </w:p>
          <w:p>
            <w:pPr>
              <w:pStyle w:val="12"/>
              <w:spacing w:before="3"/>
              <w:rPr>
                <w:sz w:val="26"/>
              </w:rPr>
            </w:pPr>
          </w:p>
          <w:p>
            <w:pPr>
              <w:pStyle w:val="12"/>
              <w:ind w:left="107"/>
              <w:rPr>
                <w:sz w:val="24"/>
              </w:rPr>
            </w:pPr>
            <w:r>
              <w:rPr>
                <w:rFonts w:ascii="Times New Roman" w:eastAsia="Times New Roman"/>
                <w:sz w:val="24"/>
              </w:rPr>
              <w:t>2</w:t>
            </w:r>
            <w:r>
              <w:rPr>
                <w:sz w:val="24"/>
              </w:rPr>
              <w:t>、吊笼运行时电机跳动现象</w:t>
            </w:r>
          </w:p>
        </w:tc>
        <w:tc>
          <w:tcPr>
            <w:tcW w:w="5580" w:type="dxa"/>
          </w:tcPr>
          <w:p>
            <w:pPr>
              <w:pStyle w:val="12"/>
              <w:spacing w:before="67"/>
              <w:ind w:left="107"/>
              <w:rPr>
                <w:sz w:val="24"/>
              </w:rPr>
            </w:pPr>
            <w:r>
              <w:rPr>
                <w:rFonts w:ascii="Times New Roman" w:eastAsia="Times New Roman"/>
                <w:sz w:val="24"/>
              </w:rPr>
              <w:t>1</w:t>
            </w:r>
            <w:r>
              <w:rPr>
                <w:sz w:val="24"/>
              </w:rPr>
              <w:t>、电机与减速机间联轴器内橡胶损坏</w:t>
            </w:r>
          </w:p>
          <w:p>
            <w:pPr>
              <w:pStyle w:val="12"/>
              <w:spacing w:before="4"/>
              <w:ind w:left="107"/>
              <w:rPr>
                <w:sz w:val="24"/>
              </w:rPr>
            </w:pPr>
            <w:r>
              <w:rPr>
                <w:rFonts w:ascii="Times New Roman" w:eastAsia="Times New Roman"/>
                <w:sz w:val="24"/>
              </w:rPr>
              <w:t>2</w:t>
            </w:r>
            <w:r>
              <w:rPr>
                <w:sz w:val="24"/>
              </w:rPr>
              <w:t>、电机的固定装置松动</w:t>
            </w:r>
          </w:p>
          <w:p>
            <w:pPr>
              <w:pStyle w:val="12"/>
              <w:spacing w:before="5"/>
              <w:ind w:left="107"/>
              <w:rPr>
                <w:sz w:val="24"/>
              </w:rPr>
            </w:pPr>
            <w:r>
              <w:rPr>
                <w:rFonts w:ascii="Times New Roman" w:eastAsia="Times New Roman"/>
                <w:sz w:val="24"/>
              </w:rPr>
              <w:t>3</w:t>
            </w:r>
            <w:r>
              <w:rPr>
                <w:sz w:val="24"/>
              </w:rPr>
              <w:t>、电机的橡胶垫掉落</w:t>
            </w:r>
          </w:p>
          <w:p>
            <w:pPr>
              <w:pStyle w:val="12"/>
              <w:spacing w:before="4"/>
              <w:ind w:left="107"/>
              <w:rPr>
                <w:sz w:val="24"/>
              </w:rPr>
            </w:pPr>
            <w:r>
              <w:rPr>
                <w:rFonts w:ascii="Times New Roman" w:eastAsia="Times New Roman"/>
                <w:sz w:val="24"/>
              </w:rPr>
              <w:t>4</w:t>
            </w:r>
            <w:r>
              <w:rPr>
                <w:sz w:val="24"/>
              </w:rPr>
              <w:t>、减速机与传动板连接螺栓松动</w:t>
            </w:r>
          </w:p>
          <w:p>
            <w:pPr>
              <w:pStyle w:val="12"/>
              <w:spacing w:before="5"/>
              <w:ind w:left="107"/>
              <w:rPr>
                <w:sz w:val="24"/>
              </w:rPr>
            </w:pPr>
            <w:r>
              <w:rPr>
                <w:rFonts w:ascii="Times New Roman" w:eastAsia="Times New Roman"/>
                <w:sz w:val="24"/>
              </w:rPr>
              <w:t>5</w:t>
            </w:r>
            <w:r>
              <w:rPr>
                <w:sz w:val="24"/>
              </w:rPr>
              <w:t>、标准节管对接阶差过大</w:t>
            </w:r>
          </w:p>
          <w:p>
            <w:pPr>
              <w:pStyle w:val="12"/>
              <w:spacing w:before="4"/>
              <w:ind w:left="107"/>
              <w:rPr>
                <w:sz w:val="24"/>
              </w:rPr>
            </w:pPr>
            <w:r>
              <w:rPr>
                <w:rFonts w:ascii="Times New Roman" w:eastAsia="Times New Roman"/>
                <w:sz w:val="24"/>
              </w:rPr>
              <w:t>6</w:t>
            </w:r>
            <w:r>
              <w:rPr>
                <w:sz w:val="24"/>
              </w:rPr>
              <w:t>、标准节齿条螺栓松动，齿条对接阶差过大</w:t>
            </w:r>
          </w:p>
          <w:p>
            <w:pPr>
              <w:pStyle w:val="12"/>
              <w:spacing w:before="5"/>
              <w:ind w:left="107"/>
              <w:rPr>
                <w:sz w:val="24"/>
              </w:rPr>
            </w:pPr>
            <w:r>
              <w:rPr>
                <w:rFonts w:ascii="Times New Roman" w:eastAsia="Times New Roman"/>
                <w:sz w:val="24"/>
              </w:rPr>
              <w:t>7</w:t>
            </w:r>
            <w:r>
              <w:rPr>
                <w:sz w:val="24"/>
              </w:rPr>
              <w:t>、齿轮磨损严重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3" w:hRule="atLeast"/>
        </w:trPr>
        <w:tc>
          <w:tcPr>
            <w:tcW w:w="3708" w:type="dxa"/>
          </w:tcPr>
          <w:p>
            <w:pPr>
              <w:pStyle w:val="12"/>
              <w:spacing w:before="12"/>
              <w:rPr>
                <w:sz w:val="35"/>
              </w:rPr>
            </w:pPr>
          </w:p>
          <w:p>
            <w:pPr>
              <w:pStyle w:val="12"/>
              <w:ind w:left="107"/>
              <w:rPr>
                <w:sz w:val="24"/>
              </w:rPr>
            </w:pPr>
            <w:r>
              <w:rPr>
                <w:rFonts w:ascii="Times New Roman" w:eastAsia="Times New Roman"/>
                <w:sz w:val="24"/>
              </w:rPr>
              <w:t>3</w:t>
            </w:r>
            <w:r>
              <w:rPr>
                <w:sz w:val="24"/>
              </w:rPr>
              <w:t>、吊笼运行时电机摆动现象</w:t>
            </w:r>
          </w:p>
        </w:tc>
        <w:tc>
          <w:tcPr>
            <w:tcW w:w="5580" w:type="dxa"/>
          </w:tcPr>
          <w:p>
            <w:pPr>
              <w:pStyle w:val="12"/>
              <w:spacing w:before="148"/>
              <w:ind w:left="107"/>
              <w:rPr>
                <w:sz w:val="24"/>
              </w:rPr>
            </w:pPr>
            <w:r>
              <w:rPr>
                <w:rFonts w:ascii="Times New Roman" w:eastAsia="Times New Roman"/>
                <w:sz w:val="24"/>
              </w:rPr>
              <w:t>1</w:t>
            </w:r>
            <w:r>
              <w:rPr>
                <w:sz w:val="24"/>
              </w:rPr>
              <w:t>、滚轮螺栓松动</w:t>
            </w:r>
          </w:p>
          <w:p>
            <w:pPr>
              <w:pStyle w:val="12"/>
              <w:spacing w:before="5"/>
              <w:ind w:left="107"/>
              <w:rPr>
                <w:sz w:val="24"/>
              </w:rPr>
            </w:pPr>
            <w:r>
              <w:rPr>
                <w:rFonts w:ascii="Times New Roman" w:eastAsia="Times New Roman"/>
                <w:sz w:val="24"/>
              </w:rPr>
              <w:t>2</w:t>
            </w:r>
            <w:r>
              <w:rPr>
                <w:sz w:val="24"/>
              </w:rPr>
              <w:t>、支撑板螺栓松动</w:t>
            </w:r>
          </w:p>
          <w:p>
            <w:pPr>
              <w:pStyle w:val="12"/>
              <w:spacing w:before="4"/>
              <w:ind w:left="107"/>
              <w:rPr>
                <w:sz w:val="24"/>
              </w:rPr>
            </w:pPr>
            <w:r>
              <w:rPr>
                <w:rFonts w:ascii="Times New Roman" w:eastAsia="Times New Roman"/>
                <w:sz w:val="24"/>
              </w:rPr>
              <w:t>3</w:t>
            </w:r>
            <w:r>
              <w:rPr>
                <w:sz w:val="24"/>
              </w:rPr>
              <w:t>、齿轮磨损严重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7" w:hRule="atLeast"/>
        </w:trPr>
        <w:tc>
          <w:tcPr>
            <w:tcW w:w="3708" w:type="dxa"/>
          </w:tcPr>
          <w:p>
            <w:pPr>
              <w:pStyle w:val="12"/>
              <w:spacing w:before="5"/>
              <w:rPr>
                <w:sz w:val="22"/>
              </w:rPr>
            </w:pPr>
          </w:p>
          <w:p>
            <w:pPr>
              <w:pStyle w:val="12"/>
              <w:spacing w:before="1"/>
              <w:ind w:left="107"/>
              <w:rPr>
                <w:sz w:val="24"/>
              </w:rPr>
            </w:pPr>
            <w:r>
              <w:rPr>
                <w:rFonts w:ascii="Times New Roman" w:eastAsia="Times New Roman"/>
                <w:sz w:val="24"/>
              </w:rPr>
              <w:t>4</w:t>
            </w:r>
            <w:r>
              <w:rPr>
                <w:sz w:val="24"/>
              </w:rPr>
              <w:t>、吊笼启动</w:t>
            </w:r>
            <w:r>
              <w:rPr>
                <w:rFonts w:ascii="Times New Roman" w:eastAsia="Times New Roman"/>
                <w:sz w:val="24"/>
              </w:rPr>
              <w:t>/</w:t>
            </w:r>
            <w:r>
              <w:rPr>
                <w:sz w:val="24"/>
              </w:rPr>
              <w:t>制动时震动过大</w:t>
            </w:r>
          </w:p>
        </w:tc>
        <w:tc>
          <w:tcPr>
            <w:tcW w:w="5580" w:type="dxa"/>
          </w:tcPr>
          <w:p>
            <w:pPr>
              <w:pStyle w:val="12"/>
              <w:spacing w:before="131"/>
              <w:ind w:left="107"/>
              <w:rPr>
                <w:sz w:val="24"/>
              </w:rPr>
            </w:pPr>
            <w:r>
              <w:rPr>
                <w:rFonts w:ascii="Times New Roman" w:eastAsia="Times New Roman"/>
                <w:sz w:val="24"/>
              </w:rPr>
              <w:t>1</w:t>
            </w:r>
            <w:r>
              <w:rPr>
                <w:sz w:val="24"/>
              </w:rPr>
              <w:t>、电机制动力矩过大，适当放松电机尾端调节套</w:t>
            </w:r>
          </w:p>
          <w:p>
            <w:pPr>
              <w:pStyle w:val="12"/>
              <w:spacing w:before="5"/>
              <w:ind w:left="107"/>
              <w:rPr>
                <w:sz w:val="24"/>
              </w:rPr>
            </w:pPr>
            <w:r>
              <w:rPr>
                <w:rFonts w:ascii="Times New Roman" w:eastAsia="Times New Roman"/>
                <w:sz w:val="24"/>
              </w:rPr>
              <w:t>2</w:t>
            </w:r>
            <w:r>
              <w:rPr>
                <w:sz w:val="24"/>
              </w:rPr>
              <w:t>、齿轮、齿条啮合间隙不当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0" w:hRule="atLeast"/>
        </w:trPr>
        <w:tc>
          <w:tcPr>
            <w:tcW w:w="3708" w:type="dxa"/>
          </w:tcPr>
          <w:p>
            <w:pPr>
              <w:pStyle w:val="12"/>
              <w:rPr>
                <w:sz w:val="26"/>
              </w:rPr>
            </w:pPr>
          </w:p>
          <w:p>
            <w:pPr>
              <w:pStyle w:val="12"/>
              <w:spacing w:before="226"/>
              <w:ind w:left="107"/>
              <w:rPr>
                <w:sz w:val="24"/>
              </w:rPr>
            </w:pPr>
            <w:r>
              <w:rPr>
                <w:rFonts w:ascii="Times New Roman" w:eastAsia="Times New Roman"/>
                <w:sz w:val="24"/>
              </w:rPr>
              <w:t>5</w:t>
            </w:r>
            <w:r>
              <w:rPr>
                <w:sz w:val="24"/>
              </w:rPr>
              <w:t>、制动块磨损很快</w:t>
            </w:r>
          </w:p>
        </w:tc>
        <w:tc>
          <w:tcPr>
            <w:tcW w:w="5580" w:type="dxa"/>
          </w:tcPr>
          <w:p>
            <w:pPr>
              <w:pStyle w:val="12"/>
              <w:spacing w:before="3"/>
              <w:rPr>
                <w:sz w:val="19"/>
              </w:rPr>
            </w:pPr>
          </w:p>
          <w:p>
            <w:pPr>
              <w:pStyle w:val="12"/>
              <w:ind w:left="107"/>
              <w:rPr>
                <w:sz w:val="24"/>
              </w:rPr>
            </w:pPr>
            <w:r>
              <w:rPr>
                <w:rFonts w:ascii="Times New Roman" w:eastAsia="Times New Roman"/>
                <w:sz w:val="24"/>
              </w:rPr>
              <w:t>1</w:t>
            </w:r>
            <w:r>
              <w:rPr>
                <w:sz w:val="24"/>
              </w:rPr>
              <w:t>、制动盘磨损</w:t>
            </w:r>
          </w:p>
          <w:p>
            <w:pPr>
              <w:pStyle w:val="12"/>
              <w:spacing w:before="5"/>
              <w:ind w:left="107"/>
              <w:rPr>
                <w:sz w:val="24"/>
              </w:rPr>
            </w:pPr>
            <w:r>
              <w:rPr>
                <w:rFonts w:ascii="Times New Roman" w:eastAsia="Times New Roman"/>
                <w:sz w:val="24"/>
              </w:rPr>
              <w:t>2</w:t>
            </w:r>
            <w:r>
              <w:rPr>
                <w:sz w:val="24"/>
              </w:rPr>
              <w:t>、制动器止退轴承润滑不良，导致不能同步打开</w:t>
            </w:r>
          </w:p>
          <w:p>
            <w:pPr>
              <w:pStyle w:val="12"/>
              <w:spacing w:before="4"/>
              <w:ind w:left="107"/>
              <w:rPr>
                <w:sz w:val="24"/>
              </w:rPr>
            </w:pPr>
            <w:r>
              <w:rPr>
                <w:rFonts w:ascii="Times New Roman" w:eastAsia="Times New Roman"/>
                <w:sz w:val="24"/>
              </w:rPr>
              <w:t>3</w:t>
            </w:r>
            <w:r>
              <w:rPr>
                <w:sz w:val="24"/>
              </w:rPr>
              <w:t>、工地电源功率不足，启动压力大，制动器打不开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3708" w:type="dxa"/>
          </w:tcPr>
          <w:p>
            <w:pPr>
              <w:pStyle w:val="12"/>
              <w:spacing w:before="223"/>
              <w:ind w:left="107"/>
              <w:rPr>
                <w:sz w:val="24"/>
              </w:rPr>
            </w:pPr>
            <w:r>
              <w:rPr>
                <w:rFonts w:ascii="Times New Roman" w:eastAsia="Times New Roman"/>
                <w:sz w:val="24"/>
              </w:rPr>
              <w:t>6</w:t>
            </w:r>
            <w:r>
              <w:rPr>
                <w:sz w:val="24"/>
              </w:rPr>
              <w:t>、制动器噪音过大</w:t>
            </w:r>
          </w:p>
        </w:tc>
        <w:tc>
          <w:tcPr>
            <w:tcW w:w="5580" w:type="dxa"/>
          </w:tcPr>
          <w:p>
            <w:pPr>
              <w:pStyle w:val="12"/>
              <w:spacing w:before="67"/>
              <w:ind w:left="107"/>
              <w:rPr>
                <w:sz w:val="24"/>
              </w:rPr>
            </w:pPr>
            <w:r>
              <w:rPr>
                <w:rFonts w:ascii="Times New Roman" w:eastAsia="Times New Roman"/>
                <w:sz w:val="24"/>
              </w:rPr>
              <w:t>1</w:t>
            </w:r>
            <w:r>
              <w:rPr>
                <w:sz w:val="24"/>
              </w:rPr>
              <w:t>、制动器止退轴承损坏</w:t>
            </w:r>
          </w:p>
          <w:p>
            <w:pPr>
              <w:pStyle w:val="12"/>
              <w:spacing w:before="4"/>
              <w:ind w:left="107"/>
              <w:rPr>
                <w:sz w:val="24"/>
              </w:rPr>
            </w:pPr>
            <w:r>
              <w:rPr>
                <w:rFonts w:ascii="Times New Roman" w:eastAsia="Times New Roman"/>
                <w:sz w:val="24"/>
              </w:rPr>
              <w:t>2</w:t>
            </w:r>
            <w:r>
              <w:rPr>
                <w:sz w:val="24"/>
              </w:rPr>
              <w:t>、制动器转动盘摆动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5" w:hRule="atLeast"/>
        </w:trPr>
        <w:tc>
          <w:tcPr>
            <w:tcW w:w="3708" w:type="dxa"/>
          </w:tcPr>
          <w:p>
            <w:pPr>
              <w:pStyle w:val="12"/>
              <w:spacing w:before="8"/>
              <w:rPr>
                <w:sz w:val="19"/>
              </w:rPr>
            </w:pPr>
          </w:p>
          <w:p>
            <w:pPr>
              <w:pStyle w:val="12"/>
              <w:ind w:left="107"/>
              <w:rPr>
                <w:sz w:val="24"/>
              </w:rPr>
            </w:pPr>
            <w:r>
              <w:rPr>
                <w:rFonts w:ascii="Times New Roman" w:eastAsia="Times New Roman"/>
                <w:sz w:val="24"/>
              </w:rPr>
              <w:t>7</w:t>
            </w:r>
            <w:r>
              <w:rPr>
                <w:sz w:val="24"/>
              </w:rPr>
              <w:t>、减速机蜗轮损坏快</w:t>
            </w:r>
          </w:p>
        </w:tc>
        <w:tc>
          <w:tcPr>
            <w:tcW w:w="5580" w:type="dxa"/>
          </w:tcPr>
          <w:p>
            <w:pPr>
              <w:pStyle w:val="12"/>
              <w:spacing w:before="95"/>
              <w:ind w:left="107"/>
              <w:rPr>
                <w:sz w:val="24"/>
              </w:rPr>
            </w:pPr>
            <w:r>
              <w:rPr>
                <w:rFonts w:ascii="Times New Roman" w:eastAsia="Times New Roman"/>
                <w:sz w:val="24"/>
              </w:rPr>
              <w:t>1</w:t>
            </w:r>
            <w:r>
              <w:rPr>
                <w:sz w:val="24"/>
              </w:rPr>
              <w:t>、润滑油型号不正确或未及时更换</w:t>
            </w:r>
          </w:p>
          <w:p>
            <w:pPr>
              <w:pStyle w:val="12"/>
              <w:spacing w:before="5"/>
              <w:ind w:left="107"/>
              <w:rPr>
                <w:sz w:val="24"/>
              </w:rPr>
            </w:pPr>
            <w:r>
              <w:rPr>
                <w:rFonts w:ascii="Times New Roman" w:eastAsia="Times New Roman"/>
                <w:sz w:val="24"/>
              </w:rPr>
              <w:t>2</w:t>
            </w:r>
            <w:r>
              <w:rPr>
                <w:sz w:val="24"/>
              </w:rPr>
              <w:t>、蜗轮、蜗杆中心距偏离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9" w:hRule="atLeast"/>
        </w:trPr>
        <w:tc>
          <w:tcPr>
            <w:tcW w:w="3708" w:type="dxa"/>
          </w:tcPr>
          <w:p>
            <w:pPr>
              <w:pStyle w:val="12"/>
              <w:spacing w:before="12"/>
              <w:rPr>
                <w:sz w:val="29"/>
              </w:rPr>
            </w:pPr>
          </w:p>
          <w:p>
            <w:pPr>
              <w:pStyle w:val="12"/>
              <w:ind w:left="107"/>
              <w:rPr>
                <w:sz w:val="24"/>
              </w:rPr>
            </w:pPr>
            <w:r>
              <w:rPr>
                <w:rFonts w:ascii="Times New Roman" w:eastAsia="Times New Roman"/>
                <w:sz w:val="24"/>
              </w:rPr>
              <w:t>8</w:t>
            </w:r>
            <w:r>
              <w:rPr>
                <w:sz w:val="24"/>
              </w:rPr>
              <w:t>、减速机漏油</w:t>
            </w:r>
          </w:p>
        </w:tc>
        <w:tc>
          <w:tcPr>
            <w:tcW w:w="5580" w:type="dxa"/>
          </w:tcPr>
          <w:p>
            <w:pPr>
              <w:pStyle w:val="12"/>
              <w:spacing w:before="72"/>
              <w:ind w:left="107"/>
              <w:rPr>
                <w:sz w:val="24"/>
              </w:rPr>
            </w:pPr>
            <w:r>
              <w:rPr>
                <w:rFonts w:ascii="Times New Roman" w:eastAsia="Times New Roman"/>
                <w:sz w:val="24"/>
              </w:rPr>
              <w:t>1</w:t>
            </w:r>
            <w:r>
              <w:rPr>
                <w:sz w:val="24"/>
              </w:rPr>
              <w:t>、减速机骨架油封损坏</w:t>
            </w:r>
          </w:p>
          <w:p>
            <w:pPr>
              <w:pStyle w:val="12"/>
              <w:spacing w:before="4"/>
              <w:ind w:left="107"/>
              <w:rPr>
                <w:sz w:val="24"/>
              </w:rPr>
            </w:pPr>
            <w:r>
              <w:rPr>
                <w:rFonts w:ascii="Times New Roman" w:eastAsia="Times New Roman"/>
                <w:sz w:val="24"/>
              </w:rPr>
              <w:t>2</w:t>
            </w:r>
            <w:r>
              <w:rPr>
                <w:sz w:val="24"/>
              </w:rPr>
              <w:t>、减速机观察孔盖螺丝未拧紧</w:t>
            </w:r>
          </w:p>
          <w:p>
            <w:pPr>
              <w:pStyle w:val="12"/>
              <w:spacing w:before="4"/>
              <w:ind w:left="107"/>
              <w:rPr>
                <w:sz w:val="24"/>
              </w:rPr>
            </w:pPr>
            <w:r>
              <w:rPr>
                <w:rFonts w:ascii="Times New Roman" w:eastAsia="Times New Roman"/>
                <w:sz w:val="24"/>
              </w:rPr>
              <w:t>3</w:t>
            </w:r>
            <w:r>
              <w:rPr>
                <w:sz w:val="24"/>
              </w:rPr>
              <w:t xml:space="preserve">、减速机 </w:t>
            </w:r>
            <w:r>
              <w:rPr>
                <w:rFonts w:ascii="Times New Roman" w:eastAsia="Times New Roman"/>
                <w:sz w:val="24"/>
              </w:rPr>
              <w:t xml:space="preserve">O </w:t>
            </w:r>
            <w:r>
              <w:rPr>
                <w:sz w:val="24"/>
              </w:rPr>
              <w:t>型密封圈损坏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7" w:hRule="atLeast"/>
        </w:trPr>
        <w:tc>
          <w:tcPr>
            <w:tcW w:w="3708" w:type="dxa"/>
          </w:tcPr>
          <w:p>
            <w:pPr>
              <w:pStyle w:val="12"/>
              <w:rPr>
                <w:sz w:val="26"/>
              </w:rPr>
            </w:pPr>
          </w:p>
          <w:p>
            <w:pPr>
              <w:pStyle w:val="12"/>
              <w:spacing w:before="199"/>
              <w:ind w:left="107"/>
              <w:rPr>
                <w:sz w:val="24"/>
              </w:rPr>
            </w:pPr>
            <w:r>
              <w:rPr>
                <w:rFonts w:ascii="Times New Roman" w:eastAsia="Times New Roman"/>
                <w:sz w:val="24"/>
              </w:rPr>
              <w:t>9</w:t>
            </w:r>
            <w:r>
              <w:rPr>
                <w:sz w:val="24"/>
              </w:rPr>
              <w:t>、电机发烫</w:t>
            </w:r>
          </w:p>
        </w:tc>
        <w:tc>
          <w:tcPr>
            <w:tcW w:w="5580" w:type="dxa"/>
          </w:tcPr>
          <w:p>
            <w:pPr>
              <w:pStyle w:val="12"/>
              <w:spacing w:before="64"/>
              <w:ind w:left="107"/>
              <w:rPr>
                <w:sz w:val="24"/>
              </w:rPr>
            </w:pPr>
            <w:r>
              <w:rPr>
                <w:rFonts w:ascii="Times New Roman" w:eastAsia="Times New Roman"/>
                <w:sz w:val="24"/>
              </w:rPr>
              <w:t>1</w:t>
            </w:r>
            <w:r>
              <w:rPr>
                <w:sz w:val="24"/>
              </w:rPr>
              <w:t>、制动器动作不同步</w:t>
            </w:r>
          </w:p>
          <w:p>
            <w:pPr>
              <w:pStyle w:val="12"/>
              <w:spacing w:before="5"/>
              <w:ind w:left="107"/>
              <w:rPr>
                <w:sz w:val="24"/>
              </w:rPr>
            </w:pPr>
            <w:r>
              <w:rPr>
                <w:rFonts w:ascii="Times New Roman" w:eastAsia="Times New Roman"/>
                <w:sz w:val="24"/>
              </w:rPr>
              <w:t>2</w:t>
            </w:r>
            <w:r>
              <w:rPr>
                <w:sz w:val="24"/>
              </w:rPr>
              <w:t>、升降机长时间超载运行</w:t>
            </w:r>
          </w:p>
          <w:p>
            <w:pPr>
              <w:pStyle w:val="12"/>
              <w:spacing w:before="4"/>
              <w:ind w:left="107"/>
              <w:rPr>
                <w:sz w:val="24"/>
              </w:rPr>
            </w:pPr>
            <w:r>
              <w:rPr>
                <w:rFonts w:ascii="Times New Roman" w:eastAsia="Times New Roman"/>
                <w:sz w:val="24"/>
              </w:rPr>
              <w:t>3</w:t>
            </w:r>
            <w:r>
              <w:rPr>
                <w:sz w:val="24"/>
              </w:rPr>
              <w:t>、启、制动过于频繁</w:t>
            </w:r>
          </w:p>
          <w:p>
            <w:pPr>
              <w:pStyle w:val="12"/>
              <w:spacing w:before="5"/>
              <w:ind w:left="107"/>
              <w:rPr>
                <w:sz w:val="24"/>
              </w:rPr>
            </w:pPr>
            <w:r>
              <w:rPr>
                <w:rFonts w:ascii="Times New Roman" w:eastAsia="Times New Roman"/>
                <w:sz w:val="24"/>
              </w:rPr>
              <w:t>4</w:t>
            </w:r>
            <w:r>
              <w:rPr>
                <w:sz w:val="24"/>
              </w:rPr>
              <w:t>、供电电压过低</w:t>
            </w:r>
          </w:p>
        </w:tc>
      </w:tr>
    </w:tbl>
    <w:p>
      <w:pPr>
        <w:spacing w:after="0"/>
        <w:rPr>
          <w:sz w:val="24"/>
        </w:rPr>
        <w:sectPr>
          <w:headerReference r:id="rId7" w:type="default"/>
          <w:footerReference r:id="rId8" w:type="default"/>
          <w:pgSz w:w="11910" w:h="16840"/>
          <w:pgMar w:top="1080" w:right="880" w:bottom="740" w:left="1080" w:header="609" w:footer="545" w:gutter="0"/>
          <w:pgNumType w:start="43"/>
        </w:sectPr>
      </w:pPr>
    </w:p>
    <w:p>
      <w:pPr>
        <w:pStyle w:val="5"/>
        <w:spacing w:before="4"/>
        <w:rPr>
          <w:sz w:val="14"/>
        </w:rPr>
      </w:pPr>
    </w:p>
    <w:p>
      <w:pPr>
        <w:pStyle w:val="2"/>
        <w:ind w:left="2523" w:right="2260"/>
      </w:pPr>
      <w:bookmarkStart w:id="14" w:name="_TOC_250000"/>
      <w:bookmarkEnd w:id="14"/>
      <w:r>
        <w:t>十七、主要易损件明细表</w:t>
      </w:r>
    </w:p>
    <w:p>
      <w:pPr>
        <w:pStyle w:val="5"/>
        <w:spacing w:before="4"/>
        <w:rPr>
          <w:sz w:val="6"/>
        </w:rPr>
      </w:pPr>
    </w:p>
    <w:tbl>
      <w:tblPr>
        <w:tblStyle w:val="8"/>
        <w:tblW w:w="0" w:type="auto"/>
        <w:tblInd w:w="1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5"/>
        <w:gridCol w:w="2657"/>
        <w:gridCol w:w="1596"/>
        <w:gridCol w:w="1510"/>
        <w:gridCol w:w="25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895" w:type="dxa"/>
            <w:vMerge w:val="restart"/>
          </w:tcPr>
          <w:p>
            <w:pPr>
              <w:pStyle w:val="12"/>
              <w:rPr>
                <w:sz w:val="26"/>
              </w:rPr>
            </w:pPr>
          </w:p>
          <w:p>
            <w:pPr>
              <w:pStyle w:val="12"/>
              <w:ind w:left="206"/>
              <w:rPr>
                <w:sz w:val="24"/>
              </w:rPr>
            </w:pPr>
            <w:r>
              <w:rPr>
                <w:sz w:val="24"/>
              </w:rPr>
              <w:t>序号</w:t>
            </w:r>
          </w:p>
        </w:tc>
        <w:tc>
          <w:tcPr>
            <w:tcW w:w="2657" w:type="dxa"/>
            <w:vMerge w:val="restart"/>
          </w:tcPr>
          <w:p>
            <w:pPr>
              <w:pStyle w:val="12"/>
              <w:rPr>
                <w:sz w:val="26"/>
              </w:rPr>
            </w:pPr>
          </w:p>
          <w:p>
            <w:pPr>
              <w:pStyle w:val="12"/>
              <w:ind w:left="1067" w:right="1060"/>
              <w:jc w:val="center"/>
              <w:rPr>
                <w:sz w:val="24"/>
              </w:rPr>
            </w:pPr>
            <w:r>
              <w:rPr>
                <w:sz w:val="24"/>
              </w:rPr>
              <w:t>名称</w:t>
            </w:r>
          </w:p>
        </w:tc>
        <w:tc>
          <w:tcPr>
            <w:tcW w:w="3106" w:type="dxa"/>
            <w:gridSpan w:val="2"/>
          </w:tcPr>
          <w:p>
            <w:pPr>
              <w:pStyle w:val="12"/>
              <w:spacing w:before="79"/>
              <w:ind w:left="1292" w:right="1283"/>
              <w:jc w:val="center"/>
              <w:rPr>
                <w:sz w:val="24"/>
              </w:rPr>
            </w:pPr>
            <w:r>
              <w:rPr>
                <w:sz w:val="24"/>
              </w:rPr>
              <w:t>数量</w:t>
            </w:r>
          </w:p>
        </w:tc>
        <w:tc>
          <w:tcPr>
            <w:tcW w:w="2580" w:type="dxa"/>
            <w:vMerge w:val="restart"/>
          </w:tcPr>
          <w:p>
            <w:pPr>
              <w:pStyle w:val="12"/>
              <w:rPr>
                <w:sz w:val="26"/>
              </w:rPr>
            </w:pPr>
          </w:p>
          <w:p>
            <w:pPr>
              <w:pStyle w:val="12"/>
              <w:ind w:left="688"/>
              <w:rPr>
                <w:sz w:val="24"/>
              </w:rPr>
            </w:pPr>
            <w:r>
              <w:rPr>
                <w:sz w:val="24"/>
              </w:rPr>
              <w:t>规格或型号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895" w:type="dxa"/>
            <w:vMerge w:val="continue"/>
            <w:tcBorders>
              <w:top w:val="nil"/>
            </w:tcBorders>
          </w:tcPr>
          <w:p>
            <w:pPr>
              <w:rPr>
                <w:sz w:val="2"/>
                <w:szCs w:val="2"/>
              </w:rPr>
            </w:pPr>
          </w:p>
        </w:tc>
        <w:tc>
          <w:tcPr>
            <w:tcW w:w="2657" w:type="dxa"/>
            <w:vMerge w:val="continue"/>
            <w:tcBorders>
              <w:top w:val="nil"/>
            </w:tcBorders>
          </w:tcPr>
          <w:p>
            <w:pPr>
              <w:rPr>
                <w:sz w:val="2"/>
                <w:szCs w:val="2"/>
              </w:rPr>
            </w:pPr>
          </w:p>
        </w:tc>
        <w:tc>
          <w:tcPr>
            <w:tcW w:w="1596" w:type="dxa"/>
          </w:tcPr>
          <w:p>
            <w:pPr>
              <w:pStyle w:val="12"/>
              <w:spacing w:before="79"/>
              <w:ind w:left="385" w:right="378"/>
              <w:jc w:val="center"/>
              <w:rPr>
                <w:sz w:val="24"/>
              </w:rPr>
            </w:pPr>
            <w:r>
              <w:rPr>
                <w:sz w:val="24"/>
              </w:rPr>
              <w:t>单笼</w:t>
            </w:r>
          </w:p>
        </w:tc>
        <w:tc>
          <w:tcPr>
            <w:tcW w:w="1510" w:type="dxa"/>
          </w:tcPr>
          <w:p>
            <w:pPr>
              <w:pStyle w:val="12"/>
              <w:spacing w:before="79"/>
              <w:ind w:left="281" w:right="275"/>
              <w:jc w:val="center"/>
              <w:rPr>
                <w:sz w:val="24"/>
              </w:rPr>
            </w:pPr>
            <w:r>
              <w:rPr>
                <w:sz w:val="24"/>
              </w:rPr>
              <w:t>双笼</w:t>
            </w:r>
          </w:p>
        </w:tc>
        <w:tc>
          <w:tcPr>
            <w:tcW w:w="258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895" w:type="dxa"/>
          </w:tcPr>
          <w:p>
            <w:pPr>
              <w:pStyle w:val="12"/>
              <w:spacing w:before="92"/>
              <w:ind w:right="376"/>
              <w:jc w:val="right"/>
              <w:rPr>
                <w:rFonts w:ascii="Times New Roman"/>
                <w:sz w:val="24"/>
              </w:rPr>
            </w:pPr>
            <w:r>
              <w:rPr>
                <w:rFonts w:ascii="Times New Roman"/>
                <w:sz w:val="24"/>
              </w:rPr>
              <w:t>1</w:t>
            </w:r>
          </w:p>
        </w:tc>
        <w:tc>
          <w:tcPr>
            <w:tcW w:w="2657" w:type="dxa"/>
          </w:tcPr>
          <w:p>
            <w:pPr>
              <w:pStyle w:val="12"/>
              <w:spacing w:before="79"/>
              <w:ind w:left="108"/>
              <w:rPr>
                <w:sz w:val="24"/>
              </w:rPr>
            </w:pPr>
            <w:r>
              <w:rPr>
                <w:sz w:val="24"/>
              </w:rPr>
              <w:t>减速器</w:t>
            </w:r>
          </w:p>
        </w:tc>
        <w:tc>
          <w:tcPr>
            <w:tcW w:w="1596" w:type="dxa"/>
          </w:tcPr>
          <w:p>
            <w:pPr>
              <w:pStyle w:val="12"/>
              <w:spacing w:before="92"/>
              <w:ind w:left="7"/>
              <w:jc w:val="center"/>
              <w:rPr>
                <w:rFonts w:ascii="Times New Roman"/>
                <w:sz w:val="24"/>
              </w:rPr>
            </w:pPr>
            <w:r>
              <w:rPr>
                <w:rFonts w:ascii="Times New Roman"/>
                <w:sz w:val="24"/>
              </w:rPr>
              <w:t>1</w:t>
            </w:r>
          </w:p>
        </w:tc>
        <w:tc>
          <w:tcPr>
            <w:tcW w:w="1510" w:type="dxa"/>
          </w:tcPr>
          <w:p>
            <w:pPr>
              <w:pStyle w:val="12"/>
              <w:spacing w:before="92"/>
              <w:ind w:left="6"/>
              <w:jc w:val="center"/>
              <w:rPr>
                <w:rFonts w:ascii="Times New Roman"/>
                <w:sz w:val="24"/>
              </w:rPr>
            </w:pPr>
            <w:r>
              <w:rPr>
                <w:rFonts w:ascii="Times New Roman"/>
                <w:sz w:val="24"/>
              </w:rPr>
              <w:t>2</w:t>
            </w:r>
          </w:p>
        </w:tc>
        <w:tc>
          <w:tcPr>
            <w:tcW w:w="2580" w:type="dxa"/>
          </w:tcPr>
          <w:p>
            <w:pPr>
              <w:pStyle w:val="12"/>
              <w:spacing w:before="92"/>
              <w:ind w:left="107"/>
              <w:rPr>
                <w:rFonts w:ascii="Times New Roman"/>
                <w:sz w:val="24"/>
              </w:rPr>
            </w:pPr>
            <w:r>
              <w:rPr>
                <w:rFonts w:ascii="Times New Roman"/>
                <w:sz w:val="24"/>
              </w:rPr>
              <w:t>LD-99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3" w:hRule="atLeast"/>
        </w:trPr>
        <w:tc>
          <w:tcPr>
            <w:tcW w:w="895" w:type="dxa"/>
          </w:tcPr>
          <w:p>
            <w:pPr>
              <w:pStyle w:val="12"/>
              <w:spacing w:before="92"/>
              <w:ind w:right="376"/>
              <w:jc w:val="right"/>
              <w:rPr>
                <w:rFonts w:ascii="Times New Roman"/>
                <w:sz w:val="24"/>
              </w:rPr>
            </w:pPr>
            <w:r>
              <w:rPr>
                <w:rFonts w:ascii="Times New Roman"/>
                <w:sz w:val="24"/>
              </w:rPr>
              <w:t>2</w:t>
            </w:r>
          </w:p>
        </w:tc>
        <w:tc>
          <w:tcPr>
            <w:tcW w:w="2657" w:type="dxa"/>
          </w:tcPr>
          <w:p>
            <w:pPr>
              <w:pStyle w:val="12"/>
              <w:spacing w:before="79"/>
              <w:ind w:left="108"/>
              <w:rPr>
                <w:sz w:val="24"/>
              </w:rPr>
            </w:pPr>
            <w:r>
              <w:rPr>
                <w:sz w:val="24"/>
              </w:rPr>
              <w:t>驱动小齿轮</w:t>
            </w:r>
          </w:p>
        </w:tc>
        <w:tc>
          <w:tcPr>
            <w:tcW w:w="1596" w:type="dxa"/>
          </w:tcPr>
          <w:p>
            <w:pPr>
              <w:pStyle w:val="12"/>
              <w:spacing w:before="92"/>
              <w:ind w:left="7"/>
              <w:jc w:val="center"/>
              <w:rPr>
                <w:rFonts w:ascii="Times New Roman"/>
                <w:sz w:val="24"/>
              </w:rPr>
            </w:pPr>
            <w:r>
              <w:rPr>
                <w:rFonts w:ascii="Times New Roman"/>
                <w:sz w:val="24"/>
              </w:rPr>
              <w:t>1</w:t>
            </w:r>
          </w:p>
        </w:tc>
        <w:tc>
          <w:tcPr>
            <w:tcW w:w="1510" w:type="dxa"/>
          </w:tcPr>
          <w:p>
            <w:pPr>
              <w:pStyle w:val="12"/>
              <w:spacing w:before="92"/>
              <w:ind w:left="6"/>
              <w:jc w:val="center"/>
              <w:rPr>
                <w:rFonts w:ascii="Times New Roman"/>
                <w:sz w:val="24"/>
              </w:rPr>
            </w:pPr>
            <w:r>
              <w:rPr>
                <w:rFonts w:ascii="Times New Roman"/>
                <w:sz w:val="24"/>
              </w:rPr>
              <w:t>2</w:t>
            </w:r>
          </w:p>
        </w:tc>
        <w:tc>
          <w:tcPr>
            <w:tcW w:w="2580" w:type="dxa"/>
          </w:tcPr>
          <w:p>
            <w:pPr>
              <w:pStyle w:val="12"/>
              <w:spacing w:before="79"/>
              <w:ind w:left="107"/>
              <w:rPr>
                <w:sz w:val="24"/>
              </w:rPr>
            </w:pPr>
            <w:r>
              <w:rPr>
                <w:rFonts w:ascii="Times New Roman" w:eastAsia="Times New Roman"/>
                <w:sz w:val="24"/>
              </w:rPr>
              <w:t xml:space="preserve">8 </w:t>
            </w:r>
            <w:r>
              <w:rPr>
                <w:sz w:val="24"/>
              </w:rPr>
              <w:t xml:space="preserve">模数 </w:t>
            </w:r>
            <w:r>
              <w:rPr>
                <w:rFonts w:ascii="Times New Roman" w:eastAsia="Times New Roman"/>
                <w:sz w:val="24"/>
              </w:rPr>
              <w:t xml:space="preserve">15 </w:t>
            </w:r>
            <w:r>
              <w:rPr>
                <w:sz w:val="24"/>
              </w:rPr>
              <w:t>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895" w:type="dxa"/>
          </w:tcPr>
          <w:p>
            <w:pPr>
              <w:pStyle w:val="12"/>
              <w:spacing w:before="92"/>
              <w:ind w:right="376"/>
              <w:jc w:val="right"/>
              <w:rPr>
                <w:rFonts w:ascii="Times New Roman"/>
                <w:sz w:val="24"/>
              </w:rPr>
            </w:pPr>
            <w:r>
              <w:rPr>
                <w:rFonts w:ascii="Times New Roman"/>
                <w:sz w:val="24"/>
              </w:rPr>
              <w:t>3</w:t>
            </w:r>
          </w:p>
        </w:tc>
        <w:tc>
          <w:tcPr>
            <w:tcW w:w="2657" w:type="dxa"/>
          </w:tcPr>
          <w:p>
            <w:pPr>
              <w:pStyle w:val="12"/>
              <w:spacing w:before="79"/>
              <w:ind w:left="108"/>
              <w:rPr>
                <w:sz w:val="24"/>
              </w:rPr>
            </w:pPr>
            <w:r>
              <w:rPr>
                <w:sz w:val="24"/>
              </w:rPr>
              <w:t>齿条</w:t>
            </w:r>
          </w:p>
        </w:tc>
        <w:tc>
          <w:tcPr>
            <w:tcW w:w="1596" w:type="dxa"/>
          </w:tcPr>
          <w:p>
            <w:pPr>
              <w:pStyle w:val="12"/>
              <w:spacing w:before="92"/>
              <w:ind w:left="387" w:right="378"/>
              <w:jc w:val="center"/>
              <w:rPr>
                <w:rFonts w:ascii="Times New Roman"/>
                <w:sz w:val="24"/>
              </w:rPr>
            </w:pPr>
            <w:r>
              <w:rPr>
                <w:rFonts w:ascii="Times New Roman"/>
                <w:sz w:val="24"/>
              </w:rPr>
              <w:t>H/1.508</w:t>
            </w:r>
          </w:p>
        </w:tc>
        <w:tc>
          <w:tcPr>
            <w:tcW w:w="1510" w:type="dxa"/>
          </w:tcPr>
          <w:p>
            <w:pPr>
              <w:pStyle w:val="12"/>
              <w:spacing w:before="92"/>
              <w:ind w:left="284" w:right="275"/>
              <w:jc w:val="center"/>
              <w:rPr>
                <w:rFonts w:ascii="Times New Roman"/>
                <w:sz w:val="24"/>
              </w:rPr>
            </w:pPr>
            <w:r>
              <w:rPr>
                <w:rFonts w:ascii="Times New Roman"/>
                <w:sz w:val="24"/>
              </w:rPr>
              <w:t>2H/1.508</w:t>
            </w:r>
          </w:p>
        </w:tc>
        <w:tc>
          <w:tcPr>
            <w:tcW w:w="2580" w:type="dxa"/>
          </w:tcPr>
          <w:p>
            <w:pPr>
              <w:pStyle w:val="12"/>
              <w:spacing w:before="79"/>
              <w:ind w:left="107"/>
              <w:rPr>
                <w:sz w:val="24"/>
              </w:rPr>
            </w:pPr>
            <w:r>
              <w:rPr>
                <w:rFonts w:ascii="Times New Roman" w:eastAsia="Times New Roman"/>
                <w:sz w:val="24"/>
              </w:rPr>
              <w:t xml:space="preserve">8 </w:t>
            </w:r>
            <w:r>
              <w:rPr>
                <w:sz w:val="24"/>
              </w:rPr>
              <w:t>模数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4" w:hRule="atLeast"/>
        </w:trPr>
        <w:tc>
          <w:tcPr>
            <w:tcW w:w="895" w:type="dxa"/>
          </w:tcPr>
          <w:p>
            <w:pPr>
              <w:pStyle w:val="12"/>
              <w:spacing w:before="92"/>
              <w:ind w:right="376"/>
              <w:jc w:val="right"/>
              <w:rPr>
                <w:rFonts w:ascii="Times New Roman"/>
                <w:sz w:val="24"/>
              </w:rPr>
            </w:pPr>
            <w:r>
              <w:rPr>
                <w:rFonts w:ascii="Times New Roman"/>
                <w:sz w:val="24"/>
              </w:rPr>
              <w:t>4</w:t>
            </w:r>
          </w:p>
        </w:tc>
        <w:tc>
          <w:tcPr>
            <w:tcW w:w="2657" w:type="dxa"/>
          </w:tcPr>
          <w:p>
            <w:pPr>
              <w:pStyle w:val="12"/>
              <w:spacing w:before="79"/>
              <w:ind w:left="108"/>
              <w:rPr>
                <w:sz w:val="24"/>
              </w:rPr>
            </w:pPr>
            <w:r>
              <w:rPr>
                <w:sz w:val="24"/>
              </w:rPr>
              <w:t>滚轮</w:t>
            </w:r>
          </w:p>
        </w:tc>
        <w:tc>
          <w:tcPr>
            <w:tcW w:w="1596" w:type="dxa"/>
          </w:tcPr>
          <w:p>
            <w:pPr>
              <w:pStyle w:val="12"/>
              <w:spacing w:before="79"/>
              <w:ind w:left="387" w:right="378"/>
              <w:jc w:val="center"/>
              <w:rPr>
                <w:sz w:val="24"/>
              </w:rPr>
            </w:pPr>
            <w:r>
              <w:rPr>
                <w:rFonts w:ascii="Times New Roman" w:eastAsia="Times New Roman"/>
                <w:sz w:val="24"/>
              </w:rPr>
              <w:t xml:space="preserve">12 </w:t>
            </w:r>
            <w:r>
              <w:rPr>
                <w:sz w:val="24"/>
              </w:rPr>
              <w:t>只</w:t>
            </w:r>
          </w:p>
        </w:tc>
        <w:tc>
          <w:tcPr>
            <w:tcW w:w="1510" w:type="dxa"/>
          </w:tcPr>
          <w:p>
            <w:pPr>
              <w:pStyle w:val="12"/>
              <w:spacing w:before="79"/>
              <w:ind w:left="284" w:right="275"/>
              <w:jc w:val="center"/>
              <w:rPr>
                <w:sz w:val="24"/>
              </w:rPr>
            </w:pPr>
            <w:r>
              <w:rPr>
                <w:rFonts w:ascii="Times New Roman" w:eastAsia="Times New Roman"/>
                <w:sz w:val="24"/>
              </w:rPr>
              <w:t xml:space="preserve">24 </w:t>
            </w:r>
            <w:r>
              <w:rPr>
                <w:sz w:val="24"/>
              </w:rPr>
              <w:t>只</w:t>
            </w:r>
          </w:p>
        </w:tc>
        <w:tc>
          <w:tcPr>
            <w:tcW w:w="2580" w:type="dxa"/>
          </w:tcPr>
          <w:p>
            <w:pPr>
              <w:pStyle w:val="12"/>
              <w:spacing w:before="79"/>
              <w:ind w:left="107"/>
              <w:rPr>
                <w:rFonts w:ascii="Times New Roman" w:eastAsia="Times New Roman"/>
                <w:sz w:val="24"/>
              </w:rPr>
            </w:pPr>
            <w:r>
              <w:rPr>
                <w:sz w:val="24"/>
              </w:rPr>
              <w:t xml:space="preserve">底径 </w:t>
            </w:r>
            <w:r>
              <w:rPr>
                <w:rFonts w:ascii="Times New Roman" w:eastAsia="Times New Roman"/>
                <w:sz w:val="24"/>
              </w:rPr>
              <w:t>74mm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895" w:type="dxa"/>
          </w:tcPr>
          <w:p>
            <w:pPr>
              <w:pStyle w:val="12"/>
              <w:spacing w:before="92"/>
              <w:ind w:right="376"/>
              <w:jc w:val="right"/>
              <w:rPr>
                <w:rFonts w:ascii="Times New Roman"/>
                <w:sz w:val="24"/>
              </w:rPr>
            </w:pPr>
            <w:r>
              <w:rPr>
                <w:rFonts w:ascii="Times New Roman"/>
                <w:sz w:val="24"/>
              </w:rPr>
              <w:t>5</w:t>
            </w:r>
          </w:p>
        </w:tc>
        <w:tc>
          <w:tcPr>
            <w:tcW w:w="2657" w:type="dxa"/>
          </w:tcPr>
          <w:p>
            <w:pPr>
              <w:pStyle w:val="12"/>
              <w:spacing w:before="79"/>
              <w:ind w:left="108"/>
              <w:rPr>
                <w:sz w:val="24"/>
              </w:rPr>
            </w:pPr>
            <w:r>
              <w:rPr>
                <w:sz w:val="24"/>
              </w:rPr>
              <w:t>轴承</w:t>
            </w:r>
          </w:p>
        </w:tc>
        <w:tc>
          <w:tcPr>
            <w:tcW w:w="1596" w:type="dxa"/>
          </w:tcPr>
          <w:p>
            <w:pPr>
              <w:pStyle w:val="12"/>
              <w:spacing w:before="79"/>
              <w:ind w:left="387" w:right="378"/>
              <w:jc w:val="center"/>
              <w:rPr>
                <w:sz w:val="24"/>
              </w:rPr>
            </w:pPr>
            <w:r>
              <w:rPr>
                <w:rFonts w:ascii="Times New Roman" w:eastAsia="Times New Roman"/>
                <w:sz w:val="24"/>
              </w:rPr>
              <w:t xml:space="preserve">6 </w:t>
            </w:r>
            <w:r>
              <w:rPr>
                <w:sz w:val="24"/>
              </w:rPr>
              <w:t>只</w:t>
            </w:r>
          </w:p>
        </w:tc>
        <w:tc>
          <w:tcPr>
            <w:tcW w:w="1510" w:type="dxa"/>
          </w:tcPr>
          <w:p>
            <w:pPr>
              <w:pStyle w:val="12"/>
              <w:spacing w:before="79"/>
              <w:ind w:left="284" w:right="275"/>
              <w:jc w:val="center"/>
              <w:rPr>
                <w:sz w:val="24"/>
              </w:rPr>
            </w:pPr>
            <w:r>
              <w:rPr>
                <w:rFonts w:ascii="Times New Roman" w:eastAsia="Times New Roman"/>
                <w:sz w:val="24"/>
              </w:rPr>
              <w:t xml:space="preserve">12 </w:t>
            </w:r>
            <w:r>
              <w:rPr>
                <w:sz w:val="24"/>
              </w:rPr>
              <w:t>只</w:t>
            </w:r>
          </w:p>
        </w:tc>
        <w:tc>
          <w:tcPr>
            <w:tcW w:w="2580" w:type="dxa"/>
          </w:tcPr>
          <w:p>
            <w:pPr>
              <w:pStyle w:val="12"/>
              <w:spacing w:before="92"/>
              <w:ind w:left="107"/>
              <w:rPr>
                <w:rFonts w:ascii="Times New Roman"/>
                <w:sz w:val="24"/>
              </w:rPr>
            </w:pPr>
            <w:r>
              <w:rPr>
                <w:rFonts w:ascii="Times New Roman"/>
                <w:sz w:val="24"/>
              </w:rPr>
              <w:t>309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895" w:type="dxa"/>
          </w:tcPr>
          <w:p>
            <w:pPr>
              <w:pStyle w:val="12"/>
              <w:spacing w:before="92"/>
              <w:ind w:right="376"/>
              <w:jc w:val="right"/>
              <w:rPr>
                <w:rFonts w:ascii="Times New Roman"/>
                <w:sz w:val="24"/>
              </w:rPr>
            </w:pPr>
            <w:r>
              <w:rPr>
                <w:rFonts w:ascii="Times New Roman"/>
                <w:sz w:val="24"/>
              </w:rPr>
              <w:t>6</w:t>
            </w:r>
          </w:p>
        </w:tc>
        <w:tc>
          <w:tcPr>
            <w:tcW w:w="2657" w:type="dxa"/>
          </w:tcPr>
          <w:p>
            <w:pPr>
              <w:pStyle w:val="12"/>
              <w:spacing w:before="79"/>
              <w:ind w:left="108"/>
              <w:rPr>
                <w:rFonts w:ascii="Times New Roman" w:eastAsia="Times New Roman"/>
                <w:sz w:val="24"/>
              </w:rPr>
            </w:pPr>
            <w:r>
              <w:rPr>
                <w:sz w:val="24"/>
              </w:rPr>
              <w:t xml:space="preserve">轴承 </w:t>
            </w:r>
            <w:r>
              <w:rPr>
                <w:rFonts w:ascii="Times New Roman" w:eastAsia="Times New Roman"/>
                <w:sz w:val="24"/>
              </w:rPr>
              <w:t>GB276-94</w:t>
            </w:r>
          </w:p>
        </w:tc>
        <w:tc>
          <w:tcPr>
            <w:tcW w:w="1596" w:type="dxa"/>
          </w:tcPr>
          <w:p>
            <w:pPr>
              <w:pStyle w:val="12"/>
              <w:spacing w:before="79"/>
              <w:ind w:left="387" w:right="378"/>
              <w:jc w:val="center"/>
              <w:rPr>
                <w:sz w:val="24"/>
              </w:rPr>
            </w:pPr>
            <w:r>
              <w:rPr>
                <w:rFonts w:ascii="Times New Roman" w:eastAsia="Times New Roman"/>
                <w:sz w:val="24"/>
              </w:rPr>
              <w:t xml:space="preserve">24 </w:t>
            </w:r>
            <w:r>
              <w:rPr>
                <w:sz w:val="24"/>
              </w:rPr>
              <w:t>只</w:t>
            </w:r>
          </w:p>
        </w:tc>
        <w:tc>
          <w:tcPr>
            <w:tcW w:w="1510" w:type="dxa"/>
          </w:tcPr>
          <w:p>
            <w:pPr>
              <w:pStyle w:val="12"/>
              <w:spacing w:before="79"/>
              <w:ind w:left="284" w:right="275"/>
              <w:jc w:val="center"/>
              <w:rPr>
                <w:sz w:val="24"/>
              </w:rPr>
            </w:pPr>
            <w:r>
              <w:rPr>
                <w:rFonts w:ascii="Times New Roman" w:eastAsia="Times New Roman"/>
                <w:sz w:val="24"/>
              </w:rPr>
              <w:t xml:space="preserve">48 </w:t>
            </w:r>
            <w:r>
              <w:rPr>
                <w:sz w:val="24"/>
              </w:rPr>
              <w:t>只</w:t>
            </w:r>
          </w:p>
        </w:tc>
        <w:tc>
          <w:tcPr>
            <w:tcW w:w="2580" w:type="dxa"/>
          </w:tcPr>
          <w:p>
            <w:pPr>
              <w:pStyle w:val="12"/>
              <w:spacing w:before="92"/>
              <w:ind w:left="107"/>
              <w:rPr>
                <w:rFonts w:ascii="Times New Roman"/>
                <w:sz w:val="24"/>
              </w:rPr>
            </w:pPr>
            <w:r>
              <w:rPr>
                <w:rFonts w:ascii="Times New Roman"/>
                <w:sz w:val="24"/>
              </w:rPr>
              <w:t>6006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895" w:type="dxa"/>
          </w:tcPr>
          <w:p>
            <w:pPr>
              <w:pStyle w:val="12"/>
              <w:spacing w:before="92"/>
              <w:ind w:right="376"/>
              <w:jc w:val="right"/>
              <w:rPr>
                <w:rFonts w:ascii="Times New Roman"/>
                <w:sz w:val="24"/>
              </w:rPr>
            </w:pPr>
            <w:r>
              <w:rPr>
                <w:rFonts w:ascii="Times New Roman"/>
                <w:sz w:val="24"/>
              </w:rPr>
              <w:t>7</w:t>
            </w:r>
          </w:p>
        </w:tc>
        <w:tc>
          <w:tcPr>
            <w:tcW w:w="2657" w:type="dxa"/>
          </w:tcPr>
          <w:p>
            <w:pPr>
              <w:pStyle w:val="12"/>
              <w:spacing w:before="79"/>
              <w:ind w:left="108"/>
              <w:rPr>
                <w:sz w:val="24"/>
              </w:rPr>
            </w:pPr>
            <w:r>
              <w:rPr>
                <w:sz w:val="24"/>
              </w:rPr>
              <w:t>电动机</w:t>
            </w:r>
          </w:p>
        </w:tc>
        <w:tc>
          <w:tcPr>
            <w:tcW w:w="1596" w:type="dxa"/>
          </w:tcPr>
          <w:p>
            <w:pPr>
              <w:pStyle w:val="12"/>
              <w:spacing w:before="92"/>
              <w:ind w:left="7"/>
              <w:jc w:val="center"/>
              <w:rPr>
                <w:rFonts w:ascii="Times New Roman"/>
                <w:sz w:val="24"/>
              </w:rPr>
            </w:pPr>
            <w:r>
              <w:rPr>
                <w:rFonts w:ascii="Times New Roman"/>
                <w:sz w:val="24"/>
              </w:rPr>
              <w:t>1</w:t>
            </w:r>
          </w:p>
        </w:tc>
        <w:tc>
          <w:tcPr>
            <w:tcW w:w="1510" w:type="dxa"/>
          </w:tcPr>
          <w:p>
            <w:pPr>
              <w:pStyle w:val="12"/>
              <w:spacing w:before="92"/>
              <w:ind w:left="6"/>
              <w:jc w:val="center"/>
              <w:rPr>
                <w:rFonts w:ascii="Times New Roman"/>
                <w:sz w:val="24"/>
              </w:rPr>
            </w:pPr>
            <w:r>
              <w:rPr>
                <w:rFonts w:ascii="Times New Roman"/>
                <w:sz w:val="24"/>
              </w:rPr>
              <w:t>2</w:t>
            </w:r>
          </w:p>
        </w:tc>
        <w:tc>
          <w:tcPr>
            <w:tcW w:w="2580" w:type="dxa"/>
          </w:tcPr>
          <w:p>
            <w:pPr>
              <w:pStyle w:val="12"/>
              <w:spacing w:before="92"/>
              <w:ind w:left="107"/>
              <w:rPr>
                <w:rFonts w:ascii="Times New Roman"/>
                <w:sz w:val="24"/>
              </w:rPr>
            </w:pPr>
            <w:r>
              <w:rPr>
                <w:rFonts w:ascii="Times New Roman"/>
                <w:sz w:val="24"/>
              </w:rPr>
              <w:t>YZZ132M-4/11kw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895" w:type="dxa"/>
          </w:tcPr>
          <w:p>
            <w:pPr>
              <w:pStyle w:val="12"/>
              <w:spacing w:before="92"/>
              <w:ind w:right="376"/>
              <w:jc w:val="right"/>
              <w:rPr>
                <w:rFonts w:ascii="Times New Roman"/>
                <w:sz w:val="24"/>
              </w:rPr>
            </w:pPr>
            <w:r>
              <w:rPr>
                <w:rFonts w:ascii="Times New Roman"/>
                <w:sz w:val="24"/>
              </w:rPr>
              <w:t>8</w:t>
            </w:r>
          </w:p>
        </w:tc>
        <w:tc>
          <w:tcPr>
            <w:tcW w:w="2657" w:type="dxa"/>
          </w:tcPr>
          <w:p>
            <w:pPr>
              <w:pStyle w:val="12"/>
              <w:spacing w:before="79"/>
              <w:ind w:left="108"/>
              <w:rPr>
                <w:sz w:val="24"/>
              </w:rPr>
            </w:pPr>
            <w:r>
              <w:rPr>
                <w:sz w:val="24"/>
              </w:rPr>
              <w:t>电动机刹车片</w:t>
            </w:r>
          </w:p>
        </w:tc>
        <w:tc>
          <w:tcPr>
            <w:tcW w:w="1596" w:type="dxa"/>
          </w:tcPr>
          <w:p>
            <w:pPr>
              <w:pStyle w:val="12"/>
              <w:spacing w:before="79"/>
              <w:ind w:left="387" w:right="378"/>
              <w:jc w:val="center"/>
              <w:rPr>
                <w:sz w:val="24"/>
              </w:rPr>
            </w:pPr>
            <w:r>
              <w:rPr>
                <w:rFonts w:ascii="Times New Roman" w:eastAsia="Times New Roman"/>
                <w:sz w:val="24"/>
              </w:rPr>
              <w:t xml:space="preserve">1 </w:t>
            </w:r>
            <w:r>
              <w:rPr>
                <w:sz w:val="24"/>
              </w:rPr>
              <w:t>付</w:t>
            </w:r>
          </w:p>
        </w:tc>
        <w:tc>
          <w:tcPr>
            <w:tcW w:w="1510" w:type="dxa"/>
          </w:tcPr>
          <w:p>
            <w:pPr>
              <w:pStyle w:val="12"/>
              <w:spacing w:before="79"/>
              <w:ind w:left="284" w:right="275"/>
              <w:jc w:val="center"/>
              <w:rPr>
                <w:sz w:val="24"/>
              </w:rPr>
            </w:pPr>
            <w:r>
              <w:rPr>
                <w:rFonts w:ascii="Times New Roman" w:eastAsia="Times New Roman"/>
                <w:sz w:val="24"/>
              </w:rPr>
              <w:t xml:space="preserve">2 </w:t>
            </w:r>
            <w:r>
              <w:rPr>
                <w:sz w:val="24"/>
              </w:rPr>
              <w:t>付</w:t>
            </w:r>
          </w:p>
        </w:tc>
        <w:tc>
          <w:tcPr>
            <w:tcW w:w="2580" w:type="dxa"/>
          </w:tcPr>
          <w:p>
            <w:pPr>
              <w:pStyle w:val="12"/>
              <w:spacing w:before="79"/>
              <w:ind w:left="107"/>
              <w:rPr>
                <w:sz w:val="24"/>
              </w:rPr>
            </w:pPr>
            <w:r>
              <w:rPr>
                <w:rFonts w:ascii="Times New Roman" w:eastAsia="Times New Roman"/>
                <w:sz w:val="24"/>
              </w:rPr>
              <w:t xml:space="preserve">11kw </w:t>
            </w:r>
            <w:r>
              <w:rPr>
                <w:sz w:val="24"/>
              </w:rPr>
              <w:t>电机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3" w:hRule="atLeast"/>
        </w:trPr>
        <w:tc>
          <w:tcPr>
            <w:tcW w:w="895" w:type="dxa"/>
          </w:tcPr>
          <w:p>
            <w:pPr>
              <w:pStyle w:val="12"/>
              <w:spacing w:before="92"/>
              <w:ind w:right="376"/>
              <w:jc w:val="right"/>
              <w:rPr>
                <w:rFonts w:ascii="Times New Roman"/>
                <w:sz w:val="24"/>
              </w:rPr>
            </w:pPr>
            <w:r>
              <w:rPr>
                <w:rFonts w:ascii="Times New Roman"/>
                <w:sz w:val="24"/>
              </w:rPr>
              <w:t>9</w:t>
            </w:r>
          </w:p>
        </w:tc>
        <w:tc>
          <w:tcPr>
            <w:tcW w:w="2657" w:type="dxa"/>
          </w:tcPr>
          <w:p>
            <w:pPr>
              <w:pStyle w:val="12"/>
              <w:spacing w:before="79"/>
              <w:ind w:left="108"/>
              <w:rPr>
                <w:sz w:val="24"/>
              </w:rPr>
            </w:pPr>
            <w:r>
              <w:rPr>
                <w:sz w:val="24"/>
              </w:rPr>
              <w:t>电动机刹车吸铁线圈</w:t>
            </w:r>
          </w:p>
        </w:tc>
        <w:tc>
          <w:tcPr>
            <w:tcW w:w="1596" w:type="dxa"/>
          </w:tcPr>
          <w:p>
            <w:pPr>
              <w:pStyle w:val="12"/>
              <w:spacing w:before="79"/>
              <w:ind w:left="387" w:right="378"/>
              <w:jc w:val="center"/>
              <w:rPr>
                <w:sz w:val="24"/>
              </w:rPr>
            </w:pPr>
            <w:r>
              <w:rPr>
                <w:rFonts w:ascii="Times New Roman" w:eastAsia="Times New Roman"/>
                <w:sz w:val="24"/>
              </w:rPr>
              <w:t xml:space="preserve">1 </w:t>
            </w:r>
            <w:r>
              <w:rPr>
                <w:sz w:val="24"/>
              </w:rPr>
              <w:t>件</w:t>
            </w:r>
          </w:p>
        </w:tc>
        <w:tc>
          <w:tcPr>
            <w:tcW w:w="1510" w:type="dxa"/>
          </w:tcPr>
          <w:p>
            <w:pPr>
              <w:pStyle w:val="12"/>
              <w:spacing w:before="79"/>
              <w:ind w:left="284" w:right="275"/>
              <w:jc w:val="center"/>
              <w:rPr>
                <w:sz w:val="24"/>
              </w:rPr>
            </w:pPr>
            <w:r>
              <w:rPr>
                <w:rFonts w:ascii="Times New Roman" w:eastAsia="Times New Roman"/>
                <w:sz w:val="24"/>
              </w:rPr>
              <w:t xml:space="preserve">2 </w:t>
            </w:r>
            <w:r>
              <w:rPr>
                <w:sz w:val="24"/>
              </w:rPr>
              <w:t>件</w:t>
            </w:r>
          </w:p>
        </w:tc>
        <w:tc>
          <w:tcPr>
            <w:tcW w:w="2580" w:type="dxa"/>
          </w:tcPr>
          <w:p>
            <w:pPr>
              <w:pStyle w:val="12"/>
              <w:spacing w:before="79"/>
              <w:ind w:left="107"/>
              <w:rPr>
                <w:sz w:val="24"/>
              </w:rPr>
            </w:pPr>
            <w:r>
              <w:rPr>
                <w:rFonts w:ascii="Times New Roman" w:eastAsia="Times New Roman"/>
                <w:sz w:val="24"/>
              </w:rPr>
              <w:t xml:space="preserve">11kw </w:t>
            </w:r>
            <w:r>
              <w:rPr>
                <w:sz w:val="24"/>
              </w:rPr>
              <w:t>电机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895" w:type="dxa"/>
          </w:tcPr>
          <w:p>
            <w:pPr>
              <w:pStyle w:val="12"/>
              <w:spacing w:before="92"/>
              <w:ind w:right="316"/>
              <w:jc w:val="right"/>
              <w:rPr>
                <w:rFonts w:ascii="Times New Roman"/>
                <w:sz w:val="24"/>
              </w:rPr>
            </w:pPr>
            <w:r>
              <w:rPr>
                <w:rFonts w:ascii="Times New Roman"/>
                <w:sz w:val="24"/>
              </w:rPr>
              <w:t>10</w:t>
            </w:r>
          </w:p>
        </w:tc>
        <w:tc>
          <w:tcPr>
            <w:tcW w:w="2657" w:type="dxa"/>
          </w:tcPr>
          <w:p>
            <w:pPr>
              <w:pStyle w:val="12"/>
              <w:spacing w:before="79"/>
              <w:ind w:left="108"/>
              <w:rPr>
                <w:sz w:val="24"/>
              </w:rPr>
            </w:pPr>
            <w:r>
              <w:rPr>
                <w:sz w:val="24"/>
              </w:rPr>
              <w:t>限位开关</w:t>
            </w:r>
          </w:p>
        </w:tc>
        <w:tc>
          <w:tcPr>
            <w:tcW w:w="1596" w:type="dxa"/>
          </w:tcPr>
          <w:p>
            <w:pPr>
              <w:pStyle w:val="12"/>
              <w:spacing w:before="79"/>
              <w:ind w:left="387" w:right="378"/>
              <w:jc w:val="center"/>
              <w:rPr>
                <w:sz w:val="24"/>
              </w:rPr>
            </w:pPr>
            <w:r>
              <w:rPr>
                <w:rFonts w:ascii="Times New Roman" w:eastAsia="Times New Roman"/>
                <w:sz w:val="24"/>
              </w:rPr>
              <w:t xml:space="preserve">5 </w:t>
            </w:r>
            <w:r>
              <w:rPr>
                <w:sz w:val="24"/>
              </w:rPr>
              <w:t>只</w:t>
            </w:r>
          </w:p>
        </w:tc>
        <w:tc>
          <w:tcPr>
            <w:tcW w:w="1510" w:type="dxa"/>
          </w:tcPr>
          <w:p>
            <w:pPr>
              <w:pStyle w:val="12"/>
              <w:spacing w:before="79"/>
              <w:ind w:left="284" w:right="275"/>
              <w:jc w:val="center"/>
              <w:rPr>
                <w:sz w:val="24"/>
              </w:rPr>
            </w:pPr>
            <w:r>
              <w:rPr>
                <w:rFonts w:ascii="Times New Roman" w:eastAsia="Times New Roman"/>
                <w:sz w:val="24"/>
              </w:rPr>
              <w:t xml:space="preserve">10 </w:t>
            </w:r>
            <w:r>
              <w:rPr>
                <w:sz w:val="24"/>
              </w:rPr>
              <w:t>只</w:t>
            </w:r>
          </w:p>
        </w:tc>
        <w:tc>
          <w:tcPr>
            <w:tcW w:w="2580" w:type="dxa"/>
          </w:tcPr>
          <w:p>
            <w:pPr>
              <w:pStyle w:val="12"/>
              <w:rPr>
                <w:rFonts w:ascii="Times New Roman"/>
                <w:sz w:val="22"/>
              </w:rPr>
            </w:pPr>
          </w:p>
        </w:tc>
      </w:tr>
    </w:tbl>
    <w:p>
      <w:pPr>
        <w:pStyle w:val="5"/>
        <w:spacing w:before="79" w:line="364" w:lineRule="auto"/>
        <w:ind w:left="105" w:right="309"/>
      </w:pPr>
      <w:r>
        <w:rPr>
          <w:spacing w:val="-9"/>
        </w:rPr>
        <w:t>注：本说明书只作参考，如产品有更改，以实际产品为准，其涉及事项，本公司持有最终解</w:t>
      </w:r>
      <w:r>
        <w:t>释权。</w:t>
      </w:r>
    </w:p>
    <w:p>
      <w:pPr>
        <w:spacing w:after="0" w:line="364" w:lineRule="auto"/>
        <w:sectPr>
          <w:headerReference r:id="rId9" w:type="default"/>
          <w:footerReference r:id="rId10" w:type="default"/>
          <w:pgSz w:w="11910" w:h="16840"/>
          <w:pgMar w:top="1080" w:right="880" w:bottom="740" w:left="1080" w:header="644" w:footer="545" w:gutter="0"/>
          <w:pgNumType w:start="44"/>
        </w:sectPr>
      </w:pPr>
    </w:p>
    <w:p>
      <w:pPr>
        <w:pStyle w:val="5"/>
        <w:jc w:val="center"/>
        <w:rPr>
          <w:rFonts w:hint="eastAsia" w:eastAsia="宋体"/>
          <w:sz w:val="20"/>
          <w:lang w:eastAsia="zh-CN"/>
        </w:rPr>
      </w:pPr>
      <w:r>
        <w:rPr>
          <w:rFonts w:hint="eastAsia" w:eastAsia="宋体"/>
          <w:sz w:val="20"/>
          <w:lang w:eastAsia="zh-CN"/>
        </w:rPr>
        <w:drawing>
          <wp:inline distT="0" distB="0" distL="114300" distR="114300">
            <wp:extent cx="8180705" cy="5786755"/>
            <wp:effectExtent l="0" t="0" r="10795" b="4445"/>
            <wp:docPr id="10" name="图片 10" descr="升降机控制柜图纸 - 说明书版-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升降机控制柜图纸 - 说明书版-01"/>
                    <pic:cNvPicPr>
                      <a:picLocks noChangeAspect="1"/>
                    </pic:cNvPicPr>
                  </pic:nvPicPr>
                  <pic:blipFill>
                    <a:blip r:embed="rId49"/>
                    <a:stretch>
                      <a:fillRect/>
                    </a:stretch>
                  </pic:blipFill>
                  <pic:spPr>
                    <a:xfrm>
                      <a:off x="0" y="0"/>
                      <a:ext cx="8180705" cy="5786755"/>
                    </a:xfrm>
                    <a:prstGeom prst="rect">
                      <a:avLst/>
                    </a:prstGeom>
                  </pic:spPr>
                </pic:pic>
              </a:graphicData>
            </a:graphic>
          </wp:inline>
        </w:drawing>
      </w:r>
    </w:p>
    <w:p>
      <w:pPr>
        <w:pStyle w:val="5"/>
        <w:jc w:val="center"/>
        <w:rPr>
          <w:sz w:val="28"/>
          <w:szCs w:val="28"/>
        </w:rPr>
      </w:pPr>
      <w:r>
        <w:rPr>
          <w:sz w:val="28"/>
          <w:szCs w:val="28"/>
        </w:rPr>
        <w:t>附图一</w:t>
      </w:r>
      <w:r>
        <w:rPr>
          <w:rFonts w:hint="eastAsia"/>
          <w:sz w:val="28"/>
          <w:szCs w:val="28"/>
          <w:lang w:eastAsia="zh-CN"/>
        </w:rPr>
        <w:t>（</w:t>
      </w:r>
      <w:r>
        <w:rPr>
          <w:rFonts w:hint="eastAsia"/>
          <w:sz w:val="28"/>
          <w:szCs w:val="28"/>
          <w:lang w:val="en-US" w:eastAsia="zh-CN"/>
        </w:rPr>
        <w:t>1</w:t>
      </w:r>
      <w:r>
        <w:rPr>
          <w:rFonts w:hint="eastAsia"/>
          <w:sz w:val="28"/>
          <w:szCs w:val="28"/>
          <w:lang w:eastAsia="zh-CN"/>
        </w:rPr>
        <w:t>）</w:t>
      </w:r>
      <w:r>
        <w:rPr>
          <w:sz w:val="28"/>
          <w:szCs w:val="28"/>
        </w:rPr>
        <w:t>：施工升降机的电器原理图</w:t>
      </w:r>
    </w:p>
    <w:p>
      <w:pPr>
        <w:spacing w:after="0"/>
        <w:jc w:val="center"/>
        <w:rPr>
          <w:rFonts w:hint="eastAsia" w:eastAsia="宋体"/>
          <w:lang w:eastAsia="zh-CN"/>
        </w:rPr>
      </w:pPr>
      <w:r>
        <w:rPr>
          <w:rFonts w:hint="eastAsia" w:eastAsia="宋体"/>
          <w:lang w:eastAsia="zh-CN"/>
        </w:rPr>
        <w:drawing>
          <wp:inline distT="0" distB="0" distL="114300" distR="114300">
            <wp:extent cx="8001635" cy="5625465"/>
            <wp:effectExtent l="0" t="0" r="18415" b="13335"/>
            <wp:docPr id="165" name="图片 165" descr="升降机控制柜图纸 - 说明书版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升降机控制柜图纸 - 说明书版 2-01"/>
                    <pic:cNvPicPr>
                      <a:picLocks noChangeAspect="1"/>
                    </pic:cNvPicPr>
                  </pic:nvPicPr>
                  <pic:blipFill>
                    <a:blip r:embed="rId50"/>
                    <a:stretch>
                      <a:fillRect/>
                    </a:stretch>
                  </pic:blipFill>
                  <pic:spPr>
                    <a:xfrm>
                      <a:off x="0" y="0"/>
                      <a:ext cx="8001635" cy="5625465"/>
                    </a:xfrm>
                    <a:prstGeom prst="rect">
                      <a:avLst/>
                    </a:prstGeom>
                  </pic:spPr>
                </pic:pic>
              </a:graphicData>
            </a:graphic>
          </wp:inline>
        </w:drawing>
      </w:r>
    </w:p>
    <w:p>
      <w:pPr>
        <w:spacing w:after="0"/>
        <w:jc w:val="center"/>
      </w:pPr>
      <w:r>
        <w:rPr>
          <w:sz w:val="28"/>
          <w:szCs w:val="28"/>
        </w:rPr>
        <w:t>附图一</w:t>
      </w:r>
      <w:r>
        <w:rPr>
          <w:rFonts w:hint="eastAsia"/>
          <w:sz w:val="28"/>
          <w:szCs w:val="28"/>
          <w:lang w:val="en-US" w:eastAsia="zh-CN"/>
        </w:rPr>
        <w:t>(2）</w:t>
      </w:r>
      <w:r>
        <w:rPr>
          <w:sz w:val="28"/>
          <w:szCs w:val="28"/>
        </w:rPr>
        <w:t>：施工升降机的电器原理图</w:t>
      </w:r>
    </w:p>
    <w:p>
      <w:pPr>
        <w:spacing w:after="0"/>
        <w:jc w:val="center"/>
        <w:rPr>
          <w:rFonts w:hint="eastAsia" w:eastAsia="宋体"/>
          <w:lang w:eastAsia="zh-CN"/>
        </w:rPr>
        <w:sectPr>
          <w:headerReference r:id="rId11" w:type="default"/>
          <w:footerReference r:id="rId12" w:type="default"/>
          <w:pgSz w:w="16840" w:h="11910" w:orient="landscape"/>
          <w:pgMar w:top="1100" w:right="1460" w:bottom="1180" w:left="1440" w:header="872" w:footer="994" w:gutter="0"/>
          <w:pgNumType w:start="45"/>
        </w:sectPr>
      </w:pPr>
    </w:p>
    <w:p>
      <w:pPr>
        <w:pStyle w:val="5"/>
        <w:rPr>
          <w:sz w:val="20"/>
        </w:rPr>
      </w:pPr>
    </w:p>
    <w:p>
      <w:pPr>
        <w:pStyle w:val="5"/>
        <w:rPr>
          <w:sz w:val="20"/>
        </w:rPr>
      </w:pPr>
    </w:p>
    <w:p>
      <w:pPr>
        <w:pStyle w:val="5"/>
        <w:spacing w:before="11"/>
        <w:rPr>
          <w:sz w:val="15"/>
        </w:rPr>
      </w:pPr>
    </w:p>
    <w:p>
      <w:pPr>
        <w:spacing w:after="0"/>
        <w:rPr>
          <w:rFonts w:hint="eastAsia" w:eastAsia="宋体"/>
          <w:sz w:val="15"/>
          <w:lang w:eastAsia="zh-CN"/>
        </w:rPr>
        <w:sectPr>
          <w:headerReference r:id="rId13" w:type="default"/>
          <w:footerReference r:id="rId14" w:type="default"/>
          <w:pgSz w:w="16840" w:h="11910" w:orient="landscape"/>
          <w:pgMar w:top="1100" w:right="1460" w:bottom="1180" w:left="1440" w:header="872" w:footer="994" w:gutter="0"/>
          <w:pgNumType w:start="46"/>
        </w:sectPr>
      </w:pPr>
      <w:r>
        <w:rPr>
          <w:rFonts w:hint="eastAsia" w:eastAsia="宋体"/>
          <w:sz w:val="15"/>
          <w:lang w:eastAsia="zh-CN"/>
        </w:rPr>
        <w:drawing>
          <wp:inline distT="0" distB="0" distL="114300" distR="114300">
            <wp:extent cx="8833485" cy="4974590"/>
            <wp:effectExtent l="0" t="0" r="5715" b="16510"/>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51"/>
                    <a:stretch>
                      <a:fillRect/>
                    </a:stretch>
                  </pic:blipFill>
                  <pic:spPr>
                    <a:xfrm>
                      <a:off x="0" y="0"/>
                      <a:ext cx="8833485" cy="4974590"/>
                    </a:xfrm>
                    <a:prstGeom prst="rect">
                      <a:avLst/>
                    </a:prstGeom>
                  </pic:spPr>
                </pic:pic>
              </a:graphicData>
            </a:graphic>
          </wp:inline>
        </w:drawing>
      </w:r>
    </w:p>
    <w:p>
      <w:pPr>
        <w:spacing w:after="0" w:line="691" w:lineRule="auto"/>
        <w:jc w:val="left"/>
        <w:rPr>
          <w:sz w:val="13"/>
        </w:rPr>
        <w:sectPr>
          <w:type w:val="continuous"/>
          <w:pgSz w:w="16840" w:h="11910" w:orient="landscape"/>
          <w:pgMar w:top="1080" w:right="1460" w:bottom="280" w:left="1440" w:header="720" w:footer="720" w:gutter="0"/>
          <w:cols w:equalWidth="0" w:num="5">
            <w:col w:w="4392" w:space="40"/>
            <w:col w:w="1891" w:space="39"/>
            <w:col w:w="3439" w:space="40"/>
            <w:col w:w="1878" w:space="39"/>
            <w:col w:w="2182"/>
          </w:cols>
        </w:sectPr>
      </w:pPr>
    </w:p>
    <w:p>
      <w:pPr>
        <w:pStyle w:val="5"/>
        <w:spacing w:line="291" w:lineRule="exact"/>
        <w:ind w:right="4639"/>
        <w:jc w:val="center"/>
      </w:pPr>
      <w:r>
        <w:rPr>
          <w:rFonts w:hint="eastAsia"/>
          <w:lang w:val="en-US" w:eastAsia="zh-CN"/>
        </w:rPr>
        <w:t xml:space="preserve">                                        </w:t>
      </w:r>
      <w:r>
        <w:t>附图二：施工升降机双笼基础图</w:t>
      </w:r>
    </w:p>
    <w:p>
      <w:pPr>
        <w:spacing w:after="0" w:line="291" w:lineRule="exact"/>
        <w:jc w:val="center"/>
        <w:sectPr>
          <w:type w:val="continuous"/>
          <w:pgSz w:w="16840" w:h="11910" w:orient="landscape"/>
          <w:pgMar w:top="1080" w:right="1460" w:bottom="280" w:left="1440" w:header="720" w:footer="720" w:gutter="0"/>
        </w:sectPr>
      </w:pPr>
    </w:p>
    <w:p>
      <w:pPr>
        <w:pStyle w:val="5"/>
        <w:spacing w:before="66"/>
        <w:ind w:right="4610"/>
        <w:jc w:val="both"/>
        <w:rPr>
          <w:rFonts w:hint="eastAsia" w:eastAsia="宋体"/>
          <w:lang w:eastAsia="zh-CN"/>
        </w:rPr>
      </w:pPr>
      <w:r>
        <w:rPr>
          <w:rFonts w:hint="eastAsia" w:eastAsia="宋体"/>
          <w:lang w:eastAsia="zh-CN"/>
        </w:rPr>
        <w:drawing>
          <wp:inline distT="0" distB="0" distL="114300" distR="114300">
            <wp:extent cx="8830310" cy="5327650"/>
            <wp:effectExtent l="0" t="0" r="8890" b="635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52"/>
                    <a:stretch>
                      <a:fillRect/>
                    </a:stretch>
                  </pic:blipFill>
                  <pic:spPr>
                    <a:xfrm>
                      <a:off x="0" y="0"/>
                      <a:ext cx="8830310" cy="5327650"/>
                    </a:xfrm>
                    <a:prstGeom prst="rect">
                      <a:avLst/>
                    </a:prstGeom>
                  </pic:spPr>
                </pic:pic>
              </a:graphicData>
            </a:graphic>
          </wp:inline>
        </w:drawing>
      </w:r>
    </w:p>
    <w:p>
      <w:pPr>
        <w:pStyle w:val="5"/>
        <w:spacing w:before="66"/>
        <w:ind w:right="4610"/>
        <w:jc w:val="center"/>
      </w:pPr>
      <w:r>
        <w:rPr>
          <w:rFonts w:hint="eastAsia"/>
          <w:lang w:val="en-US" w:eastAsia="zh-CN"/>
        </w:rPr>
        <w:t xml:space="preserve">                                         </w:t>
      </w:r>
      <w:r>
        <w:t>附图三：施工升降机单笼基础图（左笼）</w:t>
      </w:r>
    </w:p>
    <w:p>
      <w:pPr>
        <w:spacing w:after="0"/>
        <w:jc w:val="center"/>
        <w:sectPr>
          <w:pgSz w:w="16840" w:h="11910" w:orient="landscape"/>
          <w:pgMar w:top="1100" w:right="1460" w:bottom="1180" w:left="1440" w:header="872" w:footer="994" w:gutter="0"/>
        </w:sectPr>
      </w:pPr>
    </w:p>
    <w:p>
      <w:pPr>
        <w:pStyle w:val="5"/>
        <w:jc w:val="left"/>
        <w:rPr>
          <w:rFonts w:hint="eastAsia" w:eastAsia="宋体"/>
          <w:lang w:eastAsia="zh-CN"/>
        </w:rPr>
      </w:pPr>
      <w:bookmarkStart w:id="15" w:name="_GoBack"/>
      <w:r>
        <w:rPr>
          <w:rFonts w:hint="eastAsia" w:eastAsia="宋体"/>
          <w:lang w:eastAsia="zh-CN"/>
        </w:rPr>
        <w:drawing>
          <wp:inline distT="0" distB="0" distL="114300" distR="114300">
            <wp:extent cx="8841740" cy="5252085"/>
            <wp:effectExtent l="0" t="0" r="16510" b="5715"/>
            <wp:docPr id="8" name="图片 8" descr="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右"/>
                    <pic:cNvPicPr>
                      <a:picLocks noChangeAspect="1"/>
                    </pic:cNvPicPr>
                  </pic:nvPicPr>
                  <pic:blipFill>
                    <a:blip r:embed="rId53"/>
                    <a:stretch>
                      <a:fillRect/>
                    </a:stretch>
                  </pic:blipFill>
                  <pic:spPr>
                    <a:xfrm>
                      <a:off x="0" y="0"/>
                      <a:ext cx="8841740" cy="5252085"/>
                    </a:xfrm>
                    <a:prstGeom prst="rect">
                      <a:avLst/>
                    </a:prstGeom>
                  </pic:spPr>
                </pic:pic>
              </a:graphicData>
            </a:graphic>
          </wp:inline>
        </w:drawing>
      </w:r>
      <w:bookmarkEnd w:id="15"/>
    </w:p>
    <w:p>
      <w:pPr>
        <w:pStyle w:val="5"/>
        <w:jc w:val="center"/>
      </w:pPr>
      <w:r>
        <mc:AlternateContent>
          <mc:Choice Requires="wps">
            <w:drawing>
              <wp:anchor distT="0" distB="0" distL="114300" distR="114300" simplePos="0" relativeHeight="251827200" behindDoc="0" locked="0" layoutInCell="1" allowOverlap="1">
                <wp:simplePos x="0" y="0"/>
                <wp:positionH relativeFrom="page">
                  <wp:posOffset>4309745</wp:posOffset>
                </wp:positionH>
                <wp:positionV relativeFrom="paragraph">
                  <wp:posOffset>-925830</wp:posOffset>
                </wp:positionV>
                <wp:extent cx="72390" cy="96520"/>
                <wp:effectExtent l="0" t="0" r="0" b="0"/>
                <wp:wrapNone/>
                <wp:docPr id="133" name="文本框 191"/>
                <wp:cNvGraphicFramePr/>
                <a:graphic xmlns:a="http://schemas.openxmlformats.org/drawingml/2006/main">
                  <a:graphicData uri="http://schemas.microsoft.com/office/word/2010/wordprocessingShape">
                    <wps:wsp>
                      <wps:cNvSpPr txBox="1"/>
                      <wps:spPr>
                        <a:xfrm>
                          <a:off x="0" y="0"/>
                          <a:ext cx="72390" cy="96520"/>
                        </a:xfrm>
                        <a:prstGeom prst="rect">
                          <a:avLst/>
                        </a:prstGeom>
                        <a:noFill/>
                        <a:ln>
                          <a:noFill/>
                        </a:ln>
                      </wps:spPr>
                      <wps:txbx>
                        <w:txbxContent>
                          <w:p>
                            <w:pPr>
                              <w:spacing w:before="13"/>
                              <w:ind w:left="20" w:right="0" w:firstLine="0"/>
                              <w:jc w:val="left"/>
                              <w:rPr>
                                <w:sz w:val="7"/>
                              </w:rPr>
                            </w:pPr>
                            <w:r>
                              <w:rPr>
                                <w:w w:val="105"/>
                                <w:sz w:val="7"/>
                              </w:rPr>
                              <w:t>200</w:t>
                            </w:r>
                          </w:p>
                        </w:txbxContent>
                      </wps:txbx>
                      <wps:bodyPr vert="vert270" lIns="0" tIns="0" rIns="0" bIns="0" upright="1"/>
                    </wps:wsp>
                  </a:graphicData>
                </a:graphic>
              </wp:anchor>
            </w:drawing>
          </mc:Choice>
          <mc:Fallback>
            <w:pict>
              <v:shape id="文本框 191" o:spid="_x0000_s1026" o:spt="202" type="#_x0000_t202" style="position:absolute;left:0pt;margin-left:339.35pt;margin-top:-72.9pt;height:7.6pt;width:5.7pt;mso-position-horizontal-relative:page;z-index:251827200;mso-width-relative:page;mso-height-relative:page;" filled="f" stroked="f" coordsize="21600,21600" o:gfxdata="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QVQputkAAAANAQAADwAAAAAAAAABACAAAAAiAAAAZHJzL2Rvd25y&#10;ZXYueG1sUEsBAhQAFAAAAAgAh07iQMBIF4/EAQAAggMAAA4AAAAAAAAAAQAgAAAAKAEAAGRycy9l&#10;Mm9Eb2MueG1sUEsFBgAAAAAGAAYAWQEAAF4FAAAAAA==&#10;">
                <v:fill on="f" focussize="0,0"/>
                <v:stroke on="f"/>
                <v:imagedata o:title=""/>
                <o:lock v:ext="edit" aspectratio="f"/>
                <v:textbox inset="0mm,0mm,0mm,0mm" style="layout-flow:vertical;mso-layout-flow-alt:bottom-to-top;">
                  <w:txbxContent>
                    <w:p>
                      <w:pPr>
                        <w:spacing w:before="13"/>
                        <w:ind w:left="20" w:right="0" w:firstLine="0"/>
                        <w:jc w:val="left"/>
                        <w:rPr>
                          <w:sz w:val="7"/>
                        </w:rPr>
                      </w:pPr>
                      <w:r>
                        <w:rPr>
                          <w:w w:val="105"/>
                          <w:sz w:val="7"/>
                        </w:rPr>
                        <w:t>200</w:t>
                      </w:r>
                    </w:p>
                  </w:txbxContent>
                </v:textbox>
              </v:shape>
            </w:pict>
          </mc:Fallback>
        </mc:AlternateContent>
      </w:r>
      <w:r>
        <w:t>附图四：施工升降机单笼基础图（右笼）</w:t>
      </w:r>
    </w:p>
    <w:p>
      <w:pPr>
        <w:spacing w:after="0"/>
        <w:jc w:val="center"/>
        <w:sectPr>
          <w:headerReference r:id="rId15" w:type="default"/>
          <w:footerReference r:id="rId16" w:type="default"/>
          <w:pgSz w:w="16840" w:h="11910" w:orient="landscape"/>
          <w:pgMar w:top="1100" w:right="1460" w:bottom="1180" w:left="1440" w:header="872" w:footer="994" w:gutter="0"/>
          <w:pgNumType w:start="48"/>
        </w:sectPr>
      </w:pPr>
    </w:p>
    <w:p>
      <w:pPr>
        <w:pStyle w:val="5"/>
        <w:spacing w:before="7"/>
        <w:rPr>
          <w:sz w:val="13"/>
        </w:rPr>
      </w:pPr>
    </w:p>
    <w:p>
      <w:pPr>
        <w:pStyle w:val="5"/>
        <w:ind w:left="224"/>
      </w:pPr>
      <w:r>
        <w:rPr>
          <w:lang w:val="zh-CN" w:eastAsia="zh-CN"/>
        </w:rPr>
        <w:drawing>
          <wp:anchor distT="0" distB="0" distL="114300" distR="114300" simplePos="0" relativeHeight="251832320" behindDoc="1" locked="0" layoutInCell="1" allowOverlap="1">
            <wp:simplePos x="0" y="0"/>
            <wp:positionH relativeFrom="column">
              <wp:posOffset>7715250</wp:posOffset>
            </wp:positionH>
            <wp:positionV relativeFrom="paragraph">
              <wp:posOffset>4850765</wp:posOffset>
            </wp:positionV>
            <wp:extent cx="894080" cy="100330"/>
            <wp:effectExtent l="0" t="0" r="1270" b="13970"/>
            <wp:wrapThrough wrapText="bothSides">
              <wp:wrapPolygon>
                <wp:start x="0" y="0"/>
                <wp:lineTo x="0" y="17499"/>
                <wp:lineTo x="21170" y="17499"/>
                <wp:lineTo x="21170" y="0"/>
                <wp:lineTo x="0" y="0"/>
              </wp:wrapPolygon>
            </wp:wrapThrough>
            <wp:docPr id="6" name="图片 6" descr="1575699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75699778(1)"/>
                    <pic:cNvPicPr>
                      <a:picLocks noChangeAspect="1"/>
                    </pic:cNvPicPr>
                  </pic:nvPicPr>
                  <pic:blipFill>
                    <a:blip r:embed="rId54"/>
                    <a:stretch>
                      <a:fillRect/>
                    </a:stretch>
                  </pic:blipFill>
                  <pic:spPr>
                    <a:xfrm>
                      <a:off x="0" y="0"/>
                      <a:ext cx="894080" cy="100330"/>
                    </a:xfrm>
                    <a:prstGeom prst="rect">
                      <a:avLst/>
                    </a:prstGeom>
                  </pic:spPr>
                </pic:pic>
              </a:graphicData>
            </a:graphic>
          </wp:anchor>
        </w:drawing>
      </w:r>
      <w:r>
        <w:drawing>
          <wp:inline distT="0" distB="0" distL="114300" distR="114300">
            <wp:extent cx="8649970" cy="5680710"/>
            <wp:effectExtent l="0" t="0" r="17780" b="15240"/>
            <wp:docPr id="18" name="图片 18" descr="SC100H说明书_20191207_133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100H说明书_20191207_133112-2"/>
                    <pic:cNvPicPr>
                      <a:picLocks noChangeAspect="1"/>
                    </pic:cNvPicPr>
                  </pic:nvPicPr>
                  <pic:blipFill>
                    <a:blip r:embed="rId55"/>
                    <a:srcRect t="3547" r="3205" b="7948"/>
                    <a:stretch>
                      <a:fillRect/>
                    </a:stretch>
                  </pic:blipFill>
                  <pic:spPr>
                    <a:xfrm>
                      <a:off x="0" y="0"/>
                      <a:ext cx="8649970" cy="5680710"/>
                    </a:xfrm>
                    <a:prstGeom prst="rect">
                      <a:avLst/>
                    </a:prstGeom>
                  </pic:spPr>
                </pic:pic>
              </a:graphicData>
            </a:graphic>
          </wp:inline>
        </w:drawing>
      </w:r>
    </w:p>
    <w:p>
      <w:pPr>
        <w:pStyle w:val="5"/>
        <w:ind w:left="224"/>
        <w:jc w:val="center"/>
      </w:pPr>
      <w:r>
        <w:t>附图五：施工升降机附着架安装示意图</w:t>
      </w:r>
    </w:p>
    <w:p>
      <w:pPr>
        <w:spacing w:after="0"/>
        <w:jc w:val="center"/>
        <w:sectPr>
          <w:pgSz w:w="16840" w:h="11910" w:orient="landscape"/>
          <w:pgMar w:top="1100" w:right="1460" w:bottom="1180" w:left="1440" w:header="872" w:footer="994" w:gutter="0"/>
        </w:sectPr>
      </w:pPr>
    </w:p>
    <w:p>
      <w:pPr>
        <w:spacing w:before="0" w:line="225" w:lineRule="exact"/>
        <w:ind w:left="20" w:right="0" w:firstLine="0"/>
        <w:jc w:val="left"/>
        <w:rPr>
          <w:sz w:val="18"/>
        </w:rPr>
      </w:pPr>
      <w:r>
        <w:rPr>
          <w:sz w:val="18"/>
        </w:rPr>
        <w:t>安徽诺尼机械制造有限公司</w:t>
      </w:r>
      <w:r>
        <mc:AlternateContent>
          <mc:Choice Requires="wps">
            <w:drawing>
              <wp:anchor distT="0" distB="0" distL="114300" distR="114300" simplePos="0" relativeHeight="251831296" behindDoc="0" locked="0" layoutInCell="1" allowOverlap="1">
                <wp:simplePos x="0" y="0"/>
                <wp:positionH relativeFrom="page">
                  <wp:posOffset>1010285</wp:posOffset>
                </wp:positionH>
                <wp:positionV relativeFrom="paragraph">
                  <wp:posOffset>198755</wp:posOffset>
                </wp:positionV>
                <wp:extent cx="5636895" cy="0"/>
                <wp:effectExtent l="0" t="0" r="0" b="0"/>
                <wp:wrapNone/>
                <wp:docPr id="134" name="直线 192"/>
                <wp:cNvGraphicFramePr/>
                <a:graphic xmlns:a="http://schemas.openxmlformats.org/drawingml/2006/main">
                  <a:graphicData uri="http://schemas.microsoft.com/office/word/2010/wordprocessingShape">
                    <wps:wsp>
                      <wps:cNvCnPr/>
                      <wps:spPr>
                        <a:xfrm>
                          <a:off x="0" y="0"/>
                          <a:ext cx="563689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192" o:spid="_x0000_s1026" o:spt="20" style="position:absolute;left:0pt;margin-left:79.55pt;margin-top:15.65pt;height:0pt;width:443.85pt;mso-position-horizontal-relative:page;z-index:251831296;mso-width-relative:page;mso-height-relative:page;" filled="f" stroked="t" coordsize="21600,21600" o:gfxdata="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h&#10;/7KP1gAAAAoBAAAPAAAAAAAAAAEAIAAAACIAAABkcnMvZG93bnJldi54bWxQSwECFAAUAAAACACH&#10;TuJA1+3Ive0BAADfAwAADgAAAAAAAAABACAAAAAlAQAAZHJzL2Uyb0RvYy54bWxQSwUGAAAAAAYA&#10;BgBZAQAAhAUAAAAA&#10;">
                <v:fill on="f" focussize="0,0"/>
                <v:stroke weight="0.72pt" color="#000000" joinstyle="round"/>
                <v:imagedata o:title=""/>
                <o:lock v:ext="edit" aspectratio="f"/>
              </v:line>
            </w:pict>
          </mc:Fallback>
        </mc:AlternateContent>
      </w:r>
      <w:r>
        <w:rPr>
          <w:rFonts w:hint="eastAsia"/>
          <w:sz w:val="18"/>
          <w:lang w:val="en-US" w:eastAsia="zh-CN"/>
        </w:rPr>
        <w:t xml:space="preserve">                                  </w:t>
      </w:r>
      <w:r>
        <w:rPr>
          <w:sz w:val="18"/>
        </w:rPr>
        <w:tab/>
      </w:r>
      <w:r>
        <w:rPr>
          <w:rFonts w:ascii="Times New Roman" w:eastAsia="Times New Roman"/>
          <w:sz w:val="18"/>
        </w:rPr>
        <w:t>SC</w:t>
      </w:r>
      <w:r>
        <w:rPr>
          <w:rFonts w:ascii="Times New Roman" w:eastAsia="Times New Roman"/>
          <w:spacing w:val="4"/>
          <w:sz w:val="18"/>
        </w:rPr>
        <w:t xml:space="preserve"> </w:t>
      </w:r>
      <w:r>
        <w:rPr>
          <w:sz w:val="18"/>
        </w:rPr>
        <w:t>型货用施工升降机使用说明书</w:t>
      </w:r>
    </w:p>
    <w:p>
      <w:pPr>
        <w:bidi w:val="0"/>
        <w:rPr>
          <w:rFonts w:ascii="宋体" w:hAnsi="宋体" w:eastAsia="宋体" w:cs="宋体"/>
          <w:sz w:val="22"/>
          <w:szCs w:val="22"/>
          <w:lang w:val="zh-CN" w:eastAsia="zh-CN" w:bidi="zh-CN"/>
        </w:rPr>
      </w:pPr>
    </w:p>
    <w:p>
      <w:pPr>
        <w:bidi w:val="0"/>
        <w:rPr>
          <w:lang w:val="zh-CN" w:eastAsia="zh-CN"/>
        </w:rPr>
      </w:pPr>
    </w:p>
    <w:p>
      <w:pPr>
        <w:bidi w:val="0"/>
        <w:rPr>
          <w:lang w:val="zh-CN" w:eastAsia="zh-CN"/>
        </w:rPr>
      </w:pPr>
    </w:p>
    <w:p>
      <w:pPr>
        <w:bidi w:val="0"/>
        <w:rPr>
          <w:lang w:val="zh-CN" w:eastAsia="zh-CN"/>
        </w:rPr>
      </w:pPr>
    </w:p>
    <w:p>
      <w:pPr>
        <w:bidi w:val="0"/>
        <w:rPr>
          <w:lang w:val="zh-CN" w:eastAsia="zh-CN"/>
        </w:rPr>
      </w:pPr>
    </w:p>
    <w:p>
      <w:pPr>
        <w:bidi w:val="0"/>
        <w:rPr>
          <w:lang w:val="zh-CN" w:eastAsia="zh-CN"/>
        </w:rPr>
      </w:pPr>
    </w:p>
    <w:p>
      <w:pPr>
        <w:bidi w:val="0"/>
        <w:rPr>
          <w:lang w:val="zh-CN" w:eastAsia="zh-CN"/>
        </w:rPr>
      </w:pPr>
    </w:p>
    <w:p>
      <w:pPr>
        <w:bidi w:val="0"/>
        <w:rPr>
          <w:lang w:val="zh-CN" w:eastAsia="zh-CN"/>
        </w:rPr>
      </w:pPr>
    </w:p>
    <w:p>
      <w:pPr>
        <w:tabs>
          <w:tab w:val="left" w:pos="2197"/>
        </w:tabs>
        <w:bidi w:val="0"/>
        <w:jc w:val="left"/>
        <w:rPr>
          <w:lang w:val="zh-CN" w:eastAsia="zh-CN"/>
        </w:rPr>
      </w:pPr>
      <w:r>
        <w:rPr>
          <w:rFonts w:hint="eastAsia"/>
          <w:lang w:val="zh-CN" w:eastAsia="zh-CN"/>
        </w:rPr>
        <w:tab/>
      </w:r>
    </w:p>
    <w:sectPr>
      <w:headerReference r:id="rId17" w:type="default"/>
      <w:footerReference r:id="rId18" w:type="default"/>
      <w:pgSz w:w="11910" w:h="16840"/>
      <w:pgMar w:top="780" w:right="1480" w:bottom="280" w:left="164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Lucida Sans Unicode">
    <w:panose1 w:val="020B0602030504020204"/>
    <w:charset w:val="00"/>
    <w:family w:val="swiss"/>
    <w:pitch w:val="default"/>
    <w:sig w:usb0="80001AFF" w:usb1="0000396B" w:usb2="00000000" w:usb3="00000000" w:csb0="200000BF" w:csb1="D7F70000"/>
  </w:font>
  <w:font w:name="MS Mincho">
    <w:panose1 w:val="02020609040205080304"/>
    <w:charset w:val="80"/>
    <w:family w:val="modern"/>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897216" behindDoc="1" locked="0" layoutInCell="1" allowOverlap="1">
              <wp:simplePos x="0" y="0"/>
              <wp:positionH relativeFrom="page">
                <wp:posOffset>3738245</wp:posOffset>
              </wp:positionH>
              <wp:positionV relativeFrom="page">
                <wp:posOffset>10205720</wp:posOffset>
              </wp:positionV>
              <wp:extent cx="190500" cy="152400"/>
              <wp:effectExtent l="0" t="0" r="0" b="0"/>
              <wp:wrapNone/>
              <wp:docPr id="143" name="文本框 9"/>
              <wp:cNvGraphicFramePr/>
              <a:graphic xmlns:a="http://schemas.openxmlformats.org/drawingml/2006/main">
                <a:graphicData uri="http://schemas.microsoft.com/office/word/2010/wordprocessingShape">
                  <wps:wsp>
                    <wps:cNvSpPr txBox="1"/>
                    <wps:spPr>
                      <a:xfrm>
                        <a:off x="0" y="0"/>
                        <a:ext cx="190500" cy="152400"/>
                      </a:xfrm>
                      <a:prstGeom prst="rect">
                        <a:avLst/>
                      </a:prstGeom>
                      <a:noFill/>
                      <a:ln>
                        <a:noFill/>
                      </a:ln>
                    </wps:spPr>
                    <wps:txbx>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文本框 9" o:spid="_x0000_s1026" o:spt="202" type="#_x0000_t202" style="position:absolute;left:0pt;margin-left:294.35pt;margin-top:803.6pt;height:12pt;width:15pt;mso-position-horizontal-relative:page;mso-position-vertical-relative:page;z-index:-257419264;mso-width-relative:page;mso-height-relative:page;" filled="f" stroked="f" coordsize="21600,21600" o:gfxdata="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cUEba2QAAAA0BAAAPAAAAAAAAAAEAIAAAACIAAABkcnMvZG93bnJldi54bWxQSwEC&#10;FAAUAAAACACHTuJAiCQ7fboBAABzAwAADgAAAAAAAAABACAAAAAoAQAAZHJzL2Uyb0RvYy54bWxQ&#10;SwUGAAAAAAYABgBZAQAAVAUAAAAA&#10;">
              <v:fill on="f" focussize="0,0"/>
              <v:stroke on="f"/>
              <v:imagedata o:title=""/>
              <o:lock v:ext="edit" aspectratio="f"/>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901312" behindDoc="1" locked="0" layoutInCell="1" allowOverlap="1">
              <wp:simplePos x="0" y="0"/>
              <wp:positionH relativeFrom="page">
                <wp:posOffset>3738245</wp:posOffset>
              </wp:positionH>
              <wp:positionV relativeFrom="page">
                <wp:posOffset>10205720</wp:posOffset>
              </wp:positionV>
              <wp:extent cx="190500" cy="152400"/>
              <wp:effectExtent l="0" t="0" r="0" b="0"/>
              <wp:wrapNone/>
              <wp:docPr id="147" name="文本框 13"/>
              <wp:cNvGraphicFramePr/>
              <a:graphic xmlns:a="http://schemas.openxmlformats.org/drawingml/2006/main">
                <a:graphicData uri="http://schemas.microsoft.com/office/word/2010/wordprocessingShape">
                  <wps:wsp>
                    <wps:cNvSpPr txBox="1"/>
                    <wps:spPr>
                      <a:xfrm>
                        <a:off x="0" y="0"/>
                        <a:ext cx="190500" cy="152400"/>
                      </a:xfrm>
                      <a:prstGeom prst="rect">
                        <a:avLst/>
                      </a:prstGeom>
                      <a:noFill/>
                      <a:ln>
                        <a:noFill/>
                      </a:ln>
                    </wps:spPr>
                    <wps:txbx>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43</w:t>
                          </w:r>
                          <w:r>
                            <w:fldChar w:fldCharType="end"/>
                          </w:r>
                        </w:p>
                      </w:txbxContent>
                    </wps:txbx>
                    <wps:bodyPr lIns="0" tIns="0" rIns="0" bIns="0" upright="1"/>
                  </wps:wsp>
                </a:graphicData>
              </a:graphic>
            </wp:anchor>
          </w:drawing>
        </mc:Choice>
        <mc:Fallback>
          <w:pict>
            <v:shape id="文本框 13" o:spid="_x0000_s1026" o:spt="202" type="#_x0000_t202" style="position:absolute;left:0pt;margin-left:294.35pt;margin-top:803.6pt;height:12pt;width:15pt;mso-position-horizontal-relative:page;mso-position-vertical-relative:page;z-index:-257415168;mso-width-relative:page;mso-height-relative:page;" filled="f" stroked="f" coordsize="21600,21600" o:gfxdata="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HFBG2tkAAAANAQAADwAAAAAAAAABACAAAAAiAAAAZHJzL2Rvd25yZXYueG1sUEsB&#10;AhQAFAAAAAgAh07iQEYhxi67AQAAdAMAAA4AAAAAAAAAAQAgAAAAKAEAAGRycy9lMm9Eb2MueG1s&#10;UEsFBgAAAAAGAAYAWQEAAFUFAAAAAA==&#10;">
              <v:fill on="f" focussize="0,0"/>
              <v:stroke on="f"/>
              <v:imagedata o:title=""/>
              <o:lock v:ext="edit" aspectratio="f"/>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43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905408" behindDoc="1" locked="0" layoutInCell="1" allowOverlap="1">
              <wp:simplePos x="0" y="0"/>
              <wp:positionH relativeFrom="page">
                <wp:posOffset>3738245</wp:posOffset>
              </wp:positionH>
              <wp:positionV relativeFrom="page">
                <wp:posOffset>10205720</wp:posOffset>
              </wp:positionV>
              <wp:extent cx="190500" cy="152400"/>
              <wp:effectExtent l="0" t="0" r="0" b="0"/>
              <wp:wrapNone/>
              <wp:docPr id="151" name="文本框 17"/>
              <wp:cNvGraphicFramePr/>
              <a:graphic xmlns:a="http://schemas.openxmlformats.org/drawingml/2006/main">
                <a:graphicData uri="http://schemas.microsoft.com/office/word/2010/wordprocessingShape">
                  <wps:wsp>
                    <wps:cNvSpPr txBox="1"/>
                    <wps:spPr>
                      <a:xfrm>
                        <a:off x="0" y="0"/>
                        <a:ext cx="190500" cy="152400"/>
                      </a:xfrm>
                      <a:prstGeom prst="rect">
                        <a:avLst/>
                      </a:prstGeom>
                      <a:noFill/>
                      <a:ln>
                        <a:noFill/>
                      </a:ln>
                    </wps:spPr>
                    <wps:txbx>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44</w:t>
                          </w:r>
                          <w:r>
                            <w:fldChar w:fldCharType="end"/>
                          </w:r>
                        </w:p>
                      </w:txbxContent>
                    </wps:txbx>
                    <wps:bodyPr lIns="0" tIns="0" rIns="0" bIns="0" upright="1"/>
                  </wps:wsp>
                </a:graphicData>
              </a:graphic>
            </wp:anchor>
          </w:drawing>
        </mc:Choice>
        <mc:Fallback>
          <w:pict>
            <v:shape id="文本框 17" o:spid="_x0000_s1026" o:spt="202" type="#_x0000_t202" style="position:absolute;left:0pt;margin-left:294.35pt;margin-top:803.6pt;height:12pt;width:15pt;mso-position-horizontal-relative:page;mso-position-vertical-relative:page;z-index:-257411072;mso-width-relative:page;mso-height-relative:page;" filled="f" stroked="f" coordsize="21600,21600" o:gfxdata="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xQRtrZAAAADQEAAA8AAAAAAAAAAQAgAAAAIgAAAGRycy9kb3ducmV2LnhtbFBLAQIU&#10;ABQAAAAIAIdO4kDNIbKauQEAAHQDAAAOAAAAAAAAAAEAIAAAACgBAABkcnMvZTJvRG9jLnhtbFBL&#10;BQYAAAAABgAGAFkBAABTBQAAAAA=&#10;">
              <v:fill on="f" focussize="0,0"/>
              <v:stroke on="f"/>
              <v:imagedata o:title=""/>
              <o:lock v:ext="edit" aspectratio="f"/>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44</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909504" behindDoc="1" locked="0" layoutInCell="1" allowOverlap="1">
              <wp:simplePos x="0" y="0"/>
              <wp:positionH relativeFrom="page">
                <wp:posOffset>5249545</wp:posOffset>
              </wp:positionH>
              <wp:positionV relativeFrom="page">
                <wp:posOffset>6788785</wp:posOffset>
              </wp:positionV>
              <wp:extent cx="190500" cy="152400"/>
              <wp:effectExtent l="0" t="0" r="0" b="0"/>
              <wp:wrapNone/>
              <wp:docPr id="155" name="文本框 21"/>
              <wp:cNvGraphicFramePr/>
              <a:graphic xmlns:a="http://schemas.openxmlformats.org/drawingml/2006/main">
                <a:graphicData uri="http://schemas.microsoft.com/office/word/2010/wordprocessingShape">
                  <wps:wsp>
                    <wps:cNvSpPr txBox="1"/>
                    <wps:spPr>
                      <a:xfrm>
                        <a:off x="0" y="0"/>
                        <a:ext cx="190500" cy="152400"/>
                      </a:xfrm>
                      <a:prstGeom prst="rect">
                        <a:avLst/>
                      </a:prstGeom>
                      <a:noFill/>
                      <a:ln>
                        <a:noFill/>
                      </a:ln>
                    </wps:spPr>
                    <wps:txbx>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45</w:t>
                          </w:r>
                          <w:r>
                            <w:fldChar w:fldCharType="end"/>
                          </w:r>
                        </w:p>
                      </w:txbxContent>
                    </wps:txbx>
                    <wps:bodyPr lIns="0" tIns="0" rIns="0" bIns="0" upright="1"/>
                  </wps:wsp>
                </a:graphicData>
              </a:graphic>
            </wp:anchor>
          </w:drawing>
        </mc:Choice>
        <mc:Fallback>
          <w:pict>
            <v:shape id="文本框 21" o:spid="_x0000_s1026" o:spt="202" type="#_x0000_t202" style="position:absolute;left:0pt;margin-left:413.35pt;margin-top:534.55pt;height:12pt;width:15pt;mso-position-horizontal-relative:page;mso-position-vertical-relative:page;z-index:-257406976;mso-width-relative:page;mso-height-relative:page;" filled="f" stroked="f" coordsize="21600,21600" o:gfxdata="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mYC+7ZAAAADQEAAA8AAAAAAAAAAQAgAAAAIgAAAGRycy9kb3ducmV2LnhtbFBLAQIU&#10;ABQAAAAIAIdO4kBcHN0huQEAAHQDAAAOAAAAAAAAAAEAIAAAACgBAABkcnMvZTJvRG9jLnhtbFBL&#10;BQYAAAAABgAGAFkBAABTBQAAAAA=&#10;">
              <v:fill on="f" focussize="0,0"/>
              <v:stroke on="f"/>
              <v:imagedata o:title=""/>
              <o:lock v:ext="edit" aspectratio="f"/>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45</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914624" behindDoc="1" locked="0" layoutInCell="1" allowOverlap="1">
              <wp:simplePos x="0" y="0"/>
              <wp:positionH relativeFrom="page">
                <wp:posOffset>5249545</wp:posOffset>
              </wp:positionH>
              <wp:positionV relativeFrom="page">
                <wp:posOffset>6788785</wp:posOffset>
              </wp:positionV>
              <wp:extent cx="190500" cy="152400"/>
              <wp:effectExtent l="0" t="0" r="0" b="0"/>
              <wp:wrapNone/>
              <wp:docPr id="160" name="文本框 26"/>
              <wp:cNvGraphicFramePr/>
              <a:graphic xmlns:a="http://schemas.openxmlformats.org/drawingml/2006/main">
                <a:graphicData uri="http://schemas.microsoft.com/office/word/2010/wordprocessingShape">
                  <wps:wsp>
                    <wps:cNvSpPr txBox="1"/>
                    <wps:spPr>
                      <a:xfrm>
                        <a:off x="0" y="0"/>
                        <a:ext cx="190500" cy="152400"/>
                      </a:xfrm>
                      <a:prstGeom prst="rect">
                        <a:avLst/>
                      </a:prstGeom>
                      <a:noFill/>
                      <a:ln>
                        <a:noFill/>
                      </a:ln>
                    </wps:spPr>
                    <wps:txbx>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46</w:t>
                          </w:r>
                          <w:r>
                            <w:fldChar w:fldCharType="end"/>
                          </w:r>
                        </w:p>
                      </w:txbxContent>
                    </wps:txbx>
                    <wps:bodyPr lIns="0" tIns="0" rIns="0" bIns="0" upright="1"/>
                  </wps:wsp>
                </a:graphicData>
              </a:graphic>
            </wp:anchor>
          </w:drawing>
        </mc:Choice>
        <mc:Fallback>
          <w:pict>
            <v:shape id="文本框 26" o:spid="_x0000_s1026" o:spt="202" type="#_x0000_t202" style="position:absolute;left:0pt;margin-left:413.35pt;margin-top:534.55pt;height:12pt;width:15pt;mso-position-horizontal-relative:page;mso-position-vertical-relative:page;z-index:-257401856;mso-width-relative:page;mso-height-relative:page;" filled="f" stroked="f" coordsize="21600,21600" o:gfxdata="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mYC+7ZAAAADQEAAA8AAAAAAAAAAQAgAAAAIgAAAGRycy9kb3ducmV2LnhtbFBLAQIU&#10;ABQAAAAIAIdO4kCMQ4eluQEAAHQDAAAOAAAAAAAAAAEAIAAAACgBAABkcnMvZTJvRG9jLnhtbFBL&#10;BQYAAAAABgAGAFkBAABTBQAAAAA=&#10;">
              <v:fill on="f" focussize="0,0"/>
              <v:stroke on="f"/>
              <v:imagedata o:title=""/>
              <o:lock v:ext="edit" aspectratio="f"/>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46</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918720" behindDoc="1" locked="0" layoutInCell="1" allowOverlap="1">
              <wp:simplePos x="0" y="0"/>
              <wp:positionH relativeFrom="page">
                <wp:posOffset>5249545</wp:posOffset>
              </wp:positionH>
              <wp:positionV relativeFrom="page">
                <wp:posOffset>6788785</wp:posOffset>
              </wp:positionV>
              <wp:extent cx="190500" cy="152400"/>
              <wp:effectExtent l="0" t="0" r="0" b="0"/>
              <wp:wrapNone/>
              <wp:docPr id="164" name="文本框 30"/>
              <wp:cNvGraphicFramePr/>
              <a:graphic xmlns:a="http://schemas.openxmlformats.org/drawingml/2006/main">
                <a:graphicData uri="http://schemas.microsoft.com/office/word/2010/wordprocessingShape">
                  <wps:wsp>
                    <wps:cNvSpPr txBox="1"/>
                    <wps:spPr>
                      <a:xfrm>
                        <a:off x="0" y="0"/>
                        <a:ext cx="190500" cy="152400"/>
                      </a:xfrm>
                      <a:prstGeom prst="rect">
                        <a:avLst/>
                      </a:prstGeom>
                      <a:noFill/>
                      <a:ln>
                        <a:noFill/>
                      </a:ln>
                    </wps:spPr>
                    <wps:txbx>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48</w:t>
                          </w:r>
                          <w:r>
                            <w:fldChar w:fldCharType="end"/>
                          </w:r>
                        </w:p>
                      </w:txbxContent>
                    </wps:txbx>
                    <wps:bodyPr lIns="0" tIns="0" rIns="0" bIns="0" upright="1"/>
                  </wps:wsp>
                </a:graphicData>
              </a:graphic>
            </wp:anchor>
          </w:drawing>
        </mc:Choice>
        <mc:Fallback>
          <w:pict>
            <v:shape id="文本框 30" o:spid="_x0000_s1026" o:spt="202" type="#_x0000_t202" style="position:absolute;left:0pt;margin-left:413.35pt;margin-top:534.55pt;height:12pt;width:15pt;mso-position-horizontal-relative:page;mso-position-vertical-relative:page;z-index:-257397760;mso-width-relative:page;mso-height-relative:page;" filled="f" stroked="f" coordsize="21600,21600" o:gfxdata="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mYC+7ZAAAADQEAAA8AAAAAAAAAAQAgAAAAIgAAAGRycy9kb3ducmV2LnhtbFBLAQIU&#10;ABQAAAAIAIdO4kCPtCiRuQEAAHQDAAAOAAAAAAAAAAEAIAAAACgBAABkcnMvZTJvRG9jLnhtbFBL&#10;BQYAAAAABgAGAFkBAABTBQAAAAA=&#10;">
              <v:fill on="f" focussize="0,0"/>
              <v:stroke on="f"/>
              <v:imagedata o:title=""/>
              <o:lock v:ext="edit" aspectratio="f"/>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48</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889024" behindDoc="1" locked="0" layoutInCell="1" allowOverlap="1">
              <wp:simplePos x="0" y="0"/>
              <wp:positionH relativeFrom="page">
                <wp:posOffset>1101090</wp:posOffset>
              </wp:positionH>
              <wp:positionV relativeFrom="page">
                <wp:posOffset>544195</wp:posOffset>
              </wp:positionV>
              <wp:extent cx="1397000" cy="139700"/>
              <wp:effectExtent l="0" t="0" r="0" b="0"/>
              <wp:wrapNone/>
              <wp:docPr id="135" name="文本框 1"/>
              <wp:cNvGraphicFramePr/>
              <a:graphic xmlns:a="http://schemas.openxmlformats.org/drawingml/2006/main">
                <a:graphicData uri="http://schemas.microsoft.com/office/word/2010/wordprocessingShape">
                  <wps:wsp>
                    <wps:cNvSpPr txBox="1"/>
                    <wps:spPr>
                      <a:xfrm>
                        <a:off x="0" y="0"/>
                        <a:ext cx="1397000" cy="139700"/>
                      </a:xfrm>
                      <a:prstGeom prst="rect">
                        <a:avLst/>
                      </a:prstGeom>
                      <a:noFill/>
                      <a:ln>
                        <a:noFill/>
                      </a:ln>
                    </wps:spPr>
                    <wps:txbx>
                      <w:txbxContent>
                        <w:p>
                          <w:pPr>
                            <w:spacing w:before="0" w:line="220" w:lineRule="exact"/>
                            <w:ind w:left="20" w:right="0" w:firstLine="0"/>
                            <w:jc w:val="left"/>
                            <w:rPr>
                              <w:sz w:val="18"/>
                            </w:rPr>
                          </w:pPr>
                          <w:r>
                            <w:rPr>
                              <w:rFonts w:hint="eastAsia"/>
                              <w:sz w:val="18"/>
                              <w:lang w:eastAsia="zh-CN"/>
                            </w:rPr>
                            <w:t>安徽诺尼</w:t>
                          </w:r>
                          <w:r>
                            <w:rPr>
                              <w:sz w:val="18"/>
                            </w:rPr>
                            <w:t>机械</w:t>
                          </w:r>
                          <w:r>
                            <w:rPr>
                              <w:rFonts w:hint="eastAsia"/>
                              <w:sz w:val="18"/>
                              <w:lang w:eastAsia="zh-CN"/>
                            </w:rPr>
                            <w:t>制造</w:t>
                          </w:r>
                          <w:r>
                            <w:rPr>
                              <w:sz w:val="18"/>
                            </w:rPr>
                            <w:t>有限公司</w:t>
                          </w:r>
                        </w:p>
                      </w:txbxContent>
                    </wps:txbx>
                    <wps:bodyPr lIns="0" tIns="0" rIns="0" bIns="0" upright="1"/>
                  </wps:wsp>
                </a:graphicData>
              </a:graphic>
            </wp:anchor>
          </w:drawing>
        </mc:Choice>
        <mc:Fallback>
          <w:pict>
            <v:shape id="文本框 1" o:spid="_x0000_s1026" o:spt="202" type="#_x0000_t202" style="position:absolute;left:0pt;margin-left:86.7pt;margin-top:42.85pt;height:11pt;width:110pt;mso-position-horizontal-relative:page;mso-position-vertical-relative:page;z-index:-257427456;mso-width-relative:page;mso-height-relative:page;" filled="f" stroked="f" coordsize="21600,21600" o:gfxdata="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AcoS92AAAAAoBAAAPAAAAAAAAAAEAIAAAACIAAABkcnMvZG93bnJldi54bWxQSwECFAAUAAAA&#10;CACHTuJAUWEHBrUBAAB0AwAADgAAAAAAAAABACAAAAAnAQAAZHJzL2Uyb0RvYy54bWxQSwUGAAAA&#10;AAYABgBZAQAATgUAAAAA&#10;">
              <v:fill on="f" focussize="0,0"/>
              <v:stroke on="f"/>
              <v:imagedata o:title=""/>
              <o:lock v:ext="edit" aspectratio="f"/>
              <v:textbox inset="0mm,0mm,0mm,0mm">
                <w:txbxContent>
                  <w:p>
                    <w:pPr>
                      <w:spacing w:before="0" w:line="220" w:lineRule="exact"/>
                      <w:ind w:left="20" w:right="0" w:firstLine="0"/>
                      <w:jc w:val="left"/>
                      <w:rPr>
                        <w:sz w:val="18"/>
                      </w:rPr>
                    </w:pPr>
                    <w:r>
                      <w:rPr>
                        <w:rFonts w:hint="eastAsia"/>
                        <w:sz w:val="18"/>
                        <w:lang w:eastAsia="zh-CN"/>
                      </w:rPr>
                      <w:t>安徽诺尼</w:t>
                    </w:r>
                    <w:r>
                      <w:rPr>
                        <w:sz w:val="18"/>
                      </w:rPr>
                      <w:t>机械</w:t>
                    </w:r>
                    <w:r>
                      <w:rPr>
                        <w:rFonts w:hint="eastAsia"/>
                        <w:sz w:val="18"/>
                        <w:lang w:eastAsia="zh-CN"/>
                      </w:rPr>
                      <w:t>制造</w:t>
                    </w:r>
                    <w:r>
                      <w:rPr>
                        <w:sz w:val="18"/>
                      </w:rPr>
                      <w:t>有限公司</w:t>
                    </w:r>
                  </w:p>
                </w:txbxContent>
              </v:textbox>
            </v:shape>
          </w:pict>
        </mc:Fallback>
      </mc:AlternateContent>
    </w:r>
    <w:r>
      <mc:AlternateContent>
        <mc:Choice Requires="wps">
          <w:drawing>
            <wp:anchor distT="0" distB="0" distL="114300" distR="114300" simplePos="0" relativeHeight="245890048" behindDoc="1" locked="0" layoutInCell="1" allowOverlap="1">
              <wp:simplePos x="0" y="0"/>
              <wp:positionH relativeFrom="page">
                <wp:posOffset>4873625</wp:posOffset>
              </wp:positionH>
              <wp:positionV relativeFrom="page">
                <wp:posOffset>540385</wp:posOffset>
              </wp:positionV>
              <wp:extent cx="1683385" cy="152400"/>
              <wp:effectExtent l="0" t="0" r="0" b="0"/>
              <wp:wrapNone/>
              <wp:docPr id="136" name="文本框 2"/>
              <wp:cNvGraphicFramePr/>
              <a:graphic xmlns:a="http://schemas.openxmlformats.org/drawingml/2006/main">
                <a:graphicData uri="http://schemas.microsoft.com/office/word/2010/wordprocessingShape">
                  <wps:wsp>
                    <wps:cNvSpPr txBox="1"/>
                    <wps:spPr>
                      <a:xfrm>
                        <a:off x="0" y="0"/>
                        <a:ext cx="1683385" cy="152400"/>
                      </a:xfrm>
                      <a:prstGeom prst="rect">
                        <a:avLst/>
                      </a:prstGeom>
                      <a:noFill/>
                      <a:ln>
                        <a:noFill/>
                      </a:ln>
                    </wps:spPr>
                    <wps:txbx>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wps:txbx>
                    <wps:bodyPr lIns="0" tIns="0" rIns="0" bIns="0" upright="1"/>
                  </wps:wsp>
                </a:graphicData>
              </a:graphic>
            </wp:anchor>
          </w:drawing>
        </mc:Choice>
        <mc:Fallback>
          <w:pict>
            <v:shape id="文本框 2" o:spid="_x0000_s1026" o:spt="202" type="#_x0000_t202" style="position:absolute;left:0pt;margin-left:383.75pt;margin-top:42.55pt;height:12pt;width:132.55pt;mso-position-horizontal-relative:page;mso-position-vertical-relative:page;z-index:-257426432;mso-width-relative:page;mso-height-relative:page;" filled="f" stroked="f" coordsize="21600,21600" o:gfxdata="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pe6gq2gAAAAsBAAAPAAAAAAAAAAEAIAAAACIAAABkcnMvZG93bnJldi54bWxQ&#10;SwECFAAUAAAACACHTuJA+Y4EH7wBAAB0AwAADgAAAAAAAAABACAAAAApAQAAZHJzL2Uyb0RvYy54&#10;bWxQSwUGAAAAAAYABgBZAQAAVwUAAAAA&#10;">
              <v:fill on="f" focussize="0,0"/>
              <v:stroke on="f"/>
              <v:imagedata o:title=""/>
              <o:lock v:ext="edit" aspectratio="f"/>
              <v:textbox inset="0mm,0mm,0mm,0mm">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891072" behindDoc="1" locked="0" layoutInCell="1" allowOverlap="1">
              <wp:simplePos x="0" y="0"/>
              <wp:positionH relativeFrom="page">
                <wp:posOffset>848360</wp:posOffset>
              </wp:positionH>
              <wp:positionV relativeFrom="page">
                <wp:posOffset>560705</wp:posOffset>
              </wp:positionV>
              <wp:extent cx="5970905" cy="0"/>
              <wp:effectExtent l="0" t="0" r="0" b="0"/>
              <wp:wrapNone/>
              <wp:docPr id="137" name="直线 3"/>
              <wp:cNvGraphicFramePr/>
              <a:graphic xmlns:a="http://schemas.openxmlformats.org/drawingml/2006/main">
                <a:graphicData uri="http://schemas.microsoft.com/office/word/2010/wordprocessingShape">
                  <wps:wsp>
                    <wps:cNvCnPr/>
                    <wps:spPr>
                      <a:xfrm>
                        <a:off x="0" y="0"/>
                        <a:ext cx="597090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66.8pt;margin-top:44.15pt;height:0pt;width:470.15pt;mso-position-horizontal-relative:page;mso-position-vertical-relative:page;z-index:-257425408;mso-width-relative:page;mso-height-relative:page;" filled="f" stroked="t" coordsize="21600,21600" o:gfxdata="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Fo/fS&#10;1QAAAAoBAAAPAAAAAAAAAAEAIAAAACIAAABkcnMvZG93bnJldi54bWxQSwECFAAUAAAACACHTuJA&#10;EuslBOsBAADdAwAADgAAAAAAAAABACAAAAAkAQAAZHJzL2Uyb0RvYy54bWxQSwUGAAAAAAYABgBZ&#10;AQAAgQU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5892096" behindDoc="1" locked="0" layoutInCell="1" allowOverlap="1">
              <wp:simplePos x="0" y="0"/>
              <wp:positionH relativeFrom="page">
                <wp:posOffset>4879340</wp:posOffset>
              </wp:positionH>
              <wp:positionV relativeFrom="page">
                <wp:posOffset>395605</wp:posOffset>
              </wp:positionV>
              <wp:extent cx="1683385" cy="152400"/>
              <wp:effectExtent l="0" t="0" r="0" b="0"/>
              <wp:wrapNone/>
              <wp:docPr id="138" name="文本框 4"/>
              <wp:cNvGraphicFramePr/>
              <a:graphic xmlns:a="http://schemas.openxmlformats.org/drawingml/2006/main">
                <a:graphicData uri="http://schemas.microsoft.com/office/word/2010/wordprocessingShape">
                  <wps:wsp>
                    <wps:cNvSpPr txBox="1"/>
                    <wps:spPr>
                      <a:xfrm>
                        <a:off x="0" y="0"/>
                        <a:ext cx="1683385" cy="152400"/>
                      </a:xfrm>
                      <a:prstGeom prst="rect">
                        <a:avLst/>
                      </a:prstGeom>
                      <a:noFill/>
                      <a:ln>
                        <a:noFill/>
                      </a:ln>
                    </wps:spPr>
                    <wps:txbx>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wps:txbx>
                    <wps:bodyPr lIns="0" tIns="0" rIns="0" bIns="0" upright="1"/>
                  </wps:wsp>
                </a:graphicData>
              </a:graphic>
            </wp:anchor>
          </w:drawing>
        </mc:Choice>
        <mc:Fallback>
          <w:pict>
            <v:shape id="文本框 4" o:spid="_x0000_s1026" o:spt="202" type="#_x0000_t202" style="position:absolute;left:0pt;margin-left:384.2pt;margin-top:31.15pt;height:12pt;width:132.55pt;mso-position-horizontal-relative:page;mso-position-vertical-relative:page;z-index:-257424384;mso-width-relative:page;mso-height-relative:page;" filled="f" stroked="f" coordsize="21600,21600" o:gfxdata="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tj6NfZAAAACgEAAA8AAAAAAAAAAQAgAAAAIgAAAGRycy9kb3ducmV2LnhtbFBL&#10;AQIUABQAAAAIAIdO4kCoIytSvAEAAHQDAAAOAAAAAAAAAAEAIAAAACgBAABkcnMvZTJvRG9jLnht&#10;bFBLBQYAAAAABgAGAFkBAABWBQAAAAA=&#10;">
              <v:fill on="f" focussize="0,0"/>
              <v:stroke on="f"/>
              <v:imagedata o:title=""/>
              <o:lock v:ext="edit" aspectratio="f"/>
              <v:textbox inset="0mm,0mm,0mm,0mm">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v:textbox>
            </v:shape>
          </w:pict>
        </mc:Fallback>
      </mc:AlternateContent>
    </w:r>
    <w:r>
      <mc:AlternateContent>
        <mc:Choice Requires="wps">
          <w:drawing>
            <wp:anchor distT="0" distB="0" distL="114300" distR="114300" simplePos="0" relativeHeight="245893120" behindDoc="1" locked="0" layoutInCell="1" allowOverlap="1">
              <wp:simplePos x="0" y="0"/>
              <wp:positionH relativeFrom="page">
                <wp:posOffset>1106805</wp:posOffset>
              </wp:positionH>
              <wp:positionV relativeFrom="page">
                <wp:posOffset>399415</wp:posOffset>
              </wp:positionV>
              <wp:extent cx="1397000" cy="139700"/>
              <wp:effectExtent l="0" t="0" r="0" b="0"/>
              <wp:wrapNone/>
              <wp:docPr id="139" name="文本框 5"/>
              <wp:cNvGraphicFramePr/>
              <a:graphic xmlns:a="http://schemas.openxmlformats.org/drawingml/2006/main">
                <a:graphicData uri="http://schemas.microsoft.com/office/word/2010/wordprocessingShape">
                  <wps:wsp>
                    <wps:cNvSpPr txBox="1"/>
                    <wps:spPr>
                      <a:xfrm>
                        <a:off x="0" y="0"/>
                        <a:ext cx="1397000" cy="139700"/>
                      </a:xfrm>
                      <a:prstGeom prst="rect">
                        <a:avLst/>
                      </a:prstGeom>
                      <a:noFill/>
                      <a:ln>
                        <a:noFill/>
                      </a:ln>
                    </wps:spPr>
                    <wps:txbx>
                      <w:txbxContent>
                        <w:p>
                          <w:pPr>
                            <w:spacing w:before="0" w:line="220" w:lineRule="exact"/>
                            <w:ind w:left="20" w:right="0" w:firstLine="0"/>
                            <w:jc w:val="left"/>
                            <w:rPr>
                              <w:sz w:val="18"/>
                            </w:rPr>
                          </w:pPr>
                          <w:r>
                            <w:rPr>
                              <w:rFonts w:hint="eastAsia"/>
                              <w:sz w:val="18"/>
                              <w:lang w:eastAsia="zh-CN"/>
                            </w:rPr>
                            <w:t>安徽诺尼</w:t>
                          </w:r>
                          <w:r>
                            <w:rPr>
                              <w:sz w:val="18"/>
                            </w:rPr>
                            <w:t>机械</w:t>
                          </w:r>
                          <w:r>
                            <w:rPr>
                              <w:rFonts w:hint="eastAsia"/>
                              <w:sz w:val="18"/>
                              <w:lang w:eastAsia="zh-CN"/>
                            </w:rPr>
                            <w:t>制造</w:t>
                          </w:r>
                          <w:r>
                            <w:rPr>
                              <w:sz w:val="18"/>
                            </w:rPr>
                            <w:t>有限公司</w:t>
                          </w:r>
                        </w:p>
                        <w:p>
                          <w:pPr>
                            <w:spacing w:before="0" w:line="220" w:lineRule="exact"/>
                            <w:ind w:left="20" w:right="0" w:firstLine="0"/>
                            <w:jc w:val="left"/>
                            <w:rPr>
                              <w:sz w:val="18"/>
                            </w:rPr>
                          </w:pPr>
                        </w:p>
                      </w:txbxContent>
                    </wps:txbx>
                    <wps:bodyPr lIns="0" tIns="0" rIns="0" bIns="0" upright="1"/>
                  </wps:wsp>
                </a:graphicData>
              </a:graphic>
            </wp:anchor>
          </w:drawing>
        </mc:Choice>
        <mc:Fallback>
          <w:pict>
            <v:shape id="文本框 5" o:spid="_x0000_s1026" o:spt="202" type="#_x0000_t202" style="position:absolute;left:0pt;margin-left:87.15pt;margin-top:31.45pt;height:11pt;width:110pt;mso-position-horizontal-relative:page;mso-position-vertical-relative:page;z-index:-257423360;mso-width-relative:page;mso-height-relative:page;" filled="f" stroked="f" coordsize="21600,21600" o:gfxdata="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xIRC3YAAAACQEAAA8AAAAAAAAAAQAgAAAAIgAAAGRycy9kb3ducmV2LnhtbFBLAQIUABQA&#10;AAAIAIdO4kCFlLEKtwEAAHQDAAAOAAAAAAAAAAEAIAAAACcBAABkcnMvZTJvRG9jLnhtbFBLBQYA&#10;AAAABgAGAFkBAABQBQAAAAA=&#10;">
              <v:fill on="f" focussize="0,0"/>
              <v:stroke on="f"/>
              <v:imagedata o:title=""/>
              <o:lock v:ext="edit" aspectratio="f"/>
              <v:textbox inset="0mm,0mm,0mm,0mm">
                <w:txbxContent>
                  <w:p>
                    <w:pPr>
                      <w:spacing w:before="0" w:line="220" w:lineRule="exact"/>
                      <w:ind w:left="20" w:right="0" w:firstLine="0"/>
                      <w:jc w:val="left"/>
                      <w:rPr>
                        <w:sz w:val="18"/>
                      </w:rPr>
                    </w:pPr>
                    <w:r>
                      <w:rPr>
                        <w:rFonts w:hint="eastAsia"/>
                        <w:sz w:val="18"/>
                        <w:lang w:eastAsia="zh-CN"/>
                      </w:rPr>
                      <w:t>安徽诺尼</w:t>
                    </w:r>
                    <w:r>
                      <w:rPr>
                        <w:sz w:val="18"/>
                      </w:rPr>
                      <w:t>机械</w:t>
                    </w:r>
                    <w:r>
                      <w:rPr>
                        <w:rFonts w:hint="eastAsia"/>
                        <w:sz w:val="18"/>
                        <w:lang w:eastAsia="zh-CN"/>
                      </w:rPr>
                      <w:t>制造</w:t>
                    </w:r>
                    <w:r>
                      <w:rPr>
                        <w:sz w:val="18"/>
                      </w:rPr>
                      <w:t>有限公司</w:t>
                    </w:r>
                  </w:p>
                  <w:p>
                    <w:pPr>
                      <w:spacing w:before="0" w:line="220" w:lineRule="exact"/>
                      <w:ind w:left="20" w:right="0" w:firstLine="0"/>
                      <w:jc w:val="left"/>
                      <w:rPr>
                        <w:sz w:val="18"/>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894144" behindDoc="1" locked="0" layoutInCell="1" allowOverlap="1">
              <wp:simplePos x="0" y="0"/>
              <wp:positionH relativeFrom="page">
                <wp:posOffset>848360</wp:posOffset>
              </wp:positionH>
              <wp:positionV relativeFrom="page">
                <wp:posOffset>560705</wp:posOffset>
              </wp:positionV>
              <wp:extent cx="5970905" cy="0"/>
              <wp:effectExtent l="0" t="0" r="0" b="0"/>
              <wp:wrapNone/>
              <wp:docPr id="140" name="直线 6"/>
              <wp:cNvGraphicFramePr/>
              <a:graphic xmlns:a="http://schemas.openxmlformats.org/drawingml/2006/main">
                <a:graphicData uri="http://schemas.microsoft.com/office/word/2010/wordprocessingShape">
                  <wps:wsp>
                    <wps:cNvCnPr/>
                    <wps:spPr>
                      <a:xfrm>
                        <a:off x="0" y="0"/>
                        <a:ext cx="597090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66.8pt;margin-top:44.15pt;height:0pt;width:470.15pt;mso-position-horizontal-relative:page;mso-position-vertical-relative:page;z-index:-257422336;mso-width-relative:page;mso-height-relative:page;" filled="f" stroked="t" coordsize="21600,21600" o:gfxdata="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Wj99LV&#10;AAAACgEAAA8AAAAAAAAAAQAgAAAAIgAAAGRycy9kb3ducmV2LnhtbFBLAQIUABQAAAAIAIdO4kBG&#10;O7fW6gEAAN0DAAAOAAAAAAAAAAEAIAAAACQBAABkcnMvZTJvRG9jLnhtbFBLBQYAAAAABgAGAFkB&#10;AACA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5895168" behindDoc="1" locked="0" layoutInCell="1" allowOverlap="1">
              <wp:simplePos x="0" y="0"/>
              <wp:positionH relativeFrom="page">
                <wp:posOffset>4879340</wp:posOffset>
              </wp:positionH>
              <wp:positionV relativeFrom="page">
                <wp:posOffset>395605</wp:posOffset>
              </wp:positionV>
              <wp:extent cx="1683385" cy="152400"/>
              <wp:effectExtent l="0" t="0" r="0" b="0"/>
              <wp:wrapNone/>
              <wp:docPr id="141" name="文本框 7"/>
              <wp:cNvGraphicFramePr/>
              <a:graphic xmlns:a="http://schemas.openxmlformats.org/drawingml/2006/main">
                <a:graphicData uri="http://schemas.microsoft.com/office/word/2010/wordprocessingShape">
                  <wps:wsp>
                    <wps:cNvSpPr txBox="1"/>
                    <wps:spPr>
                      <a:xfrm>
                        <a:off x="0" y="0"/>
                        <a:ext cx="1683385" cy="152400"/>
                      </a:xfrm>
                      <a:prstGeom prst="rect">
                        <a:avLst/>
                      </a:prstGeom>
                      <a:noFill/>
                      <a:ln>
                        <a:noFill/>
                      </a:ln>
                    </wps:spPr>
                    <wps:txbx>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wps:txbx>
                    <wps:bodyPr lIns="0" tIns="0" rIns="0" bIns="0" upright="1"/>
                  </wps:wsp>
                </a:graphicData>
              </a:graphic>
            </wp:anchor>
          </w:drawing>
        </mc:Choice>
        <mc:Fallback>
          <w:pict>
            <v:shape id="文本框 7" o:spid="_x0000_s1026" o:spt="202" type="#_x0000_t202" style="position:absolute;left:0pt;margin-left:384.2pt;margin-top:31.15pt;height:12pt;width:132.55pt;mso-position-horizontal-relative:page;mso-position-vertical-relative:page;z-index:-257421312;mso-width-relative:page;mso-height-relative:page;" filled="f" stroked="f" coordsize="21600,21600" o:gfxdata="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tj6NfZAAAACgEAAA8AAAAAAAAAAQAgAAAAIgAAAGRycy9kb3ducmV2LnhtbFBL&#10;AQIUABQAAAAIAIdO4kAyjXptvAEAAHQDAAAOAAAAAAAAAAEAIAAAACgBAABkcnMvZTJvRG9jLnht&#10;bFBLBQYAAAAABgAGAFkBAABWBQAAAAA=&#10;">
              <v:fill on="f" focussize="0,0"/>
              <v:stroke on="f"/>
              <v:imagedata o:title=""/>
              <o:lock v:ext="edit" aspectratio="f"/>
              <v:textbox inset="0mm,0mm,0mm,0mm">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v:textbox>
            </v:shape>
          </w:pict>
        </mc:Fallback>
      </mc:AlternateContent>
    </w:r>
    <w:r>
      <mc:AlternateContent>
        <mc:Choice Requires="wps">
          <w:drawing>
            <wp:anchor distT="0" distB="0" distL="114300" distR="114300" simplePos="0" relativeHeight="245896192" behindDoc="1" locked="0" layoutInCell="1" allowOverlap="1">
              <wp:simplePos x="0" y="0"/>
              <wp:positionH relativeFrom="page">
                <wp:posOffset>1106805</wp:posOffset>
              </wp:positionH>
              <wp:positionV relativeFrom="page">
                <wp:posOffset>399415</wp:posOffset>
              </wp:positionV>
              <wp:extent cx="1397000" cy="139700"/>
              <wp:effectExtent l="0" t="0" r="0" b="0"/>
              <wp:wrapNone/>
              <wp:docPr id="142" name="文本框 8"/>
              <wp:cNvGraphicFramePr/>
              <a:graphic xmlns:a="http://schemas.openxmlformats.org/drawingml/2006/main">
                <a:graphicData uri="http://schemas.microsoft.com/office/word/2010/wordprocessingShape">
                  <wps:wsp>
                    <wps:cNvSpPr txBox="1"/>
                    <wps:spPr>
                      <a:xfrm>
                        <a:off x="0" y="0"/>
                        <a:ext cx="1397000" cy="139700"/>
                      </a:xfrm>
                      <a:prstGeom prst="rect">
                        <a:avLst/>
                      </a:prstGeom>
                      <a:noFill/>
                      <a:ln>
                        <a:noFill/>
                      </a:ln>
                    </wps:spPr>
                    <wps:txbx>
                      <w:txbxContent>
                        <w:p>
                          <w:pPr>
                            <w:spacing w:before="0" w:line="220" w:lineRule="exact"/>
                            <w:ind w:left="20" w:right="0" w:firstLine="0"/>
                            <w:jc w:val="left"/>
                            <w:rPr>
                              <w:sz w:val="18"/>
                            </w:rPr>
                          </w:pPr>
                          <w:r>
                            <w:rPr>
                              <w:rFonts w:hint="eastAsia"/>
                              <w:sz w:val="18"/>
                              <w:lang w:eastAsia="zh-CN"/>
                            </w:rPr>
                            <w:t>安徽诺尼</w:t>
                          </w:r>
                          <w:r>
                            <w:rPr>
                              <w:sz w:val="18"/>
                            </w:rPr>
                            <w:t>机械</w:t>
                          </w:r>
                          <w:r>
                            <w:rPr>
                              <w:rFonts w:hint="eastAsia"/>
                              <w:sz w:val="18"/>
                              <w:lang w:eastAsia="zh-CN"/>
                            </w:rPr>
                            <w:t>制造</w:t>
                          </w:r>
                          <w:r>
                            <w:rPr>
                              <w:sz w:val="18"/>
                            </w:rPr>
                            <w:t>有限公司</w:t>
                          </w:r>
                        </w:p>
                        <w:p/>
                      </w:txbxContent>
                    </wps:txbx>
                    <wps:bodyPr lIns="0" tIns="0" rIns="0" bIns="0" upright="1"/>
                  </wps:wsp>
                </a:graphicData>
              </a:graphic>
            </wp:anchor>
          </w:drawing>
        </mc:Choice>
        <mc:Fallback>
          <w:pict>
            <v:shape id="文本框 8" o:spid="_x0000_s1026" o:spt="202" type="#_x0000_t202" style="position:absolute;left:0pt;margin-left:87.15pt;margin-top:31.45pt;height:11pt;width:110pt;mso-position-horizontal-relative:page;mso-position-vertical-relative:page;z-index:-257420288;mso-width-relative:page;mso-height-relative:page;" filled="f" stroked="f" coordsize="21600,21600" o:gfxdata="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EhELdgAAAAJAQAADwAAAAAAAAABACAAAAAiAAAAZHJzL2Rvd25yZXYueG1sUEsBAhQAFAAA&#10;AAgAh07iQHTRGeK2AQAAdAMAAA4AAAAAAAAAAQAgAAAAJwEAAGRycy9lMm9Eb2MueG1sUEsFBgAA&#10;AAAGAAYAWQEAAE8FAAAAAA==&#10;">
              <v:fill on="f" focussize="0,0"/>
              <v:stroke on="f"/>
              <v:imagedata o:title=""/>
              <o:lock v:ext="edit" aspectratio="f"/>
              <v:textbox inset="0mm,0mm,0mm,0mm">
                <w:txbxContent>
                  <w:p>
                    <w:pPr>
                      <w:spacing w:before="0" w:line="220" w:lineRule="exact"/>
                      <w:ind w:left="20" w:right="0" w:firstLine="0"/>
                      <w:jc w:val="left"/>
                      <w:rPr>
                        <w:sz w:val="18"/>
                      </w:rPr>
                    </w:pPr>
                    <w:r>
                      <w:rPr>
                        <w:rFonts w:hint="eastAsia"/>
                        <w:sz w:val="18"/>
                        <w:lang w:eastAsia="zh-CN"/>
                      </w:rPr>
                      <w:t>安徽诺尼</w:t>
                    </w:r>
                    <w:r>
                      <w:rPr>
                        <w:sz w:val="18"/>
                      </w:rPr>
                      <w:t>机械</w:t>
                    </w:r>
                    <w:r>
                      <w:rPr>
                        <w:rFonts w:hint="eastAsia"/>
                        <w:sz w:val="18"/>
                        <w:lang w:eastAsia="zh-CN"/>
                      </w:rPr>
                      <w:t>制造</w:t>
                    </w:r>
                    <w:r>
                      <w:rPr>
                        <w:sz w:val="18"/>
                      </w:rPr>
                      <w:t>有限公司</w:t>
                    </w:r>
                  </w:p>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898240" behindDoc="1" locked="0" layoutInCell="1" allowOverlap="1">
              <wp:simplePos x="0" y="0"/>
              <wp:positionH relativeFrom="page">
                <wp:posOffset>848360</wp:posOffset>
              </wp:positionH>
              <wp:positionV relativeFrom="page">
                <wp:posOffset>560705</wp:posOffset>
              </wp:positionV>
              <wp:extent cx="5970905" cy="0"/>
              <wp:effectExtent l="0" t="0" r="0" b="0"/>
              <wp:wrapNone/>
              <wp:docPr id="144" name="直线 10"/>
              <wp:cNvGraphicFramePr/>
              <a:graphic xmlns:a="http://schemas.openxmlformats.org/drawingml/2006/main">
                <a:graphicData uri="http://schemas.microsoft.com/office/word/2010/wordprocessingShape">
                  <wps:wsp>
                    <wps:cNvCnPr/>
                    <wps:spPr>
                      <a:xfrm>
                        <a:off x="0" y="0"/>
                        <a:ext cx="597090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10" o:spid="_x0000_s1026" o:spt="20" style="position:absolute;left:0pt;margin-left:66.8pt;margin-top:44.15pt;height:0pt;width:470.15pt;mso-position-horizontal-relative:page;mso-position-vertical-relative:page;z-index:-257418240;mso-width-relative:page;mso-height-relative:page;" filled="f" stroked="t" coordsize="21600,21600" o:gfxdata="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o/fS1QAA&#10;AAoBAAAPAAAAAAAAAAEAIAAAACIAAABkcnMvZG93bnJldi54bWxQSwECFAAUAAAACACHTuJA+SPO&#10;SegBAADeAwAADgAAAAAAAAABACAAAAAkAQAAZHJzL2Uyb0RvYy54bWxQSwUGAAAAAAYABgBZAQAA&#10;fgU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5899264" behindDoc="1" locked="0" layoutInCell="1" allowOverlap="1">
              <wp:simplePos x="0" y="0"/>
              <wp:positionH relativeFrom="page">
                <wp:posOffset>981075</wp:posOffset>
              </wp:positionH>
              <wp:positionV relativeFrom="page">
                <wp:posOffset>377825</wp:posOffset>
              </wp:positionV>
              <wp:extent cx="1703070" cy="156210"/>
              <wp:effectExtent l="0" t="0" r="0" b="0"/>
              <wp:wrapNone/>
              <wp:docPr id="145" name="文本框 11"/>
              <wp:cNvGraphicFramePr/>
              <a:graphic xmlns:a="http://schemas.openxmlformats.org/drawingml/2006/main">
                <a:graphicData uri="http://schemas.microsoft.com/office/word/2010/wordprocessingShape">
                  <wps:wsp>
                    <wps:cNvSpPr txBox="1"/>
                    <wps:spPr>
                      <a:xfrm>
                        <a:off x="0" y="0"/>
                        <a:ext cx="1703070" cy="156210"/>
                      </a:xfrm>
                      <a:prstGeom prst="rect">
                        <a:avLst/>
                      </a:prstGeom>
                      <a:noFill/>
                      <a:ln>
                        <a:noFill/>
                      </a:ln>
                    </wps:spPr>
                    <wps:txbx>
                      <w:txbxContent>
                        <w:p>
                          <w:pPr>
                            <w:spacing w:before="0" w:line="225" w:lineRule="exact"/>
                            <w:ind w:left="20" w:right="0" w:firstLine="0"/>
                            <w:jc w:val="left"/>
                            <w:rPr>
                              <w:sz w:val="18"/>
                            </w:rPr>
                          </w:pPr>
                          <w:r>
                            <w:rPr>
                              <w:sz w:val="18"/>
                            </w:rPr>
                            <w:t>安徽诺尼机械制造有限公司</w:t>
                          </w:r>
                        </w:p>
                      </w:txbxContent>
                    </wps:txbx>
                    <wps:bodyPr lIns="0" tIns="0" rIns="0" bIns="0" upright="1"/>
                  </wps:wsp>
                </a:graphicData>
              </a:graphic>
            </wp:anchor>
          </w:drawing>
        </mc:Choice>
        <mc:Fallback>
          <w:pict>
            <v:shape id="文本框 11" o:spid="_x0000_s1026" o:spt="202" type="#_x0000_t202" style="position:absolute;left:0pt;margin-left:77.25pt;margin-top:29.75pt;height:12.3pt;width:134.1pt;mso-position-horizontal-relative:page;mso-position-vertical-relative:page;z-index:-257417216;mso-width-relative:page;mso-height-relative:page;" filled="f" stroked="f" coordsize="21600,21600" o:gfxdata="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7qUn7ZAAAACQEAAA8AAAAAAAAAAQAgAAAAIgAAAGRycy9kb3ducmV2LnhtbFBL&#10;AQIUABQAAAAIAIdO4kA/UgUwvAEAAHUDAAAOAAAAAAAAAAEAIAAAACgBAABkcnMvZTJvRG9jLnht&#10;bFBLBQYAAAAABgAGAFkBAABWBQAAAAA=&#10;">
              <v:fill on="f" focussize="0,0"/>
              <v:stroke on="f"/>
              <v:imagedata o:title=""/>
              <o:lock v:ext="edit" aspectratio="f"/>
              <v:textbox inset="0mm,0mm,0mm,0mm">
                <w:txbxContent>
                  <w:p>
                    <w:pPr>
                      <w:spacing w:before="0" w:line="225" w:lineRule="exact"/>
                      <w:ind w:left="20" w:right="0" w:firstLine="0"/>
                      <w:jc w:val="left"/>
                      <w:rPr>
                        <w:sz w:val="18"/>
                      </w:rPr>
                    </w:pPr>
                    <w:r>
                      <w:rPr>
                        <w:sz w:val="18"/>
                      </w:rPr>
                      <w:t>安徽诺尼机械制造有限公司</w:t>
                    </w:r>
                  </w:p>
                </w:txbxContent>
              </v:textbox>
            </v:shape>
          </w:pict>
        </mc:Fallback>
      </mc:AlternateContent>
    </w:r>
    <w:r>
      <mc:AlternateContent>
        <mc:Choice Requires="wps">
          <w:drawing>
            <wp:anchor distT="0" distB="0" distL="114300" distR="114300" simplePos="0" relativeHeight="245900288" behindDoc="1" locked="0" layoutInCell="1" allowOverlap="1">
              <wp:simplePos x="0" y="0"/>
              <wp:positionH relativeFrom="page">
                <wp:posOffset>5165725</wp:posOffset>
              </wp:positionH>
              <wp:positionV relativeFrom="page">
                <wp:posOffset>374015</wp:posOffset>
              </wp:positionV>
              <wp:extent cx="1683385" cy="152400"/>
              <wp:effectExtent l="0" t="0" r="0" b="0"/>
              <wp:wrapNone/>
              <wp:docPr id="146" name="文本框 12"/>
              <wp:cNvGraphicFramePr/>
              <a:graphic xmlns:a="http://schemas.openxmlformats.org/drawingml/2006/main">
                <a:graphicData uri="http://schemas.microsoft.com/office/word/2010/wordprocessingShape">
                  <wps:wsp>
                    <wps:cNvSpPr txBox="1"/>
                    <wps:spPr>
                      <a:xfrm>
                        <a:off x="0" y="0"/>
                        <a:ext cx="1683385" cy="152400"/>
                      </a:xfrm>
                      <a:prstGeom prst="rect">
                        <a:avLst/>
                      </a:prstGeom>
                      <a:noFill/>
                      <a:ln>
                        <a:noFill/>
                      </a:ln>
                    </wps:spPr>
                    <wps:txbx>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wps:txbx>
                    <wps:bodyPr lIns="0" tIns="0" rIns="0" bIns="0" upright="1"/>
                  </wps:wsp>
                </a:graphicData>
              </a:graphic>
            </wp:anchor>
          </w:drawing>
        </mc:Choice>
        <mc:Fallback>
          <w:pict>
            <v:shape id="文本框 12" o:spid="_x0000_s1026" o:spt="202" type="#_x0000_t202" style="position:absolute;left:0pt;margin-left:406.75pt;margin-top:29.45pt;height:12pt;width:132.55pt;mso-position-horizontal-relative:page;mso-position-vertical-relative:page;z-index:-257416192;mso-width-relative:page;mso-height-relative:page;" filled="f" stroked="f" coordsize="21600,21600" o:gfxdata="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7imhhdkAAAAKAQAADwAAAAAAAAABACAAAAAiAAAAZHJzL2Rvd25yZXYueG1s&#10;UEsBAhQAFAAAAAgAh07iQKh82i2+AQAAdQMAAA4AAAAAAAAAAQAgAAAAKAEAAGRycy9lMm9Eb2Mu&#10;eG1sUEsFBgAAAAAGAAYAWQEAAFgFAAAAAA==&#10;">
              <v:fill on="f" focussize="0,0"/>
              <v:stroke on="f"/>
              <v:imagedata o:title=""/>
              <o:lock v:ext="edit" aspectratio="f"/>
              <v:textbox inset="0mm,0mm,0mm,0mm">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902336" behindDoc="1" locked="0" layoutInCell="1" allowOverlap="1">
              <wp:simplePos x="0" y="0"/>
              <wp:positionH relativeFrom="page">
                <wp:posOffset>848360</wp:posOffset>
              </wp:positionH>
              <wp:positionV relativeFrom="page">
                <wp:posOffset>560705</wp:posOffset>
              </wp:positionV>
              <wp:extent cx="5970905" cy="0"/>
              <wp:effectExtent l="0" t="0" r="0" b="0"/>
              <wp:wrapNone/>
              <wp:docPr id="148" name="直线 14"/>
              <wp:cNvGraphicFramePr/>
              <a:graphic xmlns:a="http://schemas.openxmlformats.org/drawingml/2006/main">
                <a:graphicData uri="http://schemas.microsoft.com/office/word/2010/wordprocessingShape">
                  <wps:wsp>
                    <wps:cNvCnPr/>
                    <wps:spPr>
                      <a:xfrm>
                        <a:off x="0" y="0"/>
                        <a:ext cx="597090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14" o:spid="_x0000_s1026" o:spt="20" style="position:absolute;left:0pt;margin-left:66.8pt;margin-top:44.15pt;height:0pt;width:470.15pt;mso-position-horizontal-relative:page;mso-position-vertical-relative:page;z-index:-257414144;mso-width-relative:page;mso-height-relative:page;" filled="f" stroked="t" coordsize="21600,21600" o:gfxdata="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Fo/fS&#10;1QAAAAoBAAAPAAAAAAAAAAEAIAAAACIAAABkcnMvZG93bnJldi54bWxQSwECFAAUAAAACACHTuJA&#10;4sHPdesBAADeAwAADgAAAAAAAAABACAAAAAkAQAAZHJzL2Uyb0RvYy54bWxQSwUGAAAAAAYABgBZ&#10;AQAAgQU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5903360" behindDoc="1" locked="0" layoutInCell="1" allowOverlap="1">
              <wp:simplePos x="0" y="0"/>
              <wp:positionH relativeFrom="page">
                <wp:posOffset>4879340</wp:posOffset>
              </wp:positionH>
              <wp:positionV relativeFrom="page">
                <wp:posOffset>395605</wp:posOffset>
              </wp:positionV>
              <wp:extent cx="1683385" cy="152400"/>
              <wp:effectExtent l="0" t="0" r="0" b="0"/>
              <wp:wrapNone/>
              <wp:docPr id="149" name="文本框 15"/>
              <wp:cNvGraphicFramePr/>
              <a:graphic xmlns:a="http://schemas.openxmlformats.org/drawingml/2006/main">
                <a:graphicData uri="http://schemas.microsoft.com/office/word/2010/wordprocessingShape">
                  <wps:wsp>
                    <wps:cNvSpPr txBox="1"/>
                    <wps:spPr>
                      <a:xfrm>
                        <a:off x="0" y="0"/>
                        <a:ext cx="1683385" cy="152400"/>
                      </a:xfrm>
                      <a:prstGeom prst="rect">
                        <a:avLst/>
                      </a:prstGeom>
                      <a:noFill/>
                      <a:ln>
                        <a:noFill/>
                      </a:ln>
                    </wps:spPr>
                    <wps:txbx>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wps:txbx>
                    <wps:bodyPr lIns="0" tIns="0" rIns="0" bIns="0" upright="1"/>
                  </wps:wsp>
                </a:graphicData>
              </a:graphic>
            </wp:anchor>
          </w:drawing>
        </mc:Choice>
        <mc:Fallback>
          <w:pict>
            <v:shape id="文本框 15" o:spid="_x0000_s1026" o:spt="202" type="#_x0000_t202" style="position:absolute;left:0pt;margin-left:384.2pt;margin-top:31.15pt;height:12pt;width:132.55pt;mso-position-horizontal-relative:page;mso-position-vertical-relative:page;z-index:-257413120;mso-width-relative:page;mso-height-relative:page;" filled="f" stroked="f" coordsize="21600,21600" o:gfxdata="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2Po19kAAAAKAQAADwAAAAAAAAABACAAAAAiAAAAZHJzL2Rvd25yZXYueG1s&#10;UEsBAhQAFAAAAAgAh07iQDU0j7K+AQAAdQMAAA4AAAAAAAAAAQAgAAAAKAEAAGRycy9lMm9Eb2Mu&#10;eG1sUEsFBgAAAAAGAAYAWQEAAFgFAAAAAA==&#10;">
              <v:fill on="f" focussize="0,0"/>
              <v:stroke on="f"/>
              <v:imagedata o:title=""/>
              <o:lock v:ext="edit" aspectratio="f"/>
              <v:textbox inset="0mm,0mm,0mm,0mm">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v:textbox>
            </v:shape>
          </w:pict>
        </mc:Fallback>
      </mc:AlternateContent>
    </w:r>
    <w:r>
      <mc:AlternateContent>
        <mc:Choice Requires="wps">
          <w:drawing>
            <wp:anchor distT="0" distB="0" distL="114300" distR="114300" simplePos="0" relativeHeight="245904384" behindDoc="1" locked="0" layoutInCell="1" allowOverlap="1">
              <wp:simplePos x="0" y="0"/>
              <wp:positionH relativeFrom="page">
                <wp:posOffset>1106805</wp:posOffset>
              </wp:positionH>
              <wp:positionV relativeFrom="page">
                <wp:posOffset>399415</wp:posOffset>
              </wp:positionV>
              <wp:extent cx="1397000" cy="139700"/>
              <wp:effectExtent l="0" t="0" r="0" b="0"/>
              <wp:wrapNone/>
              <wp:docPr id="150" name="文本框 16"/>
              <wp:cNvGraphicFramePr/>
              <a:graphic xmlns:a="http://schemas.openxmlformats.org/drawingml/2006/main">
                <a:graphicData uri="http://schemas.microsoft.com/office/word/2010/wordprocessingShape">
                  <wps:wsp>
                    <wps:cNvSpPr txBox="1"/>
                    <wps:spPr>
                      <a:xfrm>
                        <a:off x="0" y="0"/>
                        <a:ext cx="1397000" cy="139700"/>
                      </a:xfrm>
                      <a:prstGeom prst="rect">
                        <a:avLst/>
                      </a:prstGeom>
                      <a:noFill/>
                      <a:ln>
                        <a:noFill/>
                      </a:ln>
                    </wps:spPr>
                    <wps:txbx>
                      <w:txbxContent>
                        <w:p>
                          <w:pPr>
                            <w:spacing w:before="0" w:line="225" w:lineRule="exact"/>
                            <w:ind w:left="20" w:right="0" w:firstLine="0"/>
                            <w:jc w:val="left"/>
                            <w:rPr>
                              <w:sz w:val="18"/>
                            </w:rPr>
                          </w:pPr>
                          <w:r>
                            <w:rPr>
                              <w:sz w:val="18"/>
                            </w:rPr>
                            <w:t>安徽诺尼机械制造有限公司</w:t>
                          </w:r>
                        </w:p>
                        <w:p/>
                      </w:txbxContent>
                    </wps:txbx>
                    <wps:bodyPr lIns="0" tIns="0" rIns="0" bIns="0" upright="1"/>
                  </wps:wsp>
                </a:graphicData>
              </a:graphic>
            </wp:anchor>
          </w:drawing>
        </mc:Choice>
        <mc:Fallback>
          <w:pict>
            <v:shape id="文本框 16" o:spid="_x0000_s1026" o:spt="202" type="#_x0000_t202" style="position:absolute;left:0pt;margin-left:87.15pt;margin-top:31.45pt;height:11pt;width:110pt;mso-position-horizontal-relative:page;mso-position-vertical-relative:page;z-index:-257412096;mso-width-relative:page;mso-height-relative:page;" filled="f" stroked="f" coordsize="21600,21600" o:gfxdata="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EhELdgAAAAJAQAADwAAAAAAAAABACAAAAAiAAAAZHJzL2Rvd25yZXYueG1sUEsBAhQAFAAA&#10;AAgAh07iQE/K6sK2AQAAdQMAAA4AAAAAAAAAAQAgAAAAJwEAAGRycy9lMm9Eb2MueG1sUEsFBgAA&#10;AAAGAAYAWQEAAE8FAAAAAA==&#10;">
              <v:fill on="f" focussize="0,0"/>
              <v:stroke on="f"/>
              <v:imagedata o:title=""/>
              <o:lock v:ext="edit" aspectratio="f"/>
              <v:textbox inset="0mm,0mm,0mm,0mm">
                <w:txbxContent>
                  <w:p>
                    <w:pPr>
                      <w:spacing w:before="0" w:line="225" w:lineRule="exact"/>
                      <w:ind w:left="20" w:right="0" w:firstLine="0"/>
                      <w:jc w:val="left"/>
                      <w:rPr>
                        <w:sz w:val="18"/>
                      </w:rPr>
                    </w:pPr>
                    <w:r>
                      <w:rPr>
                        <w:sz w:val="18"/>
                      </w:rPr>
                      <w:t>安徽诺尼机械制造有限公司</w:t>
                    </w:r>
                  </w:p>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906432" behindDoc="1" locked="0" layoutInCell="1" allowOverlap="1">
              <wp:simplePos x="0" y="0"/>
              <wp:positionH relativeFrom="page">
                <wp:posOffset>895985</wp:posOffset>
              </wp:positionH>
              <wp:positionV relativeFrom="page">
                <wp:posOffset>705485</wp:posOffset>
              </wp:positionV>
              <wp:extent cx="8900160" cy="0"/>
              <wp:effectExtent l="0" t="0" r="0" b="0"/>
              <wp:wrapNone/>
              <wp:docPr id="152" name="直线 18"/>
              <wp:cNvGraphicFramePr/>
              <a:graphic xmlns:a="http://schemas.openxmlformats.org/drawingml/2006/main">
                <a:graphicData uri="http://schemas.microsoft.com/office/word/2010/wordprocessingShape">
                  <wps:wsp>
                    <wps:cNvCnPr/>
                    <wps:spPr>
                      <a:xfrm>
                        <a:off x="0" y="0"/>
                        <a:ext cx="8900160"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18" o:spid="_x0000_s1026" o:spt="20" style="position:absolute;left:0pt;margin-left:70.55pt;margin-top:55.55pt;height:0pt;width:700.8pt;mso-position-horizontal-relative:page;mso-position-vertical-relative:page;z-index:-257410048;mso-width-relative:page;mso-height-relative:page;" filled="f" stroked="t" coordsize="21600,21600" o:gfxdata="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ekv&#10;i9YAAAAMAQAADwAAAAAAAAABACAAAAAiAAAAZHJzL2Rvd25yZXYueG1sUEsBAhQAFAAAAAgAh07i&#10;QDoJwZDrAQAA3gMAAA4AAAAAAAAAAQAgAAAAJQEAAGRycy9lMm9Eb2MueG1sUEsFBgAAAAAGAAYA&#10;WQEAAIIFA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5907456" behindDoc="1" locked="0" layoutInCell="1" allowOverlap="1">
              <wp:simplePos x="0" y="0"/>
              <wp:positionH relativeFrom="page">
                <wp:posOffset>6391275</wp:posOffset>
              </wp:positionH>
              <wp:positionV relativeFrom="page">
                <wp:posOffset>540385</wp:posOffset>
              </wp:positionV>
              <wp:extent cx="1683385" cy="152400"/>
              <wp:effectExtent l="0" t="0" r="0" b="0"/>
              <wp:wrapNone/>
              <wp:docPr id="153" name="文本框 19"/>
              <wp:cNvGraphicFramePr/>
              <a:graphic xmlns:a="http://schemas.openxmlformats.org/drawingml/2006/main">
                <a:graphicData uri="http://schemas.microsoft.com/office/word/2010/wordprocessingShape">
                  <wps:wsp>
                    <wps:cNvSpPr txBox="1"/>
                    <wps:spPr>
                      <a:xfrm>
                        <a:off x="0" y="0"/>
                        <a:ext cx="1683385" cy="152400"/>
                      </a:xfrm>
                      <a:prstGeom prst="rect">
                        <a:avLst/>
                      </a:prstGeom>
                      <a:noFill/>
                      <a:ln>
                        <a:noFill/>
                      </a:ln>
                    </wps:spPr>
                    <wps:txbx>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wps:txbx>
                    <wps:bodyPr lIns="0" tIns="0" rIns="0" bIns="0" upright="1"/>
                  </wps:wsp>
                </a:graphicData>
              </a:graphic>
            </wp:anchor>
          </w:drawing>
        </mc:Choice>
        <mc:Fallback>
          <w:pict>
            <v:shape id="文本框 19" o:spid="_x0000_s1026" o:spt="202" type="#_x0000_t202" style="position:absolute;left:0pt;margin-left:503.25pt;margin-top:42.55pt;height:12pt;width:132.55pt;mso-position-horizontal-relative:page;mso-position-vertical-relative:page;z-index:-257409024;mso-width-relative:page;mso-height-relative:page;" filled="f" stroked="f" coordsize="21600,21600" o:gfxdata="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IfjmbYAAAADAEAAA8AAAAAAAAAAQAgAAAAIgAAAGRycy9kb3ducmV2LnhtbFBL&#10;AQIUABQAAAAIAIdO4kBq/28mvQEAAHUDAAAOAAAAAAAAAAEAIAAAACcBAABkcnMvZTJvRG9jLnht&#10;bFBLBQYAAAAABgAGAFkBAABWBQAAAAA=&#10;">
              <v:fill on="f" focussize="0,0"/>
              <v:stroke on="f"/>
              <v:imagedata o:title=""/>
              <o:lock v:ext="edit" aspectratio="f"/>
              <v:textbox inset="0mm,0mm,0mm,0mm">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v:textbox>
            </v:shape>
          </w:pict>
        </mc:Fallback>
      </mc:AlternateContent>
    </w:r>
    <w:r>
      <mc:AlternateContent>
        <mc:Choice Requires="wps">
          <w:drawing>
            <wp:anchor distT="0" distB="0" distL="114300" distR="114300" simplePos="0" relativeHeight="245908480" behindDoc="1" locked="0" layoutInCell="1" allowOverlap="1">
              <wp:simplePos x="0" y="0"/>
              <wp:positionH relativeFrom="page">
                <wp:posOffset>2618740</wp:posOffset>
              </wp:positionH>
              <wp:positionV relativeFrom="page">
                <wp:posOffset>544195</wp:posOffset>
              </wp:positionV>
              <wp:extent cx="1397000" cy="139700"/>
              <wp:effectExtent l="0" t="0" r="0" b="0"/>
              <wp:wrapNone/>
              <wp:docPr id="154" name="文本框 20"/>
              <wp:cNvGraphicFramePr/>
              <a:graphic xmlns:a="http://schemas.openxmlformats.org/drawingml/2006/main">
                <a:graphicData uri="http://schemas.microsoft.com/office/word/2010/wordprocessingShape">
                  <wps:wsp>
                    <wps:cNvSpPr txBox="1"/>
                    <wps:spPr>
                      <a:xfrm>
                        <a:off x="0" y="0"/>
                        <a:ext cx="1397000" cy="139700"/>
                      </a:xfrm>
                      <a:prstGeom prst="rect">
                        <a:avLst/>
                      </a:prstGeom>
                      <a:noFill/>
                      <a:ln>
                        <a:noFill/>
                      </a:ln>
                    </wps:spPr>
                    <wps:txbx>
                      <w:txbxContent>
                        <w:p>
                          <w:pPr>
                            <w:spacing w:before="0" w:line="225" w:lineRule="exact"/>
                            <w:ind w:left="20" w:right="0" w:firstLine="0"/>
                            <w:jc w:val="left"/>
                            <w:rPr>
                              <w:sz w:val="18"/>
                            </w:rPr>
                          </w:pPr>
                          <w:r>
                            <w:rPr>
                              <w:sz w:val="18"/>
                            </w:rPr>
                            <w:t>安徽诺尼机械制造有限公司</w:t>
                          </w:r>
                        </w:p>
                        <w:p/>
                      </w:txbxContent>
                    </wps:txbx>
                    <wps:bodyPr lIns="0" tIns="0" rIns="0" bIns="0" upright="1"/>
                  </wps:wsp>
                </a:graphicData>
              </a:graphic>
            </wp:anchor>
          </w:drawing>
        </mc:Choice>
        <mc:Fallback>
          <w:pict>
            <v:shape id="文本框 20" o:spid="_x0000_s1026" o:spt="202" type="#_x0000_t202" style="position:absolute;left:0pt;margin-left:206.2pt;margin-top:42.85pt;height:11pt;width:110pt;mso-position-horizontal-relative:page;mso-position-vertical-relative:page;z-index:-257408000;mso-width-relative:page;mso-height-relative:page;" filled="f" stroked="f" coordsize="21600,21600" o:gfxdata="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DBlLPZAAAACgEAAA8AAAAAAAAAAQAgAAAAIgAAAGRycy9kb3ducmV2LnhtbFBLAQIUABQA&#10;AAAIAIdO4kCgBllFtgEAAHUDAAAOAAAAAAAAAAEAIAAAACgBAABkcnMvZTJvRG9jLnhtbFBLBQYA&#10;AAAABgAGAFkBAABQBQAAAAA=&#10;">
              <v:fill on="f" focussize="0,0"/>
              <v:stroke on="f"/>
              <v:imagedata o:title=""/>
              <o:lock v:ext="edit" aspectratio="f"/>
              <v:textbox inset="0mm,0mm,0mm,0mm">
                <w:txbxContent>
                  <w:p>
                    <w:pPr>
                      <w:spacing w:before="0" w:line="225" w:lineRule="exact"/>
                      <w:ind w:left="20" w:right="0" w:firstLine="0"/>
                      <w:jc w:val="left"/>
                      <w:rPr>
                        <w:sz w:val="18"/>
                      </w:rPr>
                    </w:pPr>
                    <w:r>
                      <w:rPr>
                        <w:sz w:val="18"/>
                      </w:rPr>
                      <w:t>安徽诺尼机械制造有限公司</w:t>
                    </w:r>
                  </w:p>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910528" behindDoc="1" locked="0" layoutInCell="1" allowOverlap="1">
              <wp:simplePos x="0" y="0"/>
              <wp:positionH relativeFrom="page">
                <wp:posOffset>895985</wp:posOffset>
              </wp:positionH>
              <wp:positionV relativeFrom="page">
                <wp:posOffset>705485</wp:posOffset>
              </wp:positionV>
              <wp:extent cx="8900160" cy="0"/>
              <wp:effectExtent l="0" t="0" r="0" b="0"/>
              <wp:wrapNone/>
              <wp:docPr id="156" name="直线 22"/>
              <wp:cNvGraphicFramePr/>
              <a:graphic xmlns:a="http://schemas.openxmlformats.org/drawingml/2006/main">
                <a:graphicData uri="http://schemas.microsoft.com/office/word/2010/wordprocessingShape">
                  <wps:wsp>
                    <wps:cNvCnPr/>
                    <wps:spPr>
                      <a:xfrm>
                        <a:off x="0" y="0"/>
                        <a:ext cx="8900160"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22" o:spid="_x0000_s1026" o:spt="20" style="position:absolute;left:0pt;margin-left:70.55pt;margin-top:55.55pt;height:0pt;width:700.8pt;mso-position-horizontal-relative:page;mso-position-vertical-relative:page;z-index:-257405952;mso-width-relative:page;mso-height-relative:page;" filled="f" stroked="t" coordsize="21600,21600" o:gfxdata="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ekv&#10;i9YAAAAMAQAADwAAAAAAAAABACAAAAAiAAAAZHJzL2Rvd25yZXYueG1sUEsBAhQAFAAAAAgAh07i&#10;QGeJZM7rAQAA3gMAAA4AAAAAAAAAAQAgAAAAJQEAAGRycy9lMm9Eb2MueG1sUEsFBgAAAAAGAAYA&#10;WQEAAIIFA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5911552" behindDoc="1" locked="0" layoutInCell="1" allowOverlap="1">
              <wp:simplePos x="0" y="0"/>
              <wp:positionH relativeFrom="page">
                <wp:posOffset>6391275</wp:posOffset>
              </wp:positionH>
              <wp:positionV relativeFrom="page">
                <wp:posOffset>540385</wp:posOffset>
              </wp:positionV>
              <wp:extent cx="1683385" cy="152400"/>
              <wp:effectExtent l="0" t="0" r="0" b="0"/>
              <wp:wrapNone/>
              <wp:docPr id="157" name="文本框 23"/>
              <wp:cNvGraphicFramePr/>
              <a:graphic xmlns:a="http://schemas.openxmlformats.org/drawingml/2006/main">
                <a:graphicData uri="http://schemas.microsoft.com/office/word/2010/wordprocessingShape">
                  <wps:wsp>
                    <wps:cNvSpPr txBox="1"/>
                    <wps:spPr>
                      <a:xfrm>
                        <a:off x="0" y="0"/>
                        <a:ext cx="1683385" cy="152400"/>
                      </a:xfrm>
                      <a:prstGeom prst="rect">
                        <a:avLst/>
                      </a:prstGeom>
                      <a:noFill/>
                      <a:ln>
                        <a:noFill/>
                      </a:ln>
                    </wps:spPr>
                    <wps:txbx>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wps:txbx>
                    <wps:bodyPr lIns="0" tIns="0" rIns="0" bIns="0" upright="1"/>
                  </wps:wsp>
                </a:graphicData>
              </a:graphic>
            </wp:anchor>
          </w:drawing>
        </mc:Choice>
        <mc:Fallback>
          <w:pict>
            <v:shape id="文本框 23" o:spid="_x0000_s1026" o:spt="202" type="#_x0000_t202" style="position:absolute;left:0pt;margin-left:503.25pt;margin-top:42.55pt;height:12pt;width:132.55pt;mso-position-horizontal-relative:page;mso-position-vertical-relative:page;z-index:-257404928;mso-width-relative:page;mso-height-relative:page;" filled="f" stroked="f" coordsize="21600,21600" o:gfxdata="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IfjmbYAAAADAEAAA8AAAAAAAAAAQAgAAAAIgAAAGRycy9kb3ducmV2LnhtbFBL&#10;AQIUABQAAAAIAIdO4kBrgLw3vQEAAHUDAAAOAAAAAAAAAAEAIAAAACcBAABkcnMvZTJvRG9jLnht&#10;bFBLBQYAAAAABgAGAFkBAABWBQAAAAA=&#10;">
              <v:fill on="f" focussize="0,0"/>
              <v:stroke on="f"/>
              <v:imagedata o:title=""/>
              <o:lock v:ext="edit" aspectratio="f"/>
              <v:textbox inset="0mm,0mm,0mm,0mm">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v:textbox>
            </v:shape>
          </w:pict>
        </mc:Fallback>
      </mc:AlternateContent>
    </w:r>
    <w:r>
      <mc:AlternateContent>
        <mc:Choice Requires="wps">
          <w:drawing>
            <wp:anchor distT="0" distB="0" distL="114300" distR="114300" simplePos="0" relativeHeight="245912576" behindDoc="1" locked="0" layoutInCell="1" allowOverlap="1">
              <wp:simplePos x="0" y="0"/>
              <wp:positionH relativeFrom="page">
                <wp:posOffset>2618740</wp:posOffset>
              </wp:positionH>
              <wp:positionV relativeFrom="page">
                <wp:posOffset>544195</wp:posOffset>
              </wp:positionV>
              <wp:extent cx="1397000" cy="139700"/>
              <wp:effectExtent l="0" t="0" r="0" b="0"/>
              <wp:wrapNone/>
              <wp:docPr id="158" name="文本框 24"/>
              <wp:cNvGraphicFramePr/>
              <a:graphic xmlns:a="http://schemas.openxmlformats.org/drawingml/2006/main">
                <a:graphicData uri="http://schemas.microsoft.com/office/word/2010/wordprocessingShape">
                  <wps:wsp>
                    <wps:cNvSpPr txBox="1"/>
                    <wps:spPr>
                      <a:xfrm>
                        <a:off x="0" y="0"/>
                        <a:ext cx="1397000" cy="139700"/>
                      </a:xfrm>
                      <a:prstGeom prst="rect">
                        <a:avLst/>
                      </a:prstGeom>
                      <a:noFill/>
                      <a:ln>
                        <a:noFill/>
                      </a:ln>
                    </wps:spPr>
                    <wps:txbx>
                      <w:txbxContent>
                        <w:p>
                          <w:pPr>
                            <w:spacing w:before="0" w:line="225" w:lineRule="exact"/>
                            <w:ind w:left="20" w:right="0" w:firstLine="0"/>
                            <w:jc w:val="left"/>
                            <w:rPr>
                              <w:sz w:val="18"/>
                            </w:rPr>
                          </w:pPr>
                          <w:r>
                            <w:rPr>
                              <w:sz w:val="18"/>
                            </w:rPr>
                            <w:t>安徽诺尼机械制造有限公司</w:t>
                          </w:r>
                        </w:p>
                        <w:p/>
                      </w:txbxContent>
                    </wps:txbx>
                    <wps:bodyPr lIns="0" tIns="0" rIns="0" bIns="0" upright="1"/>
                  </wps:wsp>
                </a:graphicData>
              </a:graphic>
            </wp:anchor>
          </w:drawing>
        </mc:Choice>
        <mc:Fallback>
          <w:pict>
            <v:shape id="文本框 24" o:spid="_x0000_s1026" o:spt="202" type="#_x0000_t202" style="position:absolute;left:0pt;margin-left:206.2pt;margin-top:42.85pt;height:11pt;width:110pt;mso-position-horizontal-relative:page;mso-position-vertical-relative:page;z-index:-257403904;mso-width-relative:page;mso-height-relative:page;" filled="f" stroked="f" coordsize="21600,21600" o:gfxdata="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DBlLPZAAAACgEAAA8AAAAAAAAAAQAgAAAAIgAAAGRycy9kb3ducmV2LnhtbFBLAQIUABQA&#10;AAAIAIdO4kC5UAc9tgEAAHUDAAAOAAAAAAAAAAEAIAAAACgBAABkcnMvZTJvRG9jLnhtbFBLBQYA&#10;AAAABgAGAFkBAABQBQAAAAA=&#10;">
              <v:fill on="f" focussize="0,0"/>
              <v:stroke on="f"/>
              <v:imagedata o:title=""/>
              <o:lock v:ext="edit" aspectratio="f"/>
              <v:textbox inset="0mm,0mm,0mm,0mm">
                <w:txbxContent>
                  <w:p>
                    <w:pPr>
                      <w:spacing w:before="0" w:line="225" w:lineRule="exact"/>
                      <w:ind w:left="20" w:right="0" w:firstLine="0"/>
                      <w:jc w:val="left"/>
                      <w:rPr>
                        <w:sz w:val="18"/>
                      </w:rPr>
                    </w:pPr>
                    <w:r>
                      <w:rPr>
                        <w:sz w:val="18"/>
                      </w:rPr>
                      <w:t>安徽诺尼机械制造有限公司</w:t>
                    </w:r>
                  </w:p>
                  <w:p/>
                </w:txbxContent>
              </v:textbox>
            </v:shape>
          </w:pict>
        </mc:Fallback>
      </mc:AlternateContent>
    </w:r>
    <w:r>
      <mc:AlternateContent>
        <mc:Choice Requires="wps">
          <w:drawing>
            <wp:anchor distT="0" distB="0" distL="114300" distR="114300" simplePos="0" relativeHeight="245913600" behindDoc="1" locked="0" layoutInCell="1" allowOverlap="1">
              <wp:simplePos x="0" y="0"/>
              <wp:positionH relativeFrom="page">
                <wp:posOffset>1640840</wp:posOffset>
              </wp:positionH>
              <wp:positionV relativeFrom="page">
                <wp:posOffset>861695</wp:posOffset>
              </wp:positionV>
              <wp:extent cx="570230" cy="109220"/>
              <wp:effectExtent l="0" t="0" r="0" b="0"/>
              <wp:wrapNone/>
              <wp:docPr id="159" name="文本框 25"/>
              <wp:cNvGraphicFramePr/>
              <a:graphic xmlns:a="http://schemas.openxmlformats.org/drawingml/2006/main">
                <a:graphicData uri="http://schemas.microsoft.com/office/word/2010/wordprocessingShape">
                  <wps:wsp>
                    <wps:cNvSpPr txBox="1"/>
                    <wps:spPr>
                      <a:xfrm>
                        <a:off x="0" y="0"/>
                        <a:ext cx="570230" cy="109220"/>
                      </a:xfrm>
                      <a:prstGeom prst="rect">
                        <a:avLst/>
                      </a:prstGeom>
                      <a:noFill/>
                      <a:ln>
                        <a:noFill/>
                      </a:ln>
                    </wps:spPr>
                    <wps:txbx>
                      <w:txbxContent>
                        <w:p>
                          <w:pPr>
                            <w:spacing w:before="3"/>
                            <w:ind w:left="20" w:right="0" w:firstLine="0"/>
                            <w:jc w:val="left"/>
                            <w:rPr>
                              <w:sz w:val="13"/>
                            </w:rPr>
                          </w:pPr>
                          <w:r>
                            <w:rPr>
                              <w:sz w:val="13"/>
                            </w:rPr>
                            <w:t>3.H001/001CS</w:t>
                          </w:r>
                        </w:p>
                      </w:txbxContent>
                    </wps:txbx>
                    <wps:bodyPr lIns="0" tIns="0" rIns="0" bIns="0" upright="1"/>
                  </wps:wsp>
                </a:graphicData>
              </a:graphic>
            </wp:anchor>
          </w:drawing>
        </mc:Choice>
        <mc:Fallback>
          <w:pict>
            <v:shape id="文本框 25" o:spid="_x0000_s1026" o:spt="202" type="#_x0000_t202" style="position:absolute;left:0pt;margin-left:129.2pt;margin-top:67.85pt;height:8.6pt;width:44.9pt;mso-position-horizontal-relative:page;mso-position-vertical-relative:page;z-index:-257402880;mso-width-relative:page;mso-height-relative:page;" filled="f" stroked="f" coordsize="21600,21600" o:gfxdata="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BbrOd2gAAAAsBAAAPAAAAAAAAAAEAIAAAACIAAABkcnMvZG93bnJldi54bWxQ&#10;SwECFAAUAAAACACHTuJALNgfHbwBAAB0AwAADgAAAAAAAAABACAAAAApAQAAZHJzL2Uyb0RvYy54&#10;bWxQSwUGAAAAAAYABgBZAQAAVwUAAAAA&#10;">
              <v:fill on="f" focussize="0,0"/>
              <v:stroke on="f"/>
              <v:imagedata o:title=""/>
              <o:lock v:ext="edit" aspectratio="f"/>
              <v:textbox inset="0mm,0mm,0mm,0mm">
                <w:txbxContent>
                  <w:p>
                    <w:pPr>
                      <w:spacing w:before="3"/>
                      <w:ind w:left="20" w:right="0" w:firstLine="0"/>
                      <w:jc w:val="left"/>
                      <w:rPr>
                        <w:sz w:val="13"/>
                      </w:rPr>
                    </w:pPr>
                    <w:r>
                      <w:rPr>
                        <w:sz w:val="13"/>
                      </w:rPr>
                      <w:t>3.H001/001CS</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45915648" behindDoc="1" locked="0" layoutInCell="1" allowOverlap="1">
              <wp:simplePos x="0" y="0"/>
              <wp:positionH relativeFrom="page">
                <wp:posOffset>895985</wp:posOffset>
              </wp:positionH>
              <wp:positionV relativeFrom="page">
                <wp:posOffset>705485</wp:posOffset>
              </wp:positionV>
              <wp:extent cx="8900160" cy="0"/>
              <wp:effectExtent l="0" t="0" r="0" b="0"/>
              <wp:wrapNone/>
              <wp:docPr id="161" name="直线 27"/>
              <wp:cNvGraphicFramePr/>
              <a:graphic xmlns:a="http://schemas.openxmlformats.org/drawingml/2006/main">
                <a:graphicData uri="http://schemas.microsoft.com/office/word/2010/wordprocessingShape">
                  <wps:wsp>
                    <wps:cNvCnPr/>
                    <wps:spPr>
                      <a:xfrm>
                        <a:off x="0" y="0"/>
                        <a:ext cx="8900160"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27" o:spid="_x0000_s1026" o:spt="20" style="position:absolute;left:0pt;margin-left:70.55pt;margin-top:55.55pt;height:0pt;width:700.8pt;mso-position-horizontal-relative:page;mso-position-vertical-relative:page;z-index:-257400832;mso-width-relative:page;mso-height-relative:page;" filled="f" stroked="t" coordsize="21600,21600" o:gfxdata="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ekv&#10;i9YAAAAMAQAADwAAAAAAAAABACAAAAAiAAAAZHJzL2Rvd25yZXYueG1sUEsBAhQAFAAAAAgAh07i&#10;QG4C59jrAQAA3gMAAA4AAAAAAAAAAQAgAAAAJQEAAGRycy9lMm9Eb2MueG1sUEsFBgAAAAAGAAYA&#10;WQEAAIIFA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5916672" behindDoc="1" locked="0" layoutInCell="1" allowOverlap="1">
              <wp:simplePos x="0" y="0"/>
              <wp:positionH relativeFrom="page">
                <wp:posOffset>6391275</wp:posOffset>
              </wp:positionH>
              <wp:positionV relativeFrom="page">
                <wp:posOffset>540385</wp:posOffset>
              </wp:positionV>
              <wp:extent cx="1683385" cy="152400"/>
              <wp:effectExtent l="0" t="0" r="0" b="0"/>
              <wp:wrapNone/>
              <wp:docPr id="162" name="文本框 28"/>
              <wp:cNvGraphicFramePr/>
              <a:graphic xmlns:a="http://schemas.openxmlformats.org/drawingml/2006/main">
                <a:graphicData uri="http://schemas.microsoft.com/office/word/2010/wordprocessingShape">
                  <wps:wsp>
                    <wps:cNvSpPr txBox="1"/>
                    <wps:spPr>
                      <a:xfrm>
                        <a:off x="0" y="0"/>
                        <a:ext cx="1683385" cy="152400"/>
                      </a:xfrm>
                      <a:prstGeom prst="rect">
                        <a:avLst/>
                      </a:prstGeom>
                      <a:noFill/>
                      <a:ln>
                        <a:noFill/>
                      </a:ln>
                    </wps:spPr>
                    <wps:txbx>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wps:txbx>
                    <wps:bodyPr lIns="0" tIns="0" rIns="0" bIns="0" upright="1"/>
                  </wps:wsp>
                </a:graphicData>
              </a:graphic>
            </wp:anchor>
          </w:drawing>
        </mc:Choice>
        <mc:Fallback>
          <w:pict>
            <v:shape id="文本框 28" o:spid="_x0000_s1026" o:spt="202" type="#_x0000_t202" style="position:absolute;left:0pt;margin-left:503.25pt;margin-top:42.55pt;height:12pt;width:132.55pt;mso-position-horizontal-relative:page;mso-position-vertical-relative:page;z-index:-257399808;mso-width-relative:page;mso-height-relative:page;" filled="f" stroked="f" coordsize="21600,21600" o:gfxdata="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IfjmbYAAAADAEAAA8AAAAAAAAAAQAgAAAAIgAAAGRycy9kb3ducmV2LnhtbFBL&#10;AQIUABQAAAAIAIdO4kAOu4snvQEAAHUDAAAOAAAAAAAAAAEAIAAAACcBAABkcnMvZTJvRG9jLnht&#10;bFBLBQYAAAAABgAGAFkBAABWBQAAAAA=&#10;">
              <v:fill on="f" focussize="0,0"/>
              <v:stroke on="f"/>
              <v:imagedata o:title=""/>
              <o:lock v:ext="edit" aspectratio="f"/>
              <v:textbox inset="0mm,0mm,0mm,0mm">
                <w:txbxContent>
                  <w:p>
                    <w:pPr>
                      <w:spacing w:before="0"/>
                      <w:ind w:left="20" w:right="0" w:firstLine="0"/>
                      <w:jc w:val="left"/>
                      <w:rPr>
                        <w:sz w:val="18"/>
                      </w:rPr>
                    </w:pPr>
                    <w:r>
                      <w:rPr>
                        <w:rFonts w:ascii="Times New Roman" w:eastAsia="Times New Roman"/>
                        <w:sz w:val="18"/>
                      </w:rPr>
                      <w:t xml:space="preserve">SC </w:t>
                    </w:r>
                    <w:r>
                      <w:rPr>
                        <w:sz w:val="18"/>
                      </w:rPr>
                      <w:t>型货用施工升降机使用说明书</w:t>
                    </w:r>
                  </w:p>
                </w:txbxContent>
              </v:textbox>
            </v:shape>
          </w:pict>
        </mc:Fallback>
      </mc:AlternateContent>
    </w:r>
    <w:r>
      <mc:AlternateContent>
        <mc:Choice Requires="wps">
          <w:drawing>
            <wp:anchor distT="0" distB="0" distL="114300" distR="114300" simplePos="0" relativeHeight="245917696" behindDoc="1" locked="0" layoutInCell="1" allowOverlap="1">
              <wp:simplePos x="0" y="0"/>
              <wp:positionH relativeFrom="page">
                <wp:posOffset>2618740</wp:posOffset>
              </wp:positionH>
              <wp:positionV relativeFrom="page">
                <wp:posOffset>544195</wp:posOffset>
              </wp:positionV>
              <wp:extent cx="1397000" cy="139700"/>
              <wp:effectExtent l="0" t="0" r="0" b="0"/>
              <wp:wrapNone/>
              <wp:docPr id="163" name="文本框 29"/>
              <wp:cNvGraphicFramePr/>
              <a:graphic xmlns:a="http://schemas.openxmlformats.org/drawingml/2006/main">
                <a:graphicData uri="http://schemas.microsoft.com/office/word/2010/wordprocessingShape">
                  <wps:wsp>
                    <wps:cNvSpPr txBox="1"/>
                    <wps:spPr>
                      <a:xfrm>
                        <a:off x="0" y="0"/>
                        <a:ext cx="1397000" cy="139700"/>
                      </a:xfrm>
                      <a:prstGeom prst="rect">
                        <a:avLst/>
                      </a:prstGeom>
                      <a:noFill/>
                      <a:ln>
                        <a:noFill/>
                      </a:ln>
                    </wps:spPr>
                    <wps:txbx>
                      <w:txbxContent>
                        <w:p>
                          <w:pPr>
                            <w:spacing w:before="0" w:line="225" w:lineRule="exact"/>
                            <w:ind w:left="20" w:right="0" w:firstLine="0"/>
                            <w:jc w:val="left"/>
                            <w:rPr>
                              <w:sz w:val="18"/>
                            </w:rPr>
                          </w:pPr>
                          <w:r>
                            <w:rPr>
                              <w:sz w:val="18"/>
                            </w:rPr>
                            <w:t>安徽诺尼机械制造有限公司</w:t>
                          </w:r>
                        </w:p>
                        <w:p/>
                      </w:txbxContent>
                    </wps:txbx>
                    <wps:bodyPr lIns="0" tIns="0" rIns="0" bIns="0" upright="1"/>
                  </wps:wsp>
                </a:graphicData>
              </a:graphic>
            </wp:anchor>
          </w:drawing>
        </mc:Choice>
        <mc:Fallback>
          <w:pict>
            <v:shape id="文本框 29" o:spid="_x0000_s1026" o:spt="202" type="#_x0000_t202" style="position:absolute;left:0pt;margin-left:206.2pt;margin-top:42.85pt;height:11pt;width:110pt;mso-position-horizontal-relative:page;mso-position-vertical-relative:page;z-index:-257398784;mso-width-relative:page;mso-height-relative:page;" filled="f" stroked="f" coordsize="21600,21600" o:gfxdata="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DBlLPZAAAACgEAAA8AAAAAAAAAAQAgAAAAIgAAAGRycy9kb3ducmV2LnhtbFBLAQIUABQA&#10;AAAIAIdO4kACK7NZtgEAAHUDAAAOAAAAAAAAAAEAIAAAACgBAABkcnMvZTJvRG9jLnhtbFBLBQYA&#10;AAAABgAGAFkBAABQBQAAAAA=&#10;">
              <v:fill on="f" focussize="0,0"/>
              <v:stroke on="f"/>
              <v:imagedata o:title=""/>
              <o:lock v:ext="edit" aspectratio="f"/>
              <v:textbox inset="0mm,0mm,0mm,0mm">
                <w:txbxContent>
                  <w:p>
                    <w:pPr>
                      <w:spacing w:before="0" w:line="225" w:lineRule="exact"/>
                      <w:ind w:left="20" w:right="0" w:firstLine="0"/>
                      <w:jc w:val="left"/>
                      <w:rPr>
                        <w:sz w:val="18"/>
                      </w:rPr>
                    </w:pPr>
                    <w:r>
                      <w:rPr>
                        <w:sz w:val="18"/>
                      </w:rPr>
                      <w:t>安徽诺尼机械制造有限公司</w:t>
                    </w:r>
                  </w:p>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lowerLetter"/>
      <w:lvlText w:val="%1."/>
      <w:lvlJc w:val="left"/>
      <w:pPr>
        <w:ind w:left="878" w:hanging="202"/>
        <w:jc w:val="left"/>
      </w:pPr>
      <w:rPr>
        <w:rFonts w:hint="default" w:ascii="Arial" w:hAnsi="Arial" w:eastAsia="Arial" w:cs="Arial"/>
        <w:spacing w:val="-1"/>
        <w:w w:val="100"/>
        <w:sz w:val="22"/>
        <w:szCs w:val="22"/>
        <w:lang w:val="zh-CN" w:eastAsia="zh-CN" w:bidi="zh-CN"/>
      </w:rPr>
    </w:lvl>
    <w:lvl w:ilvl="1" w:tentative="0">
      <w:start w:val="0"/>
      <w:numFmt w:val="bullet"/>
      <w:lvlText w:val="•"/>
      <w:lvlJc w:val="left"/>
      <w:pPr>
        <w:ind w:left="1786" w:hanging="202"/>
      </w:pPr>
      <w:rPr>
        <w:rFonts w:hint="default"/>
        <w:lang w:val="zh-CN" w:eastAsia="zh-CN" w:bidi="zh-CN"/>
      </w:rPr>
    </w:lvl>
    <w:lvl w:ilvl="2" w:tentative="0">
      <w:start w:val="0"/>
      <w:numFmt w:val="bullet"/>
      <w:lvlText w:val="•"/>
      <w:lvlJc w:val="left"/>
      <w:pPr>
        <w:ind w:left="2693" w:hanging="202"/>
      </w:pPr>
      <w:rPr>
        <w:rFonts w:hint="default"/>
        <w:lang w:val="zh-CN" w:eastAsia="zh-CN" w:bidi="zh-CN"/>
      </w:rPr>
    </w:lvl>
    <w:lvl w:ilvl="3" w:tentative="0">
      <w:start w:val="0"/>
      <w:numFmt w:val="bullet"/>
      <w:lvlText w:val="•"/>
      <w:lvlJc w:val="left"/>
      <w:pPr>
        <w:ind w:left="359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412" w:hanging="202"/>
      </w:pPr>
      <w:rPr>
        <w:rFonts w:hint="default"/>
        <w:lang w:val="zh-CN" w:eastAsia="zh-CN" w:bidi="zh-CN"/>
      </w:rPr>
    </w:lvl>
    <w:lvl w:ilvl="6" w:tentative="0">
      <w:start w:val="0"/>
      <w:numFmt w:val="bullet"/>
      <w:lvlText w:val="•"/>
      <w:lvlJc w:val="left"/>
      <w:pPr>
        <w:ind w:left="6319" w:hanging="202"/>
      </w:pPr>
      <w:rPr>
        <w:rFonts w:hint="default"/>
        <w:lang w:val="zh-CN" w:eastAsia="zh-CN" w:bidi="zh-CN"/>
      </w:rPr>
    </w:lvl>
    <w:lvl w:ilvl="7" w:tentative="0">
      <w:start w:val="0"/>
      <w:numFmt w:val="bullet"/>
      <w:lvlText w:val="•"/>
      <w:lvlJc w:val="left"/>
      <w:pPr>
        <w:ind w:left="7225" w:hanging="202"/>
      </w:pPr>
      <w:rPr>
        <w:rFonts w:hint="default"/>
        <w:lang w:val="zh-CN" w:eastAsia="zh-CN" w:bidi="zh-CN"/>
      </w:rPr>
    </w:lvl>
    <w:lvl w:ilvl="8" w:tentative="0">
      <w:start w:val="0"/>
      <w:numFmt w:val="bullet"/>
      <w:lvlText w:val="•"/>
      <w:lvlJc w:val="left"/>
      <w:pPr>
        <w:ind w:left="8132" w:hanging="202"/>
      </w:pPr>
      <w:rPr>
        <w:rFonts w:hint="default"/>
        <w:lang w:val="zh-CN" w:eastAsia="zh-CN" w:bidi="zh-CN"/>
      </w:rPr>
    </w:lvl>
  </w:abstractNum>
  <w:abstractNum w:abstractNumId="1">
    <w:nsid w:val="9C8AC8EF"/>
    <w:multiLevelType w:val="multilevel"/>
    <w:tmpl w:val="9C8AC8EF"/>
    <w:lvl w:ilvl="0" w:tentative="0">
      <w:start w:val="1"/>
      <w:numFmt w:val="lowerLetter"/>
      <w:lvlText w:val="%1."/>
      <w:lvlJc w:val="left"/>
      <w:pPr>
        <w:ind w:left="878" w:hanging="202"/>
        <w:jc w:val="left"/>
      </w:pPr>
      <w:rPr>
        <w:rFonts w:hint="default" w:ascii="Arial" w:hAnsi="Arial" w:eastAsia="Arial" w:cs="Arial"/>
        <w:spacing w:val="-1"/>
        <w:w w:val="100"/>
        <w:sz w:val="22"/>
        <w:szCs w:val="22"/>
        <w:lang w:val="zh-CN" w:eastAsia="zh-CN" w:bidi="zh-CN"/>
      </w:rPr>
    </w:lvl>
    <w:lvl w:ilvl="1" w:tentative="0">
      <w:start w:val="0"/>
      <w:numFmt w:val="bullet"/>
      <w:lvlText w:val="•"/>
      <w:lvlJc w:val="left"/>
      <w:pPr>
        <w:ind w:left="1786" w:hanging="202"/>
      </w:pPr>
      <w:rPr>
        <w:rFonts w:hint="default"/>
        <w:lang w:val="zh-CN" w:eastAsia="zh-CN" w:bidi="zh-CN"/>
      </w:rPr>
    </w:lvl>
    <w:lvl w:ilvl="2" w:tentative="0">
      <w:start w:val="0"/>
      <w:numFmt w:val="bullet"/>
      <w:lvlText w:val="•"/>
      <w:lvlJc w:val="left"/>
      <w:pPr>
        <w:ind w:left="2693" w:hanging="202"/>
      </w:pPr>
      <w:rPr>
        <w:rFonts w:hint="default"/>
        <w:lang w:val="zh-CN" w:eastAsia="zh-CN" w:bidi="zh-CN"/>
      </w:rPr>
    </w:lvl>
    <w:lvl w:ilvl="3" w:tentative="0">
      <w:start w:val="0"/>
      <w:numFmt w:val="bullet"/>
      <w:lvlText w:val="•"/>
      <w:lvlJc w:val="left"/>
      <w:pPr>
        <w:ind w:left="359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412" w:hanging="202"/>
      </w:pPr>
      <w:rPr>
        <w:rFonts w:hint="default"/>
        <w:lang w:val="zh-CN" w:eastAsia="zh-CN" w:bidi="zh-CN"/>
      </w:rPr>
    </w:lvl>
    <w:lvl w:ilvl="6" w:tentative="0">
      <w:start w:val="0"/>
      <w:numFmt w:val="bullet"/>
      <w:lvlText w:val="•"/>
      <w:lvlJc w:val="left"/>
      <w:pPr>
        <w:ind w:left="6319" w:hanging="202"/>
      </w:pPr>
      <w:rPr>
        <w:rFonts w:hint="default"/>
        <w:lang w:val="zh-CN" w:eastAsia="zh-CN" w:bidi="zh-CN"/>
      </w:rPr>
    </w:lvl>
    <w:lvl w:ilvl="7" w:tentative="0">
      <w:start w:val="0"/>
      <w:numFmt w:val="bullet"/>
      <w:lvlText w:val="•"/>
      <w:lvlJc w:val="left"/>
      <w:pPr>
        <w:ind w:left="7225" w:hanging="202"/>
      </w:pPr>
      <w:rPr>
        <w:rFonts w:hint="default"/>
        <w:lang w:val="zh-CN" w:eastAsia="zh-CN" w:bidi="zh-CN"/>
      </w:rPr>
    </w:lvl>
    <w:lvl w:ilvl="8" w:tentative="0">
      <w:start w:val="0"/>
      <w:numFmt w:val="bullet"/>
      <w:lvlText w:val="•"/>
      <w:lvlJc w:val="left"/>
      <w:pPr>
        <w:ind w:left="8132" w:hanging="202"/>
      </w:pPr>
      <w:rPr>
        <w:rFonts w:hint="default"/>
        <w:lang w:val="zh-CN" w:eastAsia="zh-CN" w:bidi="zh-CN"/>
      </w:rPr>
    </w:lvl>
  </w:abstractNum>
  <w:abstractNum w:abstractNumId="2">
    <w:nsid w:val="B5E306ED"/>
    <w:multiLevelType w:val="multilevel"/>
    <w:tmpl w:val="B5E306ED"/>
    <w:lvl w:ilvl="0" w:tentative="0">
      <w:start w:val="1"/>
      <w:numFmt w:val="lowerLetter"/>
      <w:lvlText w:val="%1."/>
      <w:lvlJc w:val="left"/>
      <w:pPr>
        <w:ind w:left="1171" w:hanging="286"/>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2056" w:hanging="286"/>
      </w:pPr>
      <w:rPr>
        <w:rFonts w:hint="default"/>
        <w:lang w:val="zh-CN" w:eastAsia="zh-CN" w:bidi="zh-CN"/>
      </w:rPr>
    </w:lvl>
    <w:lvl w:ilvl="2" w:tentative="0">
      <w:start w:val="0"/>
      <w:numFmt w:val="bullet"/>
      <w:lvlText w:val="•"/>
      <w:lvlJc w:val="left"/>
      <w:pPr>
        <w:ind w:left="2933" w:hanging="286"/>
      </w:pPr>
      <w:rPr>
        <w:rFonts w:hint="default"/>
        <w:lang w:val="zh-CN" w:eastAsia="zh-CN" w:bidi="zh-CN"/>
      </w:rPr>
    </w:lvl>
    <w:lvl w:ilvl="3" w:tentative="0">
      <w:start w:val="0"/>
      <w:numFmt w:val="bullet"/>
      <w:lvlText w:val="•"/>
      <w:lvlJc w:val="left"/>
      <w:pPr>
        <w:ind w:left="3809" w:hanging="286"/>
      </w:pPr>
      <w:rPr>
        <w:rFonts w:hint="default"/>
        <w:lang w:val="zh-CN" w:eastAsia="zh-CN" w:bidi="zh-CN"/>
      </w:rPr>
    </w:lvl>
    <w:lvl w:ilvl="4" w:tentative="0">
      <w:start w:val="0"/>
      <w:numFmt w:val="bullet"/>
      <w:lvlText w:val="•"/>
      <w:lvlJc w:val="left"/>
      <w:pPr>
        <w:ind w:left="4686" w:hanging="286"/>
      </w:pPr>
      <w:rPr>
        <w:rFonts w:hint="default"/>
        <w:lang w:val="zh-CN" w:eastAsia="zh-CN" w:bidi="zh-CN"/>
      </w:rPr>
    </w:lvl>
    <w:lvl w:ilvl="5" w:tentative="0">
      <w:start w:val="0"/>
      <w:numFmt w:val="bullet"/>
      <w:lvlText w:val="•"/>
      <w:lvlJc w:val="left"/>
      <w:pPr>
        <w:ind w:left="5562" w:hanging="286"/>
      </w:pPr>
      <w:rPr>
        <w:rFonts w:hint="default"/>
        <w:lang w:val="zh-CN" w:eastAsia="zh-CN" w:bidi="zh-CN"/>
      </w:rPr>
    </w:lvl>
    <w:lvl w:ilvl="6" w:tentative="0">
      <w:start w:val="0"/>
      <w:numFmt w:val="bullet"/>
      <w:lvlText w:val="•"/>
      <w:lvlJc w:val="left"/>
      <w:pPr>
        <w:ind w:left="6439" w:hanging="286"/>
      </w:pPr>
      <w:rPr>
        <w:rFonts w:hint="default"/>
        <w:lang w:val="zh-CN" w:eastAsia="zh-CN" w:bidi="zh-CN"/>
      </w:rPr>
    </w:lvl>
    <w:lvl w:ilvl="7" w:tentative="0">
      <w:start w:val="0"/>
      <w:numFmt w:val="bullet"/>
      <w:lvlText w:val="•"/>
      <w:lvlJc w:val="left"/>
      <w:pPr>
        <w:ind w:left="7315" w:hanging="286"/>
      </w:pPr>
      <w:rPr>
        <w:rFonts w:hint="default"/>
        <w:lang w:val="zh-CN" w:eastAsia="zh-CN" w:bidi="zh-CN"/>
      </w:rPr>
    </w:lvl>
    <w:lvl w:ilvl="8" w:tentative="0">
      <w:start w:val="0"/>
      <w:numFmt w:val="bullet"/>
      <w:lvlText w:val="•"/>
      <w:lvlJc w:val="left"/>
      <w:pPr>
        <w:ind w:left="8192" w:hanging="286"/>
      </w:pPr>
      <w:rPr>
        <w:rFonts w:hint="default"/>
        <w:lang w:val="zh-CN" w:eastAsia="zh-CN" w:bidi="zh-CN"/>
      </w:rPr>
    </w:lvl>
  </w:abstractNum>
  <w:abstractNum w:abstractNumId="3">
    <w:nsid w:val="BF205925"/>
    <w:multiLevelType w:val="multilevel"/>
    <w:tmpl w:val="BF205925"/>
    <w:lvl w:ilvl="0" w:tentative="0">
      <w:start w:val="1"/>
      <w:numFmt w:val="decimal"/>
      <w:lvlText w:val="(%1)"/>
      <w:lvlJc w:val="left"/>
      <w:pPr>
        <w:ind w:left="1164" w:hanging="399"/>
        <w:jc w:val="left"/>
      </w:pPr>
      <w:rPr>
        <w:rFonts w:hint="default" w:ascii="Times New Roman" w:hAnsi="Times New Roman" w:eastAsia="Times New Roman" w:cs="Times New Roman"/>
        <w:spacing w:val="-2"/>
        <w:w w:val="100"/>
        <w:sz w:val="24"/>
        <w:szCs w:val="24"/>
        <w:lang w:val="zh-CN" w:eastAsia="zh-CN" w:bidi="zh-CN"/>
      </w:rPr>
    </w:lvl>
    <w:lvl w:ilvl="1" w:tentative="0">
      <w:start w:val="0"/>
      <w:numFmt w:val="bullet"/>
      <w:lvlText w:val="•"/>
      <w:lvlJc w:val="left"/>
      <w:pPr>
        <w:ind w:left="2038" w:hanging="399"/>
      </w:pPr>
      <w:rPr>
        <w:rFonts w:hint="default"/>
        <w:lang w:val="zh-CN" w:eastAsia="zh-CN" w:bidi="zh-CN"/>
      </w:rPr>
    </w:lvl>
    <w:lvl w:ilvl="2" w:tentative="0">
      <w:start w:val="0"/>
      <w:numFmt w:val="bullet"/>
      <w:lvlText w:val="•"/>
      <w:lvlJc w:val="left"/>
      <w:pPr>
        <w:ind w:left="2917" w:hanging="399"/>
      </w:pPr>
      <w:rPr>
        <w:rFonts w:hint="default"/>
        <w:lang w:val="zh-CN" w:eastAsia="zh-CN" w:bidi="zh-CN"/>
      </w:rPr>
    </w:lvl>
    <w:lvl w:ilvl="3" w:tentative="0">
      <w:start w:val="0"/>
      <w:numFmt w:val="bullet"/>
      <w:lvlText w:val="•"/>
      <w:lvlJc w:val="left"/>
      <w:pPr>
        <w:ind w:left="3795" w:hanging="399"/>
      </w:pPr>
      <w:rPr>
        <w:rFonts w:hint="default"/>
        <w:lang w:val="zh-CN" w:eastAsia="zh-CN" w:bidi="zh-CN"/>
      </w:rPr>
    </w:lvl>
    <w:lvl w:ilvl="4" w:tentative="0">
      <w:start w:val="0"/>
      <w:numFmt w:val="bullet"/>
      <w:lvlText w:val="•"/>
      <w:lvlJc w:val="left"/>
      <w:pPr>
        <w:ind w:left="4674" w:hanging="399"/>
      </w:pPr>
      <w:rPr>
        <w:rFonts w:hint="default"/>
        <w:lang w:val="zh-CN" w:eastAsia="zh-CN" w:bidi="zh-CN"/>
      </w:rPr>
    </w:lvl>
    <w:lvl w:ilvl="5" w:tentative="0">
      <w:start w:val="0"/>
      <w:numFmt w:val="bullet"/>
      <w:lvlText w:val="•"/>
      <w:lvlJc w:val="left"/>
      <w:pPr>
        <w:ind w:left="5552" w:hanging="399"/>
      </w:pPr>
      <w:rPr>
        <w:rFonts w:hint="default"/>
        <w:lang w:val="zh-CN" w:eastAsia="zh-CN" w:bidi="zh-CN"/>
      </w:rPr>
    </w:lvl>
    <w:lvl w:ilvl="6" w:tentative="0">
      <w:start w:val="0"/>
      <w:numFmt w:val="bullet"/>
      <w:lvlText w:val="•"/>
      <w:lvlJc w:val="left"/>
      <w:pPr>
        <w:ind w:left="6431" w:hanging="399"/>
      </w:pPr>
      <w:rPr>
        <w:rFonts w:hint="default"/>
        <w:lang w:val="zh-CN" w:eastAsia="zh-CN" w:bidi="zh-CN"/>
      </w:rPr>
    </w:lvl>
    <w:lvl w:ilvl="7" w:tentative="0">
      <w:start w:val="0"/>
      <w:numFmt w:val="bullet"/>
      <w:lvlText w:val="•"/>
      <w:lvlJc w:val="left"/>
      <w:pPr>
        <w:ind w:left="7309" w:hanging="399"/>
      </w:pPr>
      <w:rPr>
        <w:rFonts w:hint="default"/>
        <w:lang w:val="zh-CN" w:eastAsia="zh-CN" w:bidi="zh-CN"/>
      </w:rPr>
    </w:lvl>
    <w:lvl w:ilvl="8" w:tentative="0">
      <w:start w:val="0"/>
      <w:numFmt w:val="bullet"/>
      <w:lvlText w:val="•"/>
      <w:lvlJc w:val="left"/>
      <w:pPr>
        <w:ind w:left="8188" w:hanging="399"/>
      </w:pPr>
      <w:rPr>
        <w:rFonts w:hint="default"/>
        <w:lang w:val="zh-CN" w:eastAsia="zh-CN" w:bidi="zh-CN"/>
      </w:rPr>
    </w:lvl>
  </w:abstractNum>
  <w:abstractNum w:abstractNumId="4">
    <w:nsid w:val="C8879AEF"/>
    <w:multiLevelType w:val="multilevel"/>
    <w:tmpl w:val="C8879AEF"/>
    <w:lvl w:ilvl="0" w:tentative="0">
      <w:start w:val="1"/>
      <w:numFmt w:val="lowerLetter"/>
      <w:lvlText w:val="%1."/>
      <w:lvlJc w:val="left"/>
      <w:pPr>
        <w:ind w:left="878" w:hanging="202"/>
        <w:jc w:val="left"/>
      </w:pPr>
      <w:rPr>
        <w:rFonts w:hint="default" w:ascii="Arial" w:hAnsi="Arial" w:eastAsia="Arial" w:cs="Arial"/>
        <w:spacing w:val="-1"/>
        <w:w w:val="100"/>
        <w:sz w:val="22"/>
        <w:szCs w:val="22"/>
        <w:lang w:val="zh-CN" w:eastAsia="zh-CN" w:bidi="zh-CN"/>
      </w:rPr>
    </w:lvl>
    <w:lvl w:ilvl="1" w:tentative="0">
      <w:start w:val="0"/>
      <w:numFmt w:val="bullet"/>
      <w:lvlText w:val="•"/>
      <w:lvlJc w:val="left"/>
      <w:pPr>
        <w:ind w:left="1786" w:hanging="202"/>
      </w:pPr>
      <w:rPr>
        <w:rFonts w:hint="default"/>
        <w:lang w:val="zh-CN" w:eastAsia="zh-CN" w:bidi="zh-CN"/>
      </w:rPr>
    </w:lvl>
    <w:lvl w:ilvl="2" w:tentative="0">
      <w:start w:val="0"/>
      <w:numFmt w:val="bullet"/>
      <w:lvlText w:val="•"/>
      <w:lvlJc w:val="left"/>
      <w:pPr>
        <w:ind w:left="2693" w:hanging="202"/>
      </w:pPr>
      <w:rPr>
        <w:rFonts w:hint="default"/>
        <w:lang w:val="zh-CN" w:eastAsia="zh-CN" w:bidi="zh-CN"/>
      </w:rPr>
    </w:lvl>
    <w:lvl w:ilvl="3" w:tentative="0">
      <w:start w:val="0"/>
      <w:numFmt w:val="bullet"/>
      <w:lvlText w:val="•"/>
      <w:lvlJc w:val="left"/>
      <w:pPr>
        <w:ind w:left="359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412" w:hanging="202"/>
      </w:pPr>
      <w:rPr>
        <w:rFonts w:hint="default"/>
        <w:lang w:val="zh-CN" w:eastAsia="zh-CN" w:bidi="zh-CN"/>
      </w:rPr>
    </w:lvl>
    <w:lvl w:ilvl="6" w:tentative="0">
      <w:start w:val="0"/>
      <w:numFmt w:val="bullet"/>
      <w:lvlText w:val="•"/>
      <w:lvlJc w:val="left"/>
      <w:pPr>
        <w:ind w:left="6319" w:hanging="202"/>
      </w:pPr>
      <w:rPr>
        <w:rFonts w:hint="default"/>
        <w:lang w:val="zh-CN" w:eastAsia="zh-CN" w:bidi="zh-CN"/>
      </w:rPr>
    </w:lvl>
    <w:lvl w:ilvl="7" w:tentative="0">
      <w:start w:val="0"/>
      <w:numFmt w:val="bullet"/>
      <w:lvlText w:val="•"/>
      <w:lvlJc w:val="left"/>
      <w:pPr>
        <w:ind w:left="7225" w:hanging="202"/>
      </w:pPr>
      <w:rPr>
        <w:rFonts w:hint="default"/>
        <w:lang w:val="zh-CN" w:eastAsia="zh-CN" w:bidi="zh-CN"/>
      </w:rPr>
    </w:lvl>
    <w:lvl w:ilvl="8" w:tentative="0">
      <w:start w:val="0"/>
      <w:numFmt w:val="bullet"/>
      <w:lvlText w:val="•"/>
      <w:lvlJc w:val="left"/>
      <w:pPr>
        <w:ind w:left="8132" w:hanging="202"/>
      </w:pPr>
      <w:rPr>
        <w:rFonts w:hint="default"/>
        <w:lang w:val="zh-CN" w:eastAsia="zh-CN" w:bidi="zh-CN"/>
      </w:rPr>
    </w:lvl>
  </w:abstractNum>
  <w:abstractNum w:abstractNumId="5">
    <w:nsid w:val="CF092B84"/>
    <w:multiLevelType w:val="multilevel"/>
    <w:tmpl w:val="CF092B84"/>
    <w:lvl w:ilvl="0" w:tentative="0">
      <w:start w:val="1"/>
      <w:numFmt w:val="decimal"/>
      <w:lvlText w:val="(%1)"/>
      <w:lvlJc w:val="left"/>
      <w:pPr>
        <w:ind w:left="1132" w:hanging="413"/>
        <w:jc w:val="left"/>
      </w:pPr>
      <w:rPr>
        <w:rFonts w:hint="default" w:ascii="Arial" w:hAnsi="Arial" w:eastAsia="Arial" w:cs="Arial"/>
        <w:spacing w:val="-14"/>
        <w:w w:val="100"/>
        <w:sz w:val="24"/>
        <w:szCs w:val="24"/>
        <w:lang w:val="zh-CN" w:eastAsia="zh-CN" w:bidi="zh-CN"/>
      </w:rPr>
    </w:lvl>
    <w:lvl w:ilvl="1" w:tentative="0">
      <w:start w:val="0"/>
      <w:numFmt w:val="bullet"/>
      <w:lvlText w:val="•"/>
      <w:lvlJc w:val="left"/>
      <w:pPr>
        <w:ind w:left="1260" w:hanging="413"/>
      </w:pPr>
      <w:rPr>
        <w:rFonts w:hint="default"/>
        <w:lang w:val="zh-CN" w:eastAsia="zh-CN" w:bidi="zh-CN"/>
      </w:rPr>
    </w:lvl>
    <w:lvl w:ilvl="2" w:tentative="0">
      <w:start w:val="0"/>
      <w:numFmt w:val="bullet"/>
      <w:lvlText w:val="•"/>
      <w:lvlJc w:val="left"/>
      <w:pPr>
        <w:ind w:left="2225" w:hanging="413"/>
      </w:pPr>
      <w:rPr>
        <w:rFonts w:hint="default"/>
        <w:lang w:val="zh-CN" w:eastAsia="zh-CN" w:bidi="zh-CN"/>
      </w:rPr>
    </w:lvl>
    <w:lvl w:ilvl="3" w:tentative="0">
      <w:start w:val="0"/>
      <w:numFmt w:val="bullet"/>
      <w:lvlText w:val="•"/>
      <w:lvlJc w:val="left"/>
      <w:pPr>
        <w:ind w:left="3190" w:hanging="413"/>
      </w:pPr>
      <w:rPr>
        <w:rFonts w:hint="default"/>
        <w:lang w:val="zh-CN" w:eastAsia="zh-CN" w:bidi="zh-CN"/>
      </w:rPr>
    </w:lvl>
    <w:lvl w:ilvl="4" w:tentative="0">
      <w:start w:val="0"/>
      <w:numFmt w:val="bullet"/>
      <w:lvlText w:val="•"/>
      <w:lvlJc w:val="left"/>
      <w:pPr>
        <w:ind w:left="4155" w:hanging="413"/>
      </w:pPr>
      <w:rPr>
        <w:rFonts w:hint="default"/>
        <w:lang w:val="zh-CN" w:eastAsia="zh-CN" w:bidi="zh-CN"/>
      </w:rPr>
    </w:lvl>
    <w:lvl w:ilvl="5" w:tentative="0">
      <w:start w:val="0"/>
      <w:numFmt w:val="bullet"/>
      <w:lvlText w:val="•"/>
      <w:lvlJc w:val="left"/>
      <w:pPr>
        <w:ind w:left="5120" w:hanging="413"/>
      </w:pPr>
      <w:rPr>
        <w:rFonts w:hint="default"/>
        <w:lang w:val="zh-CN" w:eastAsia="zh-CN" w:bidi="zh-CN"/>
      </w:rPr>
    </w:lvl>
    <w:lvl w:ilvl="6" w:tentative="0">
      <w:start w:val="0"/>
      <w:numFmt w:val="bullet"/>
      <w:lvlText w:val="•"/>
      <w:lvlJc w:val="left"/>
      <w:pPr>
        <w:ind w:left="6085" w:hanging="413"/>
      </w:pPr>
      <w:rPr>
        <w:rFonts w:hint="default"/>
        <w:lang w:val="zh-CN" w:eastAsia="zh-CN" w:bidi="zh-CN"/>
      </w:rPr>
    </w:lvl>
    <w:lvl w:ilvl="7" w:tentative="0">
      <w:start w:val="0"/>
      <w:numFmt w:val="bullet"/>
      <w:lvlText w:val="•"/>
      <w:lvlJc w:val="left"/>
      <w:pPr>
        <w:ind w:left="7050" w:hanging="413"/>
      </w:pPr>
      <w:rPr>
        <w:rFonts w:hint="default"/>
        <w:lang w:val="zh-CN" w:eastAsia="zh-CN" w:bidi="zh-CN"/>
      </w:rPr>
    </w:lvl>
    <w:lvl w:ilvl="8" w:tentative="0">
      <w:start w:val="0"/>
      <w:numFmt w:val="bullet"/>
      <w:lvlText w:val="•"/>
      <w:lvlJc w:val="left"/>
      <w:pPr>
        <w:ind w:left="8015" w:hanging="413"/>
      </w:pPr>
      <w:rPr>
        <w:rFonts w:hint="default"/>
        <w:lang w:val="zh-CN" w:eastAsia="zh-CN" w:bidi="zh-CN"/>
      </w:rPr>
    </w:lvl>
  </w:abstractNum>
  <w:abstractNum w:abstractNumId="6">
    <w:nsid w:val="D7F9FE59"/>
    <w:multiLevelType w:val="multilevel"/>
    <w:tmpl w:val="D7F9FE59"/>
    <w:lvl w:ilvl="0" w:tentative="0">
      <w:start w:val="11"/>
      <w:numFmt w:val="lowerLetter"/>
      <w:lvlText w:val="%1."/>
      <w:lvlJc w:val="left"/>
      <w:pPr>
        <w:ind w:left="285" w:hanging="188"/>
        <w:jc w:val="left"/>
      </w:pPr>
      <w:rPr>
        <w:rFonts w:hint="default" w:ascii="Arial" w:hAnsi="Arial" w:eastAsia="Arial" w:cs="Arial"/>
        <w:w w:val="100"/>
        <w:sz w:val="22"/>
        <w:szCs w:val="22"/>
        <w:lang w:val="zh-CN" w:eastAsia="zh-CN" w:bidi="zh-CN"/>
      </w:rPr>
    </w:lvl>
    <w:lvl w:ilvl="1" w:tentative="0">
      <w:start w:val="0"/>
      <w:numFmt w:val="bullet"/>
      <w:lvlText w:val="•"/>
      <w:lvlJc w:val="left"/>
      <w:pPr>
        <w:ind w:left="1246" w:hanging="188"/>
      </w:pPr>
      <w:rPr>
        <w:rFonts w:hint="default"/>
        <w:lang w:val="zh-CN" w:eastAsia="zh-CN" w:bidi="zh-CN"/>
      </w:rPr>
    </w:lvl>
    <w:lvl w:ilvl="2" w:tentative="0">
      <w:start w:val="0"/>
      <w:numFmt w:val="bullet"/>
      <w:lvlText w:val="•"/>
      <w:lvlJc w:val="left"/>
      <w:pPr>
        <w:ind w:left="2213" w:hanging="188"/>
      </w:pPr>
      <w:rPr>
        <w:rFonts w:hint="default"/>
        <w:lang w:val="zh-CN" w:eastAsia="zh-CN" w:bidi="zh-CN"/>
      </w:rPr>
    </w:lvl>
    <w:lvl w:ilvl="3" w:tentative="0">
      <w:start w:val="0"/>
      <w:numFmt w:val="bullet"/>
      <w:lvlText w:val="•"/>
      <w:lvlJc w:val="left"/>
      <w:pPr>
        <w:ind w:left="3179" w:hanging="188"/>
      </w:pPr>
      <w:rPr>
        <w:rFonts w:hint="default"/>
        <w:lang w:val="zh-CN" w:eastAsia="zh-CN" w:bidi="zh-CN"/>
      </w:rPr>
    </w:lvl>
    <w:lvl w:ilvl="4" w:tentative="0">
      <w:start w:val="0"/>
      <w:numFmt w:val="bullet"/>
      <w:lvlText w:val="•"/>
      <w:lvlJc w:val="left"/>
      <w:pPr>
        <w:ind w:left="4146" w:hanging="188"/>
      </w:pPr>
      <w:rPr>
        <w:rFonts w:hint="default"/>
        <w:lang w:val="zh-CN" w:eastAsia="zh-CN" w:bidi="zh-CN"/>
      </w:rPr>
    </w:lvl>
    <w:lvl w:ilvl="5" w:tentative="0">
      <w:start w:val="0"/>
      <w:numFmt w:val="bullet"/>
      <w:lvlText w:val="•"/>
      <w:lvlJc w:val="left"/>
      <w:pPr>
        <w:ind w:left="5112" w:hanging="188"/>
      </w:pPr>
      <w:rPr>
        <w:rFonts w:hint="default"/>
        <w:lang w:val="zh-CN" w:eastAsia="zh-CN" w:bidi="zh-CN"/>
      </w:rPr>
    </w:lvl>
    <w:lvl w:ilvl="6" w:tentative="0">
      <w:start w:val="0"/>
      <w:numFmt w:val="bullet"/>
      <w:lvlText w:val="•"/>
      <w:lvlJc w:val="left"/>
      <w:pPr>
        <w:ind w:left="6079" w:hanging="188"/>
      </w:pPr>
      <w:rPr>
        <w:rFonts w:hint="default"/>
        <w:lang w:val="zh-CN" w:eastAsia="zh-CN" w:bidi="zh-CN"/>
      </w:rPr>
    </w:lvl>
    <w:lvl w:ilvl="7" w:tentative="0">
      <w:start w:val="0"/>
      <w:numFmt w:val="bullet"/>
      <w:lvlText w:val="•"/>
      <w:lvlJc w:val="left"/>
      <w:pPr>
        <w:ind w:left="7045" w:hanging="188"/>
      </w:pPr>
      <w:rPr>
        <w:rFonts w:hint="default"/>
        <w:lang w:val="zh-CN" w:eastAsia="zh-CN" w:bidi="zh-CN"/>
      </w:rPr>
    </w:lvl>
    <w:lvl w:ilvl="8" w:tentative="0">
      <w:start w:val="0"/>
      <w:numFmt w:val="bullet"/>
      <w:lvlText w:val="•"/>
      <w:lvlJc w:val="left"/>
      <w:pPr>
        <w:ind w:left="8012" w:hanging="188"/>
      </w:pPr>
      <w:rPr>
        <w:rFonts w:hint="default"/>
        <w:lang w:val="zh-CN" w:eastAsia="zh-CN" w:bidi="zh-CN"/>
      </w:rPr>
    </w:lvl>
  </w:abstractNum>
  <w:abstractNum w:abstractNumId="7">
    <w:nsid w:val="DCBA6B53"/>
    <w:multiLevelType w:val="multilevel"/>
    <w:tmpl w:val="DCBA6B53"/>
    <w:lvl w:ilvl="0" w:tentative="0">
      <w:start w:val="6"/>
      <w:numFmt w:val="lowerLetter"/>
      <w:lvlText w:val="%1."/>
      <w:lvlJc w:val="left"/>
      <w:pPr>
        <w:ind w:left="813" w:hanging="137"/>
        <w:jc w:val="left"/>
      </w:pPr>
      <w:rPr>
        <w:rFonts w:hint="default" w:ascii="Arial" w:hAnsi="Arial" w:eastAsia="Arial" w:cs="Arial"/>
        <w:w w:val="100"/>
        <w:sz w:val="22"/>
        <w:szCs w:val="22"/>
        <w:lang w:val="zh-CN" w:eastAsia="zh-CN" w:bidi="zh-CN"/>
      </w:rPr>
    </w:lvl>
    <w:lvl w:ilvl="1" w:tentative="0">
      <w:start w:val="0"/>
      <w:numFmt w:val="bullet"/>
      <w:lvlText w:val="•"/>
      <w:lvlJc w:val="left"/>
      <w:pPr>
        <w:ind w:left="1732" w:hanging="137"/>
      </w:pPr>
      <w:rPr>
        <w:rFonts w:hint="default"/>
        <w:lang w:val="zh-CN" w:eastAsia="zh-CN" w:bidi="zh-CN"/>
      </w:rPr>
    </w:lvl>
    <w:lvl w:ilvl="2" w:tentative="0">
      <w:start w:val="0"/>
      <w:numFmt w:val="bullet"/>
      <w:lvlText w:val="•"/>
      <w:lvlJc w:val="left"/>
      <w:pPr>
        <w:ind w:left="2645" w:hanging="137"/>
      </w:pPr>
      <w:rPr>
        <w:rFonts w:hint="default"/>
        <w:lang w:val="zh-CN" w:eastAsia="zh-CN" w:bidi="zh-CN"/>
      </w:rPr>
    </w:lvl>
    <w:lvl w:ilvl="3" w:tentative="0">
      <w:start w:val="0"/>
      <w:numFmt w:val="bullet"/>
      <w:lvlText w:val="•"/>
      <w:lvlJc w:val="left"/>
      <w:pPr>
        <w:ind w:left="3557" w:hanging="137"/>
      </w:pPr>
      <w:rPr>
        <w:rFonts w:hint="default"/>
        <w:lang w:val="zh-CN" w:eastAsia="zh-CN" w:bidi="zh-CN"/>
      </w:rPr>
    </w:lvl>
    <w:lvl w:ilvl="4" w:tentative="0">
      <w:start w:val="0"/>
      <w:numFmt w:val="bullet"/>
      <w:lvlText w:val="•"/>
      <w:lvlJc w:val="left"/>
      <w:pPr>
        <w:ind w:left="4470" w:hanging="137"/>
      </w:pPr>
      <w:rPr>
        <w:rFonts w:hint="default"/>
        <w:lang w:val="zh-CN" w:eastAsia="zh-CN" w:bidi="zh-CN"/>
      </w:rPr>
    </w:lvl>
    <w:lvl w:ilvl="5" w:tentative="0">
      <w:start w:val="0"/>
      <w:numFmt w:val="bullet"/>
      <w:lvlText w:val="•"/>
      <w:lvlJc w:val="left"/>
      <w:pPr>
        <w:ind w:left="5382" w:hanging="137"/>
      </w:pPr>
      <w:rPr>
        <w:rFonts w:hint="default"/>
        <w:lang w:val="zh-CN" w:eastAsia="zh-CN" w:bidi="zh-CN"/>
      </w:rPr>
    </w:lvl>
    <w:lvl w:ilvl="6" w:tentative="0">
      <w:start w:val="0"/>
      <w:numFmt w:val="bullet"/>
      <w:lvlText w:val="•"/>
      <w:lvlJc w:val="left"/>
      <w:pPr>
        <w:ind w:left="6295" w:hanging="137"/>
      </w:pPr>
      <w:rPr>
        <w:rFonts w:hint="default"/>
        <w:lang w:val="zh-CN" w:eastAsia="zh-CN" w:bidi="zh-CN"/>
      </w:rPr>
    </w:lvl>
    <w:lvl w:ilvl="7" w:tentative="0">
      <w:start w:val="0"/>
      <w:numFmt w:val="bullet"/>
      <w:lvlText w:val="•"/>
      <w:lvlJc w:val="left"/>
      <w:pPr>
        <w:ind w:left="7207" w:hanging="137"/>
      </w:pPr>
      <w:rPr>
        <w:rFonts w:hint="default"/>
        <w:lang w:val="zh-CN" w:eastAsia="zh-CN" w:bidi="zh-CN"/>
      </w:rPr>
    </w:lvl>
    <w:lvl w:ilvl="8" w:tentative="0">
      <w:start w:val="0"/>
      <w:numFmt w:val="bullet"/>
      <w:lvlText w:val="•"/>
      <w:lvlJc w:val="left"/>
      <w:pPr>
        <w:ind w:left="8120" w:hanging="137"/>
      </w:pPr>
      <w:rPr>
        <w:rFonts w:hint="default"/>
        <w:lang w:val="zh-CN" w:eastAsia="zh-CN" w:bidi="zh-CN"/>
      </w:rPr>
    </w:lvl>
  </w:abstractNum>
  <w:abstractNum w:abstractNumId="8">
    <w:nsid w:val="F4B5D9F5"/>
    <w:multiLevelType w:val="multilevel"/>
    <w:tmpl w:val="F4B5D9F5"/>
    <w:lvl w:ilvl="0" w:tentative="0">
      <w:start w:val="6"/>
      <w:numFmt w:val="lowerLetter"/>
      <w:lvlText w:val="%1."/>
      <w:lvlJc w:val="left"/>
      <w:pPr>
        <w:ind w:left="285" w:hanging="137"/>
        <w:jc w:val="left"/>
      </w:pPr>
      <w:rPr>
        <w:rFonts w:hint="default" w:ascii="Arial" w:hAnsi="Arial" w:eastAsia="Arial" w:cs="Arial"/>
        <w:w w:val="100"/>
        <w:sz w:val="22"/>
        <w:szCs w:val="22"/>
        <w:lang w:val="zh-CN" w:eastAsia="zh-CN" w:bidi="zh-CN"/>
      </w:rPr>
    </w:lvl>
    <w:lvl w:ilvl="1" w:tentative="0">
      <w:start w:val="0"/>
      <w:numFmt w:val="bullet"/>
      <w:lvlText w:val="•"/>
      <w:lvlJc w:val="left"/>
      <w:pPr>
        <w:ind w:left="1246" w:hanging="137"/>
      </w:pPr>
      <w:rPr>
        <w:rFonts w:hint="default"/>
        <w:lang w:val="zh-CN" w:eastAsia="zh-CN" w:bidi="zh-CN"/>
      </w:rPr>
    </w:lvl>
    <w:lvl w:ilvl="2" w:tentative="0">
      <w:start w:val="0"/>
      <w:numFmt w:val="bullet"/>
      <w:lvlText w:val="•"/>
      <w:lvlJc w:val="left"/>
      <w:pPr>
        <w:ind w:left="2213" w:hanging="137"/>
      </w:pPr>
      <w:rPr>
        <w:rFonts w:hint="default"/>
        <w:lang w:val="zh-CN" w:eastAsia="zh-CN" w:bidi="zh-CN"/>
      </w:rPr>
    </w:lvl>
    <w:lvl w:ilvl="3" w:tentative="0">
      <w:start w:val="0"/>
      <w:numFmt w:val="bullet"/>
      <w:lvlText w:val="•"/>
      <w:lvlJc w:val="left"/>
      <w:pPr>
        <w:ind w:left="3179" w:hanging="137"/>
      </w:pPr>
      <w:rPr>
        <w:rFonts w:hint="default"/>
        <w:lang w:val="zh-CN" w:eastAsia="zh-CN" w:bidi="zh-CN"/>
      </w:rPr>
    </w:lvl>
    <w:lvl w:ilvl="4" w:tentative="0">
      <w:start w:val="0"/>
      <w:numFmt w:val="bullet"/>
      <w:lvlText w:val="•"/>
      <w:lvlJc w:val="left"/>
      <w:pPr>
        <w:ind w:left="4146" w:hanging="137"/>
      </w:pPr>
      <w:rPr>
        <w:rFonts w:hint="default"/>
        <w:lang w:val="zh-CN" w:eastAsia="zh-CN" w:bidi="zh-CN"/>
      </w:rPr>
    </w:lvl>
    <w:lvl w:ilvl="5" w:tentative="0">
      <w:start w:val="0"/>
      <w:numFmt w:val="bullet"/>
      <w:lvlText w:val="•"/>
      <w:lvlJc w:val="left"/>
      <w:pPr>
        <w:ind w:left="5112" w:hanging="137"/>
      </w:pPr>
      <w:rPr>
        <w:rFonts w:hint="default"/>
        <w:lang w:val="zh-CN" w:eastAsia="zh-CN" w:bidi="zh-CN"/>
      </w:rPr>
    </w:lvl>
    <w:lvl w:ilvl="6" w:tentative="0">
      <w:start w:val="0"/>
      <w:numFmt w:val="bullet"/>
      <w:lvlText w:val="•"/>
      <w:lvlJc w:val="left"/>
      <w:pPr>
        <w:ind w:left="6079" w:hanging="137"/>
      </w:pPr>
      <w:rPr>
        <w:rFonts w:hint="default"/>
        <w:lang w:val="zh-CN" w:eastAsia="zh-CN" w:bidi="zh-CN"/>
      </w:rPr>
    </w:lvl>
    <w:lvl w:ilvl="7" w:tentative="0">
      <w:start w:val="0"/>
      <w:numFmt w:val="bullet"/>
      <w:lvlText w:val="•"/>
      <w:lvlJc w:val="left"/>
      <w:pPr>
        <w:ind w:left="7045" w:hanging="137"/>
      </w:pPr>
      <w:rPr>
        <w:rFonts w:hint="default"/>
        <w:lang w:val="zh-CN" w:eastAsia="zh-CN" w:bidi="zh-CN"/>
      </w:rPr>
    </w:lvl>
    <w:lvl w:ilvl="8" w:tentative="0">
      <w:start w:val="0"/>
      <w:numFmt w:val="bullet"/>
      <w:lvlText w:val="•"/>
      <w:lvlJc w:val="left"/>
      <w:pPr>
        <w:ind w:left="8012" w:hanging="137"/>
      </w:pPr>
      <w:rPr>
        <w:rFonts w:hint="default"/>
        <w:lang w:val="zh-CN" w:eastAsia="zh-CN" w:bidi="zh-CN"/>
      </w:rPr>
    </w:lvl>
  </w:abstractNum>
  <w:abstractNum w:abstractNumId="9">
    <w:nsid w:val="0053208E"/>
    <w:multiLevelType w:val="multilevel"/>
    <w:tmpl w:val="0053208E"/>
    <w:lvl w:ilvl="0" w:tentative="0">
      <w:start w:val="1"/>
      <w:numFmt w:val="decimal"/>
      <w:lvlText w:val="%1."/>
      <w:lvlJc w:val="left"/>
      <w:pPr>
        <w:ind w:left="708" w:hanging="423"/>
        <w:jc w:val="left"/>
      </w:pPr>
      <w:rPr>
        <w:rFonts w:hint="default" w:ascii="Times New Roman" w:hAnsi="Times New Roman" w:eastAsia="Times New Roman" w:cs="Times New Roman"/>
        <w:b/>
        <w:bCs/>
        <w:w w:val="99"/>
        <w:sz w:val="24"/>
        <w:szCs w:val="24"/>
        <w:lang w:val="zh-CN" w:eastAsia="zh-CN" w:bidi="zh-CN"/>
      </w:rPr>
    </w:lvl>
    <w:lvl w:ilvl="1" w:tentative="0">
      <w:start w:val="1"/>
      <w:numFmt w:val="decimal"/>
      <w:lvlText w:val="(%2)"/>
      <w:lvlJc w:val="left"/>
      <w:pPr>
        <w:ind w:left="285" w:hanging="416"/>
        <w:jc w:val="left"/>
      </w:pPr>
      <w:rPr>
        <w:rFonts w:hint="default" w:ascii="Arial" w:hAnsi="Arial" w:eastAsia="Arial" w:cs="Arial"/>
        <w:spacing w:val="-12"/>
        <w:w w:val="100"/>
        <w:sz w:val="24"/>
        <w:szCs w:val="24"/>
        <w:lang w:val="zh-CN" w:eastAsia="zh-CN" w:bidi="zh-CN"/>
      </w:rPr>
    </w:lvl>
    <w:lvl w:ilvl="2" w:tentative="0">
      <w:start w:val="0"/>
      <w:numFmt w:val="bullet"/>
      <w:lvlText w:val="•"/>
      <w:lvlJc w:val="left"/>
      <w:pPr>
        <w:ind w:left="1727" w:hanging="416"/>
      </w:pPr>
      <w:rPr>
        <w:rFonts w:hint="default"/>
        <w:lang w:val="zh-CN" w:eastAsia="zh-CN" w:bidi="zh-CN"/>
      </w:rPr>
    </w:lvl>
    <w:lvl w:ilvl="3" w:tentative="0">
      <w:start w:val="0"/>
      <w:numFmt w:val="bullet"/>
      <w:lvlText w:val="•"/>
      <w:lvlJc w:val="left"/>
      <w:pPr>
        <w:ind w:left="2754" w:hanging="416"/>
      </w:pPr>
      <w:rPr>
        <w:rFonts w:hint="default"/>
        <w:lang w:val="zh-CN" w:eastAsia="zh-CN" w:bidi="zh-CN"/>
      </w:rPr>
    </w:lvl>
    <w:lvl w:ilvl="4" w:tentative="0">
      <w:start w:val="0"/>
      <w:numFmt w:val="bullet"/>
      <w:lvlText w:val="•"/>
      <w:lvlJc w:val="left"/>
      <w:pPr>
        <w:ind w:left="3781" w:hanging="416"/>
      </w:pPr>
      <w:rPr>
        <w:rFonts w:hint="default"/>
        <w:lang w:val="zh-CN" w:eastAsia="zh-CN" w:bidi="zh-CN"/>
      </w:rPr>
    </w:lvl>
    <w:lvl w:ilvl="5" w:tentative="0">
      <w:start w:val="0"/>
      <w:numFmt w:val="bullet"/>
      <w:lvlText w:val="•"/>
      <w:lvlJc w:val="left"/>
      <w:pPr>
        <w:ind w:left="4809" w:hanging="416"/>
      </w:pPr>
      <w:rPr>
        <w:rFonts w:hint="default"/>
        <w:lang w:val="zh-CN" w:eastAsia="zh-CN" w:bidi="zh-CN"/>
      </w:rPr>
    </w:lvl>
    <w:lvl w:ilvl="6" w:tentative="0">
      <w:start w:val="0"/>
      <w:numFmt w:val="bullet"/>
      <w:lvlText w:val="•"/>
      <w:lvlJc w:val="left"/>
      <w:pPr>
        <w:ind w:left="5836" w:hanging="416"/>
      </w:pPr>
      <w:rPr>
        <w:rFonts w:hint="default"/>
        <w:lang w:val="zh-CN" w:eastAsia="zh-CN" w:bidi="zh-CN"/>
      </w:rPr>
    </w:lvl>
    <w:lvl w:ilvl="7" w:tentative="0">
      <w:start w:val="0"/>
      <w:numFmt w:val="bullet"/>
      <w:lvlText w:val="•"/>
      <w:lvlJc w:val="left"/>
      <w:pPr>
        <w:ind w:left="6863" w:hanging="416"/>
      </w:pPr>
      <w:rPr>
        <w:rFonts w:hint="default"/>
        <w:lang w:val="zh-CN" w:eastAsia="zh-CN" w:bidi="zh-CN"/>
      </w:rPr>
    </w:lvl>
    <w:lvl w:ilvl="8" w:tentative="0">
      <w:start w:val="0"/>
      <w:numFmt w:val="bullet"/>
      <w:lvlText w:val="•"/>
      <w:lvlJc w:val="left"/>
      <w:pPr>
        <w:ind w:left="7890" w:hanging="416"/>
      </w:pPr>
      <w:rPr>
        <w:rFonts w:hint="default"/>
        <w:lang w:val="zh-CN" w:eastAsia="zh-CN" w:bidi="zh-CN"/>
      </w:rPr>
    </w:lvl>
  </w:abstractNum>
  <w:abstractNum w:abstractNumId="10">
    <w:nsid w:val="0248C179"/>
    <w:multiLevelType w:val="multilevel"/>
    <w:tmpl w:val="0248C179"/>
    <w:lvl w:ilvl="0" w:tentative="0">
      <w:start w:val="1"/>
      <w:numFmt w:val="lowerLetter"/>
      <w:lvlText w:val="%1."/>
      <w:lvlJc w:val="left"/>
      <w:pPr>
        <w:ind w:left="878" w:hanging="202"/>
        <w:jc w:val="left"/>
      </w:pPr>
      <w:rPr>
        <w:rFonts w:hint="default" w:ascii="Arial" w:hAnsi="Arial" w:eastAsia="Arial" w:cs="Arial"/>
        <w:spacing w:val="-1"/>
        <w:w w:val="100"/>
        <w:sz w:val="22"/>
        <w:szCs w:val="22"/>
        <w:lang w:val="zh-CN" w:eastAsia="zh-CN" w:bidi="zh-CN"/>
      </w:rPr>
    </w:lvl>
    <w:lvl w:ilvl="1" w:tentative="0">
      <w:start w:val="0"/>
      <w:numFmt w:val="bullet"/>
      <w:lvlText w:val="•"/>
      <w:lvlJc w:val="left"/>
      <w:pPr>
        <w:ind w:left="1786" w:hanging="202"/>
      </w:pPr>
      <w:rPr>
        <w:rFonts w:hint="default"/>
        <w:lang w:val="zh-CN" w:eastAsia="zh-CN" w:bidi="zh-CN"/>
      </w:rPr>
    </w:lvl>
    <w:lvl w:ilvl="2" w:tentative="0">
      <w:start w:val="0"/>
      <w:numFmt w:val="bullet"/>
      <w:lvlText w:val="•"/>
      <w:lvlJc w:val="left"/>
      <w:pPr>
        <w:ind w:left="2693" w:hanging="202"/>
      </w:pPr>
      <w:rPr>
        <w:rFonts w:hint="default"/>
        <w:lang w:val="zh-CN" w:eastAsia="zh-CN" w:bidi="zh-CN"/>
      </w:rPr>
    </w:lvl>
    <w:lvl w:ilvl="3" w:tentative="0">
      <w:start w:val="0"/>
      <w:numFmt w:val="bullet"/>
      <w:lvlText w:val="•"/>
      <w:lvlJc w:val="left"/>
      <w:pPr>
        <w:ind w:left="359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412" w:hanging="202"/>
      </w:pPr>
      <w:rPr>
        <w:rFonts w:hint="default"/>
        <w:lang w:val="zh-CN" w:eastAsia="zh-CN" w:bidi="zh-CN"/>
      </w:rPr>
    </w:lvl>
    <w:lvl w:ilvl="6" w:tentative="0">
      <w:start w:val="0"/>
      <w:numFmt w:val="bullet"/>
      <w:lvlText w:val="•"/>
      <w:lvlJc w:val="left"/>
      <w:pPr>
        <w:ind w:left="6319" w:hanging="202"/>
      </w:pPr>
      <w:rPr>
        <w:rFonts w:hint="default"/>
        <w:lang w:val="zh-CN" w:eastAsia="zh-CN" w:bidi="zh-CN"/>
      </w:rPr>
    </w:lvl>
    <w:lvl w:ilvl="7" w:tentative="0">
      <w:start w:val="0"/>
      <w:numFmt w:val="bullet"/>
      <w:lvlText w:val="•"/>
      <w:lvlJc w:val="left"/>
      <w:pPr>
        <w:ind w:left="7225" w:hanging="202"/>
      </w:pPr>
      <w:rPr>
        <w:rFonts w:hint="default"/>
        <w:lang w:val="zh-CN" w:eastAsia="zh-CN" w:bidi="zh-CN"/>
      </w:rPr>
    </w:lvl>
    <w:lvl w:ilvl="8" w:tentative="0">
      <w:start w:val="0"/>
      <w:numFmt w:val="bullet"/>
      <w:lvlText w:val="•"/>
      <w:lvlJc w:val="left"/>
      <w:pPr>
        <w:ind w:left="8132" w:hanging="202"/>
      </w:pPr>
      <w:rPr>
        <w:rFonts w:hint="default"/>
        <w:lang w:val="zh-CN" w:eastAsia="zh-CN" w:bidi="zh-CN"/>
      </w:rPr>
    </w:lvl>
  </w:abstractNum>
  <w:abstractNum w:abstractNumId="11">
    <w:nsid w:val="03D62ECE"/>
    <w:multiLevelType w:val="multilevel"/>
    <w:tmpl w:val="03D62ECE"/>
    <w:lvl w:ilvl="0" w:tentative="0">
      <w:start w:val="1"/>
      <w:numFmt w:val="lowerLetter"/>
      <w:lvlText w:val="%1."/>
      <w:lvlJc w:val="left"/>
      <w:pPr>
        <w:ind w:left="933" w:hanging="168"/>
        <w:jc w:val="left"/>
      </w:pPr>
      <w:rPr>
        <w:rFonts w:hint="default" w:ascii="Times New Roman" w:hAnsi="Times New Roman" w:eastAsia="Times New Roman" w:cs="Times New Roman"/>
        <w:spacing w:val="-1"/>
        <w:w w:val="100"/>
        <w:sz w:val="22"/>
        <w:szCs w:val="22"/>
        <w:lang w:val="zh-CN" w:eastAsia="zh-CN" w:bidi="zh-CN"/>
      </w:rPr>
    </w:lvl>
    <w:lvl w:ilvl="1" w:tentative="0">
      <w:start w:val="0"/>
      <w:numFmt w:val="bullet"/>
      <w:lvlText w:val="•"/>
      <w:lvlJc w:val="left"/>
      <w:pPr>
        <w:ind w:left="1840" w:hanging="168"/>
      </w:pPr>
      <w:rPr>
        <w:rFonts w:hint="default"/>
        <w:lang w:val="zh-CN" w:eastAsia="zh-CN" w:bidi="zh-CN"/>
      </w:rPr>
    </w:lvl>
    <w:lvl w:ilvl="2" w:tentative="0">
      <w:start w:val="0"/>
      <w:numFmt w:val="bullet"/>
      <w:lvlText w:val="•"/>
      <w:lvlJc w:val="left"/>
      <w:pPr>
        <w:ind w:left="2741" w:hanging="168"/>
      </w:pPr>
      <w:rPr>
        <w:rFonts w:hint="default"/>
        <w:lang w:val="zh-CN" w:eastAsia="zh-CN" w:bidi="zh-CN"/>
      </w:rPr>
    </w:lvl>
    <w:lvl w:ilvl="3" w:tentative="0">
      <w:start w:val="0"/>
      <w:numFmt w:val="bullet"/>
      <w:lvlText w:val="•"/>
      <w:lvlJc w:val="left"/>
      <w:pPr>
        <w:ind w:left="3641" w:hanging="168"/>
      </w:pPr>
      <w:rPr>
        <w:rFonts w:hint="default"/>
        <w:lang w:val="zh-CN" w:eastAsia="zh-CN" w:bidi="zh-CN"/>
      </w:rPr>
    </w:lvl>
    <w:lvl w:ilvl="4" w:tentative="0">
      <w:start w:val="0"/>
      <w:numFmt w:val="bullet"/>
      <w:lvlText w:val="•"/>
      <w:lvlJc w:val="left"/>
      <w:pPr>
        <w:ind w:left="4542" w:hanging="168"/>
      </w:pPr>
      <w:rPr>
        <w:rFonts w:hint="default"/>
        <w:lang w:val="zh-CN" w:eastAsia="zh-CN" w:bidi="zh-CN"/>
      </w:rPr>
    </w:lvl>
    <w:lvl w:ilvl="5" w:tentative="0">
      <w:start w:val="0"/>
      <w:numFmt w:val="bullet"/>
      <w:lvlText w:val="•"/>
      <w:lvlJc w:val="left"/>
      <w:pPr>
        <w:ind w:left="5442" w:hanging="168"/>
      </w:pPr>
      <w:rPr>
        <w:rFonts w:hint="default"/>
        <w:lang w:val="zh-CN" w:eastAsia="zh-CN" w:bidi="zh-CN"/>
      </w:rPr>
    </w:lvl>
    <w:lvl w:ilvl="6" w:tentative="0">
      <w:start w:val="0"/>
      <w:numFmt w:val="bullet"/>
      <w:lvlText w:val="•"/>
      <w:lvlJc w:val="left"/>
      <w:pPr>
        <w:ind w:left="6343" w:hanging="168"/>
      </w:pPr>
      <w:rPr>
        <w:rFonts w:hint="default"/>
        <w:lang w:val="zh-CN" w:eastAsia="zh-CN" w:bidi="zh-CN"/>
      </w:rPr>
    </w:lvl>
    <w:lvl w:ilvl="7" w:tentative="0">
      <w:start w:val="0"/>
      <w:numFmt w:val="bullet"/>
      <w:lvlText w:val="•"/>
      <w:lvlJc w:val="left"/>
      <w:pPr>
        <w:ind w:left="7243" w:hanging="168"/>
      </w:pPr>
      <w:rPr>
        <w:rFonts w:hint="default"/>
        <w:lang w:val="zh-CN" w:eastAsia="zh-CN" w:bidi="zh-CN"/>
      </w:rPr>
    </w:lvl>
    <w:lvl w:ilvl="8" w:tentative="0">
      <w:start w:val="0"/>
      <w:numFmt w:val="bullet"/>
      <w:lvlText w:val="•"/>
      <w:lvlJc w:val="left"/>
      <w:pPr>
        <w:ind w:left="8144" w:hanging="168"/>
      </w:pPr>
      <w:rPr>
        <w:rFonts w:hint="default"/>
        <w:lang w:val="zh-CN" w:eastAsia="zh-CN" w:bidi="zh-CN"/>
      </w:rPr>
    </w:lvl>
  </w:abstractNum>
  <w:abstractNum w:abstractNumId="12">
    <w:nsid w:val="0E640482"/>
    <w:multiLevelType w:val="multilevel"/>
    <w:tmpl w:val="0E640482"/>
    <w:lvl w:ilvl="0" w:tentative="0">
      <w:start w:val="1"/>
      <w:numFmt w:val="decimal"/>
      <w:lvlText w:val="%1."/>
      <w:lvlJc w:val="left"/>
      <w:pPr>
        <w:ind w:left="468" w:hanging="361"/>
        <w:jc w:val="left"/>
      </w:pPr>
      <w:rPr>
        <w:rFonts w:hint="default" w:ascii="Times New Roman" w:hAnsi="Times New Roman" w:eastAsia="Times New Roman" w:cs="Times New Roman"/>
        <w:w w:val="100"/>
        <w:sz w:val="22"/>
        <w:szCs w:val="22"/>
        <w:lang w:val="zh-CN" w:eastAsia="zh-CN" w:bidi="zh-CN"/>
      </w:rPr>
    </w:lvl>
    <w:lvl w:ilvl="1" w:tentative="0">
      <w:start w:val="0"/>
      <w:numFmt w:val="bullet"/>
      <w:lvlText w:val="•"/>
      <w:lvlJc w:val="left"/>
      <w:pPr>
        <w:ind w:left="953" w:hanging="361"/>
      </w:pPr>
      <w:rPr>
        <w:rFonts w:hint="default"/>
        <w:lang w:val="zh-CN" w:eastAsia="zh-CN" w:bidi="zh-CN"/>
      </w:rPr>
    </w:lvl>
    <w:lvl w:ilvl="2" w:tentative="0">
      <w:start w:val="0"/>
      <w:numFmt w:val="bullet"/>
      <w:lvlText w:val="•"/>
      <w:lvlJc w:val="left"/>
      <w:pPr>
        <w:ind w:left="1446" w:hanging="361"/>
      </w:pPr>
      <w:rPr>
        <w:rFonts w:hint="default"/>
        <w:lang w:val="zh-CN" w:eastAsia="zh-CN" w:bidi="zh-CN"/>
      </w:rPr>
    </w:lvl>
    <w:lvl w:ilvl="3" w:tentative="0">
      <w:start w:val="0"/>
      <w:numFmt w:val="bullet"/>
      <w:lvlText w:val="•"/>
      <w:lvlJc w:val="left"/>
      <w:pPr>
        <w:ind w:left="1939" w:hanging="361"/>
      </w:pPr>
      <w:rPr>
        <w:rFonts w:hint="default"/>
        <w:lang w:val="zh-CN" w:eastAsia="zh-CN" w:bidi="zh-CN"/>
      </w:rPr>
    </w:lvl>
    <w:lvl w:ilvl="4" w:tentative="0">
      <w:start w:val="0"/>
      <w:numFmt w:val="bullet"/>
      <w:lvlText w:val="•"/>
      <w:lvlJc w:val="left"/>
      <w:pPr>
        <w:ind w:left="2432" w:hanging="361"/>
      </w:pPr>
      <w:rPr>
        <w:rFonts w:hint="default"/>
        <w:lang w:val="zh-CN" w:eastAsia="zh-CN" w:bidi="zh-CN"/>
      </w:rPr>
    </w:lvl>
    <w:lvl w:ilvl="5" w:tentative="0">
      <w:start w:val="0"/>
      <w:numFmt w:val="bullet"/>
      <w:lvlText w:val="•"/>
      <w:lvlJc w:val="left"/>
      <w:pPr>
        <w:ind w:left="2925" w:hanging="361"/>
      </w:pPr>
      <w:rPr>
        <w:rFonts w:hint="default"/>
        <w:lang w:val="zh-CN" w:eastAsia="zh-CN" w:bidi="zh-CN"/>
      </w:rPr>
    </w:lvl>
    <w:lvl w:ilvl="6" w:tentative="0">
      <w:start w:val="0"/>
      <w:numFmt w:val="bullet"/>
      <w:lvlText w:val="•"/>
      <w:lvlJc w:val="left"/>
      <w:pPr>
        <w:ind w:left="3418" w:hanging="361"/>
      </w:pPr>
      <w:rPr>
        <w:rFonts w:hint="default"/>
        <w:lang w:val="zh-CN" w:eastAsia="zh-CN" w:bidi="zh-CN"/>
      </w:rPr>
    </w:lvl>
    <w:lvl w:ilvl="7" w:tentative="0">
      <w:start w:val="0"/>
      <w:numFmt w:val="bullet"/>
      <w:lvlText w:val="•"/>
      <w:lvlJc w:val="left"/>
      <w:pPr>
        <w:ind w:left="3911" w:hanging="361"/>
      </w:pPr>
      <w:rPr>
        <w:rFonts w:hint="default"/>
        <w:lang w:val="zh-CN" w:eastAsia="zh-CN" w:bidi="zh-CN"/>
      </w:rPr>
    </w:lvl>
    <w:lvl w:ilvl="8" w:tentative="0">
      <w:start w:val="0"/>
      <w:numFmt w:val="bullet"/>
      <w:lvlText w:val="•"/>
      <w:lvlJc w:val="left"/>
      <w:pPr>
        <w:ind w:left="4404" w:hanging="361"/>
      </w:pPr>
      <w:rPr>
        <w:rFonts w:hint="default"/>
        <w:lang w:val="zh-CN" w:eastAsia="zh-CN" w:bidi="zh-CN"/>
      </w:rPr>
    </w:lvl>
  </w:abstractNum>
  <w:abstractNum w:abstractNumId="13">
    <w:nsid w:val="2470EC97"/>
    <w:multiLevelType w:val="multilevel"/>
    <w:tmpl w:val="2470EC97"/>
    <w:lvl w:ilvl="0" w:tentative="0">
      <w:start w:val="1"/>
      <w:numFmt w:val="lowerLetter"/>
      <w:lvlText w:val="%1."/>
      <w:lvlJc w:val="left"/>
      <w:pPr>
        <w:ind w:left="285" w:hanging="202"/>
        <w:jc w:val="left"/>
      </w:pPr>
      <w:rPr>
        <w:rFonts w:hint="default" w:ascii="Arial" w:hAnsi="Arial" w:eastAsia="Arial" w:cs="Arial"/>
        <w:spacing w:val="-1"/>
        <w:w w:val="100"/>
        <w:sz w:val="22"/>
        <w:szCs w:val="22"/>
        <w:lang w:val="zh-CN" w:eastAsia="zh-CN" w:bidi="zh-CN"/>
      </w:rPr>
    </w:lvl>
    <w:lvl w:ilvl="1" w:tentative="0">
      <w:start w:val="0"/>
      <w:numFmt w:val="bullet"/>
      <w:lvlText w:val="•"/>
      <w:lvlJc w:val="left"/>
      <w:pPr>
        <w:ind w:left="1246" w:hanging="202"/>
      </w:pPr>
      <w:rPr>
        <w:rFonts w:hint="default"/>
        <w:lang w:val="zh-CN" w:eastAsia="zh-CN" w:bidi="zh-CN"/>
      </w:rPr>
    </w:lvl>
    <w:lvl w:ilvl="2" w:tentative="0">
      <w:start w:val="0"/>
      <w:numFmt w:val="bullet"/>
      <w:lvlText w:val="•"/>
      <w:lvlJc w:val="left"/>
      <w:pPr>
        <w:ind w:left="2213" w:hanging="202"/>
      </w:pPr>
      <w:rPr>
        <w:rFonts w:hint="default"/>
        <w:lang w:val="zh-CN" w:eastAsia="zh-CN" w:bidi="zh-CN"/>
      </w:rPr>
    </w:lvl>
    <w:lvl w:ilvl="3" w:tentative="0">
      <w:start w:val="0"/>
      <w:numFmt w:val="bullet"/>
      <w:lvlText w:val="•"/>
      <w:lvlJc w:val="left"/>
      <w:pPr>
        <w:ind w:left="3179" w:hanging="202"/>
      </w:pPr>
      <w:rPr>
        <w:rFonts w:hint="default"/>
        <w:lang w:val="zh-CN" w:eastAsia="zh-CN" w:bidi="zh-CN"/>
      </w:rPr>
    </w:lvl>
    <w:lvl w:ilvl="4" w:tentative="0">
      <w:start w:val="0"/>
      <w:numFmt w:val="bullet"/>
      <w:lvlText w:val="•"/>
      <w:lvlJc w:val="left"/>
      <w:pPr>
        <w:ind w:left="4146" w:hanging="202"/>
      </w:pPr>
      <w:rPr>
        <w:rFonts w:hint="default"/>
        <w:lang w:val="zh-CN" w:eastAsia="zh-CN" w:bidi="zh-CN"/>
      </w:rPr>
    </w:lvl>
    <w:lvl w:ilvl="5" w:tentative="0">
      <w:start w:val="0"/>
      <w:numFmt w:val="bullet"/>
      <w:lvlText w:val="•"/>
      <w:lvlJc w:val="left"/>
      <w:pPr>
        <w:ind w:left="5112" w:hanging="202"/>
      </w:pPr>
      <w:rPr>
        <w:rFonts w:hint="default"/>
        <w:lang w:val="zh-CN" w:eastAsia="zh-CN" w:bidi="zh-CN"/>
      </w:rPr>
    </w:lvl>
    <w:lvl w:ilvl="6" w:tentative="0">
      <w:start w:val="0"/>
      <w:numFmt w:val="bullet"/>
      <w:lvlText w:val="•"/>
      <w:lvlJc w:val="left"/>
      <w:pPr>
        <w:ind w:left="6079" w:hanging="202"/>
      </w:pPr>
      <w:rPr>
        <w:rFonts w:hint="default"/>
        <w:lang w:val="zh-CN" w:eastAsia="zh-CN" w:bidi="zh-CN"/>
      </w:rPr>
    </w:lvl>
    <w:lvl w:ilvl="7" w:tentative="0">
      <w:start w:val="0"/>
      <w:numFmt w:val="bullet"/>
      <w:lvlText w:val="•"/>
      <w:lvlJc w:val="left"/>
      <w:pPr>
        <w:ind w:left="7045" w:hanging="202"/>
      </w:pPr>
      <w:rPr>
        <w:rFonts w:hint="default"/>
        <w:lang w:val="zh-CN" w:eastAsia="zh-CN" w:bidi="zh-CN"/>
      </w:rPr>
    </w:lvl>
    <w:lvl w:ilvl="8" w:tentative="0">
      <w:start w:val="0"/>
      <w:numFmt w:val="bullet"/>
      <w:lvlText w:val="•"/>
      <w:lvlJc w:val="left"/>
      <w:pPr>
        <w:ind w:left="8012" w:hanging="202"/>
      </w:pPr>
      <w:rPr>
        <w:rFonts w:hint="default"/>
        <w:lang w:val="zh-CN" w:eastAsia="zh-CN" w:bidi="zh-CN"/>
      </w:rPr>
    </w:lvl>
  </w:abstractNum>
  <w:abstractNum w:abstractNumId="14">
    <w:nsid w:val="25B654F3"/>
    <w:multiLevelType w:val="multilevel"/>
    <w:tmpl w:val="25B654F3"/>
    <w:lvl w:ilvl="0" w:tentative="0">
      <w:start w:val="1"/>
      <w:numFmt w:val="decimal"/>
      <w:lvlText w:val="(%1)"/>
      <w:lvlJc w:val="left"/>
      <w:pPr>
        <w:ind w:left="1180" w:hanging="413"/>
        <w:jc w:val="right"/>
      </w:pPr>
      <w:rPr>
        <w:rFonts w:hint="default" w:ascii="Arial" w:hAnsi="Arial" w:eastAsia="Arial" w:cs="Arial"/>
        <w:b/>
        <w:bCs/>
        <w:spacing w:val="-14"/>
        <w:w w:val="99"/>
        <w:sz w:val="24"/>
        <w:szCs w:val="24"/>
        <w:lang w:val="zh-CN" w:eastAsia="zh-CN" w:bidi="zh-CN"/>
      </w:rPr>
    </w:lvl>
    <w:lvl w:ilvl="1" w:tentative="0">
      <w:start w:val="0"/>
      <w:numFmt w:val="bullet"/>
      <w:lvlText w:val="•"/>
      <w:lvlJc w:val="left"/>
      <w:pPr>
        <w:ind w:left="2056" w:hanging="413"/>
      </w:pPr>
      <w:rPr>
        <w:rFonts w:hint="default"/>
        <w:lang w:val="zh-CN" w:eastAsia="zh-CN" w:bidi="zh-CN"/>
      </w:rPr>
    </w:lvl>
    <w:lvl w:ilvl="2" w:tentative="0">
      <w:start w:val="0"/>
      <w:numFmt w:val="bullet"/>
      <w:lvlText w:val="•"/>
      <w:lvlJc w:val="left"/>
      <w:pPr>
        <w:ind w:left="2933" w:hanging="413"/>
      </w:pPr>
      <w:rPr>
        <w:rFonts w:hint="default"/>
        <w:lang w:val="zh-CN" w:eastAsia="zh-CN" w:bidi="zh-CN"/>
      </w:rPr>
    </w:lvl>
    <w:lvl w:ilvl="3" w:tentative="0">
      <w:start w:val="0"/>
      <w:numFmt w:val="bullet"/>
      <w:lvlText w:val="•"/>
      <w:lvlJc w:val="left"/>
      <w:pPr>
        <w:ind w:left="3809" w:hanging="413"/>
      </w:pPr>
      <w:rPr>
        <w:rFonts w:hint="default"/>
        <w:lang w:val="zh-CN" w:eastAsia="zh-CN" w:bidi="zh-CN"/>
      </w:rPr>
    </w:lvl>
    <w:lvl w:ilvl="4" w:tentative="0">
      <w:start w:val="0"/>
      <w:numFmt w:val="bullet"/>
      <w:lvlText w:val="•"/>
      <w:lvlJc w:val="left"/>
      <w:pPr>
        <w:ind w:left="4686" w:hanging="413"/>
      </w:pPr>
      <w:rPr>
        <w:rFonts w:hint="default"/>
        <w:lang w:val="zh-CN" w:eastAsia="zh-CN" w:bidi="zh-CN"/>
      </w:rPr>
    </w:lvl>
    <w:lvl w:ilvl="5" w:tentative="0">
      <w:start w:val="0"/>
      <w:numFmt w:val="bullet"/>
      <w:lvlText w:val="•"/>
      <w:lvlJc w:val="left"/>
      <w:pPr>
        <w:ind w:left="5562" w:hanging="413"/>
      </w:pPr>
      <w:rPr>
        <w:rFonts w:hint="default"/>
        <w:lang w:val="zh-CN" w:eastAsia="zh-CN" w:bidi="zh-CN"/>
      </w:rPr>
    </w:lvl>
    <w:lvl w:ilvl="6" w:tentative="0">
      <w:start w:val="0"/>
      <w:numFmt w:val="bullet"/>
      <w:lvlText w:val="•"/>
      <w:lvlJc w:val="left"/>
      <w:pPr>
        <w:ind w:left="6439" w:hanging="413"/>
      </w:pPr>
      <w:rPr>
        <w:rFonts w:hint="default"/>
        <w:lang w:val="zh-CN" w:eastAsia="zh-CN" w:bidi="zh-CN"/>
      </w:rPr>
    </w:lvl>
    <w:lvl w:ilvl="7" w:tentative="0">
      <w:start w:val="0"/>
      <w:numFmt w:val="bullet"/>
      <w:lvlText w:val="•"/>
      <w:lvlJc w:val="left"/>
      <w:pPr>
        <w:ind w:left="7315" w:hanging="413"/>
      </w:pPr>
      <w:rPr>
        <w:rFonts w:hint="default"/>
        <w:lang w:val="zh-CN" w:eastAsia="zh-CN" w:bidi="zh-CN"/>
      </w:rPr>
    </w:lvl>
    <w:lvl w:ilvl="8" w:tentative="0">
      <w:start w:val="0"/>
      <w:numFmt w:val="bullet"/>
      <w:lvlText w:val="•"/>
      <w:lvlJc w:val="left"/>
      <w:pPr>
        <w:ind w:left="8192" w:hanging="413"/>
      </w:pPr>
      <w:rPr>
        <w:rFonts w:hint="default"/>
        <w:lang w:val="zh-CN" w:eastAsia="zh-CN" w:bidi="zh-CN"/>
      </w:rPr>
    </w:lvl>
  </w:abstractNum>
  <w:abstractNum w:abstractNumId="15">
    <w:nsid w:val="2A8F537B"/>
    <w:multiLevelType w:val="multilevel"/>
    <w:tmpl w:val="2A8F537B"/>
    <w:lvl w:ilvl="0" w:tentative="0">
      <w:start w:val="6"/>
      <w:numFmt w:val="lowerLetter"/>
      <w:lvlText w:val="%1."/>
      <w:lvlJc w:val="left"/>
      <w:pPr>
        <w:ind w:left="285" w:hanging="137"/>
        <w:jc w:val="left"/>
      </w:pPr>
      <w:rPr>
        <w:rFonts w:hint="default" w:ascii="Arial" w:hAnsi="Arial" w:eastAsia="Arial" w:cs="Arial"/>
        <w:w w:val="100"/>
        <w:sz w:val="22"/>
        <w:szCs w:val="22"/>
        <w:lang w:val="zh-CN" w:eastAsia="zh-CN" w:bidi="zh-CN"/>
      </w:rPr>
    </w:lvl>
    <w:lvl w:ilvl="1" w:tentative="0">
      <w:start w:val="0"/>
      <w:numFmt w:val="bullet"/>
      <w:lvlText w:val="•"/>
      <w:lvlJc w:val="left"/>
      <w:pPr>
        <w:ind w:left="1246" w:hanging="137"/>
      </w:pPr>
      <w:rPr>
        <w:rFonts w:hint="default"/>
        <w:lang w:val="zh-CN" w:eastAsia="zh-CN" w:bidi="zh-CN"/>
      </w:rPr>
    </w:lvl>
    <w:lvl w:ilvl="2" w:tentative="0">
      <w:start w:val="0"/>
      <w:numFmt w:val="bullet"/>
      <w:lvlText w:val="•"/>
      <w:lvlJc w:val="left"/>
      <w:pPr>
        <w:ind w:left="2213" w:hanging="137"/>
      </w:pPr>
      <w:rPr>
        <w:rFonts w:hint="default"/>
        <w:lang w:val="zh-CN" w:eastAsia="zh-CN" w:bidi="zh-CN"/>
      </w:rPr>
    </w:lvl>
    <w:lvl w:ilvl="3" w:tentative="0">
      <w:start w:val="0"/>
      <w:numFmt w:val="bullet"/>
      <w:lvlText w:val="•"/>
      <w:lvlJc w:val="left"/>
      <w:pPr>
        <w:ind w:left="3179" w:hanging="137"/>
      </w:pPr>
      <w:rPr>
        <w:rFonts w:hint="default"/>
        <w:lang w:val="zh-CN" w:eastAsia="zh-CN" w:bidi="zh-CN"/>
      </w:rPr>
    </w:lvl>
    <w:lvl w:ilvl="4" w:tentative="0">
      <w:start w:val="0"/>
      <w:numFmt w:val="bullet"/>
      <w:lvlText w:val="•"/>
      <w:lvlJc w:val="left"/>
      <w:pPr>
        <w:ind w:left="4146" w:hanging="137"/>
      </w:pPr>
      <w:rPr>
        <w:rFonts w:hint="default"/>
        <w:lang w:val="zh-CN" w:eastAsia="zh-CN" w:bidi="zh-CN"/>
      </w:rPr>
    </w:lvl>
    <w:lvl w:ilvl="5" w:tentative="0">
      <w:start w:val="0"/>
      <w:numFmt w:val="bullet"/>
      <w:lvlText w:val="•"/>
      <w:lvlJc w:val="left"/>
      <w:pPr>
        <w:ind w:left="5112" w:hanging="137"/>
      </w:pPr>
      <w:rPr>
        <w:rFonts w:hint="default"/>
        <w:lang w:val="zh-CN" w:eastAsia="zh-CN" w:bidi="zh-CN"/>
      </w:rPr>
    </w:lvl>
    <w:lvl w:ilvl="6" w:tentative="0">
      <w:start w:val="0"/>
      <w:numFmt w:val="bullet"/>
      <w:lvlText w:val="•"/>
      <w:lvlJc w:val="left"/>
      <w:pPr>
        <w:ind w:left="6079" w:hanging="137"/>
      </w:pPr>
      <w:rPr>
        <w:rFonts w:hint="default"/>
        <w:lang w:val="zh-CN" w:eastAsia="zh-CN" w:bidi="zh-CN"/>
      </w:rPr>
    </w:lvl>
    <w:lvl w:ilvl="7" w:tentative="0">
      <w:start w:val="0"/>
      <w:numFmt w:val="bullet"/>
      <w:lvlText w:val="•"/>
      <w:lvlJc w:val="left"/>
      <w:pPr>
        <w:ind w:left="7045" w:hanging="137"/>
      </w:pPr>
      <w:rPr>
        <w:rFonts w:hint="default"/>
        <w:lang w:val="zh-CN" w:eastAsia="zh-CN" w:bidi="zh-CN"/>
      </w:rPr>
    </w:lvl>
    <w:lvl w:ilvl="8" w:tentative="0">
      <w:start w:val="0"/>
      <w:numFmt w:val="bullet"/>
      <w:lvlText w:val="•"/>
      <w:lvlJc w:val="left"/>
      <w:pPr>
        <w:ind w:left="8012" w:hanging="137"/>
      </w:pPr>
      <w:rPr>
        <w:rFonts w:hint="default"/>
        <w:lang w:val="zh-CN" w:eastAsia="zh-CN" w:bidi="zh-CN"/>
      </w:rPr>
    </w:lvl>
  </w:abstractNum>
  <w:abstractNum w:abstractNumId="16">
    <w:nsid w:val="46A08BB8"/>
    <w:multiLevelType w:val="multilevel"/>
    <w:tmpl w:val="46A08BB8"/>
    <w:lvl w:ilvl="0" w:tentative="0">
      <w:start w:val="1"/>
      <w:numFmt w:val="decimal"/>
      <w:lvlText w:val="%1."/>
      <w:lvlJc w:val="left"/>
      <w:pPr>
        <w:ind w:left="468" w:hanging="361"/>
        <w:jc w:val="left"/>
      </w:pPr>
      <w:rPr>
        <w:rFonts w:hint="default" w:ascii="Times New Roman" w:hAnsi="Times New Roman" w:eastAsia="Times New Roman" w:cs="Times New Roman"/>
        <w:w w:val="100"/>
        <w:sz w:val="22"/>
        <w:szCs w:val="22"/>
        <w:lang w:val="zh-CN" w:eastAsia="zh-CN" w:bidi="zh-CN"/>
      </w:rPr>
    </w:lvl>
    <w:lvl w:ilvl="1" w:tentative="0">
      <w:start w:val="0"/>
      <w:numFmt w:val="bullet"/>
      <w:lvlText w:val="•"/>
      <w:lvlJc w:val="left"/>
      <w:pPr>
        <w:ind w:left="953" w:hanging="361"/>
      </w:pPr>
      <w:rPr>
        <w:rFonts w:hint="default"/>
        <w:lang w:val="zh-CN" w:eastAsia="zh-CN" w:bidi="zh-CN"/>
      </w:rPr>
    </w:lvl>
    <w:lvl w:ilvl="2" w:tentative="0">
      <w:start w:val="0"/>
      <w:numFmt w:val="bullet"/>
      <w:lvlText w:val="•"/>
      <w:lvlJc w:val="left"/>
      <w:pPr>
        <w:ind w:left="1446" w:hanging="361"/>
      </w:pPr>
      <w:rPr>
        <w:rFonts w:hint="default"/>
        <w:lang w:val="zh-CN" w:eastAsia="zh-CN" w:bidi="zh-CN"/>
      </w:rPr>
    </w:lvl>
    <w:lvl w:ilvl="3" w:tentative="0">
      <w:start w:val="0"/>
      <w:numFmt w:val="bullet"/>
      <w:lvlText w:val="•"/>
      <w:lvlJc w:val="left"/>
      <w:pPr>
        <w:ind w:left="1939" w:hanging="361"/>
      </w:pPr>
      <w:rPr>
        <w:rFonts w:hint="default"/>
        <w:lang w:val="zh-CN" w:eastAsia="zh-CN" w:bidi="zh-CN"/>
      </w:rPr>
    </w:lvl>
    <w:lvl w:ilvl="4" w:tentative="0">
      <w:start w:val="0"/>
      <w:numFmt w:val="bullet"/>
      <w:lvlText w:val="•"/>
      <w:lvlJc w:val="left"/>
      <w:pPr>
        <w:ind w:left="2432" w:hanging="361"/>
      </w:pPr>
      <w:rPr>
        <w:rFonts w:hint="default"/>
        <w:lang w:val="zh-CN" w:eastAsia="zh-CN" w:bidi="zh-CN"/>
      </w:rPr>
    </w:lvl>
    <w:lvl w:ilvl="5" w:tentative="0">
      <w:start w:val="0"/>
      <w:numFmt w:val="bullet"/>
      <w:lvlText w:val="•"/>
      <w:lvlJc w:val="left"/>
      <w:pPr>
        <w:ind w:left="2925" w:hanging="361"/>
      </w:pPr>
      <w:rPr>
        <w:rFonts w:hint="default"/>
        <w:lang w:val="zh-CN" w:eastAsia="zh-CN" w:bidi="zh-CN"/>
      </w:rPr>
    </w:lvl>
    <w:lvl w:ilvl="6" w:tentative="0">
      <w:start w:val="0"/>
      <w:numFmt w:val="bullet"/>
      <w:lvlText w:val="•"/>
      <w:lvlJc w:val="left"/>
      <w:pPr>
        <w:ind w:left="3418" w:hanging="361"/>
      </w:pPr>
      <w:rPr>
        <w:rFonts w:hint="default"/>
        <w:lang w:val="zh-CN" w:eastAsia="zh-CN" w:bidi="zh-CN"/>
      </w:rPr>
    </w:lvl>
    <w:lvl w:ilvl="7" w:tentative="0">
      <w:start w:val="0"/>
      <w:numFmt w:val="bullet"/>
      <w:lvlText w:val="•"/>
      <w:lvlJc w:val="left"/>
      <w:pPr>
        <w:ind w:left="3911" w:hanging="361"/>
      </w:pPr>
      <w:rPr>
        <w:rFonts w:hint="default"/>
        <w:lang w:val="zh-CN" w:eastAsia="zh-CN" w:bidi="zh-CN"/>
      </w:rPr>
    </w:lvl>
    <w:lvl w:ilvl="8" w:tentative="0">
      <w:start w:val="0"/>
      <w:numFmt w:val="bullet"/>
      <w:lvlText w:val="•"/>
      <w:lvlJc w:val="left"/>
      <w:pPr>
        <w:ind w:left="4404" w:hanging="361"/>
      </w:pPr>
      <w:rPr>
        <w:rFonts w:hint="default"/>
        <w:lang w:val="zh-CN" w:eastAsia="zh-CN" w:bidi="zh-CN"/>
      </w:rPr>
    </w:lvl>
  </w:abstractNum>
  <w:abstractNum w:abstractNumId="17">
    <w:nsid w:val="4C1BAE26"/>
    <w:multiLevelType w:val="multilevel"/>
    <w:tmpl w:val="4C1BAE26"/>
    <w:lvl w:ilvl="0" w:tentative="0">
      <w:start w:val="1"/>
      <w:numFmt w:val="decimal"/>
      <w:lvlText w:val="%1."/>
      <w:lvlJc w:val="left"/>
      <w:pPr>
        <w:ind w:left="468" w:hanging="361"/>
        <w:jc w:val="left"/>
      </w:pPr>
      <w:rPr>
        <w:rFonts w:hint="default" w:ascii="Times New Roman" w:hAnsi="Times New Roman" w:eastAsia="Times New Roman" w:cs="Times New Roman"/>
        <w:w w:val="100"/>
        <w:sz w:val="22"/>
        <w:szCs w:val="22"/>
        <w:lang w:val="zh-CN" w:eastAsia="zh-CN" w:bidi="zh-CN"/>
      </w:rPr>
    </w:lvl>
    <w:lvl w:ilvl="1" w:tentative="0">
      <w:start w:val="0"/>
      <w:numFmt w:val="bullet"/>
      <w:lvlText w:val="•"/>
      <w:lvlJc w:val="left"/>
      <w:pPr>
        <w:ind w:left="953" w:hanging="361"/>
      </w:pPr>
      <w:rPr>
        <w:rFonts w:hint="default"/>
        <w:lang w:val="zh-CN" w:eastAsia="zh-CN" w:bidi="zh-CN"/>
      </w:rPr>
    </w:lvl>
    <w:lvl w:ilvl="2" w:tentative="0">
      <w:start w:val="0"/>
      <w:numFmt w:val="bullet"/>
      <w:lvlText w:val="•"/>
      <w:lvlJc w:val="left"/>
      <w:pPr>
        <w:ind w:left="1446" w:hanging="361"/>
      </w:pPr>
      <w:rPr>
        <w:rFonts w:hint="default"/>
        <w:lang w:val="zh-CN" w:eastAsia="zh-CN" w:bidi="zh-CN"/>
      </w:rPr>
    </w:lvl>
    <w:lvl w:ilvl="3" w:tentative="0">
      <w:start w:val="0"/>
      <w:numFmt w:val="bullet"/>
      <w:lvlText w:val="•"/>
      <w:lvlJc w:val="left"/>
      <w:pPr>
        <w:ind w:left="1939" w:hanging="361"/>
      </w:pPr>
      <w:rPr>
        <w:rFonts w:hint="default"/>
        <w:lang w:val="zh-CN" w:eastAsia="zh-CN" w:bidi="zh-CN"/>
      </w:rPr>
    </w:lvl>
    <w:lvl w:ilvl="4" w:tentative="0">
      <w:start w:val="0"/>
      <w:numFmt w:val="bullet"/>
      <w:lvlText w:val="•"/>
      <w:lvlJc w:val="left"/>
      <w:pPr>
        <w:ind w:left="2432" w:hanging="361"/>
      </w:pPr>
      <w:rPr>
        <w:rFonts w:hint="default"/>
        <w:lang w:val="zh-CN" w:eastAsia="zh-CN" w:bidi="zh-CN"/>
      </w:rPr>
    </w:lvl>
    <w:lvl w:ilvl="5" w:tentative="0">
      <w:start w:val="0"/>
      <w:numFmt w:val="bullet"/>
      <w:lvlText w:val="•"/>
      <w:lvlJc w:val="left"/>
      <w:pPr>
        <w:ind w:left="2925" w:hanging="361"/>
      </w:pPr>
      <w:rPr>
        <w:rFonts w:hint="default"/>
        <w:lang w:val="zh-CN" w:eastAsia="zh-CN" w:bidi="zh-CN"/>
      </w:rPr>
    </w:lvl>
    <w:lvl w:ilvl="6" w:tentative="0">
      <w:start w:val="0"/>
      <w:numFmt w:val="bullet"/>
      <w:lvlText w:val="•"/>
      <w:lvlJc w:val="left"/>
      <w:pPr>
        <w:ind w:left="3418" w:hanging="361"/>
      </w:pPr>
      <w:rPr>
        <w:rFonts w:hint="default"/>
        <w:lang w:val="zh-CN" w:eastAsia="zh-CN" w:bidi="zh-CN"/>
      </w:rPr>
    </w:lvl>
    <w:lvl w:ilvl="7" w:tentative="0">
      <w:start w:val="0"/>
      <w:numFmt w:val="bullet"/>
      <w:lvlText w:val="•"/>
      <w:lvlJc w:val="left"/>
      <w:pPr>
        <w:ind w:left="3911" w:hanging="361"/>
      </w:pPr>
      <w:rPr>
        <w:rFonts w:hint="default"/>
        <w:lang w:val="zh-CN" w:eastAsia="zh-CN" w:bidi="zh-CN"/>
      </w:rPr>
    </w:lvl>
    <w:lvl w:ilvl="8" w:tentative="0">
      <w:start w:val="0"/>
      <w:numFmt w:val="bullet"/>
      <w:lvlText w:val="•"/>
      <w:lvlJc w:val="left"/>
      <w:pPr>
        <w:ind w:left="4404" w:hanging="361"/>
      </w:pPr>
      <w:rPr>
        <w:rFonts w:hint="default"/>
        <w:lang w:val="zh-CN" w:eastAsia="zh-CN" w:bidi="zh-CN"/>
      </w:rPr>
    </w:lvl>
  </w:abstractNum>
  <w:abstractNum w:abstractNumId="18">
    <w:nsid w:val="4D4DC07F"/>
    <w:multiLevelType w:val="multilevel"/>
    <w:tmpl w:val="4D4DC07F"/>
    <w:lvl w:ilvl="0" w:tentative="0">
      <w:start w:val="1"/>
      <w:numFmt w:val="lowerLetter"/>
      <w:lvlText w:val="%1."/>
      <w:lvlJc w:val="left"/>
      <w:pPr>
        <w:ind w:left="285" w:hanging="202"/>
        <w:jc w:val="left"/>
      </w:pPr>
      <w:rPr>
        <w:rFonts w:hint="default" w:ascii="Arial" w:hAnsi="Arial" w:eastAsia="Arial" w:cs="Arial"/>
        <w:spacing w:val="-1"/>
        <w:w w:val="100"/>
        <w:sz w:val="22"/>
        <w:szCs w:val="22"/>
        <w:lang w:val="zh-CN" w:eastAsia="zh-CN" w:bidi="zh-CN"/>
      </w:rPr>
    </w:lvl>
    <w:lvl w:ilvl="1" w:tentative="0">
      <w:start w:val="0"/>
      <w:numFmt w:val="bullet"/>
      <w:lvlText w:val="•"/>
      <w:lvlJc w:val="left"/>
      <w:pPr>
        <w:ind w:left="1246" w:hanging="202"/>
      </w:pPr>
      <w:rPr>
        <w:rFonts w:hint="default"/>
        <w:lang w:val="zh-CN" w:eastAsia="zh-CN" w:bidi="zh-CN"/>
      </w:rPr>
    </w:lvl>
    <w:lvl w:ilvl="2" w:tentative="0">
      <w:start w:val="0"/>
      <w:numFmt w:val="bullet"/>
      <w:lvlText w:val="•"/>
      <w:lvlJc w:val="left"/>
      <w:pPr>
        <w:ind w:left="2213" w:hanging="202"/>
      </w:pPr>
      <w:rPr>
        <w:rFonts w:hint="default"/>
        <w:lang w:val="zh-CN" w:eastAsia="zh-CN" w:bidi="zh-CN"/>
      </w:rPr>
    </w:lvl>
    <w:lvl w:ilvl="3" w:tentative="0">
      <w:start w:val="0"/>
      <w:numFmt w:val="bullet"/>
      <w:lvlText w:val="•"/>
      <w:lvlJc w:val="left"/>
      <w:pPr>
        <w:ind w:left="3179" w:hanging="202"/>
      </w:pPr>
      <w:rPr>
        <w:rFonts w:hint="default"/>
        <w:lang w:val="zh-CN" w:eastAsia="zh-CN" w:bidi="zh-CN"/>
      </w:rPr>
    </w:lvl>
    <w:lvl w:ilvl="4" w:tentative="0">
      <w:start w:val="0"/>
      <w:numFmt w:val="bullet"/>
      <w:lvlText w:val="•"/>
      <w:lvlJc w:val="left"/>
      <w:pPr>
        <w:ind w:left="4146" w:hanging="202"/>
      </w:pPr>
      <w:rPr>
        <w:rFonts w:hint="default"/>
        <w:lang w:val="zh-CN" w:eastAsia="zh-CN" w:bidi="zh-CN"/>
      </w:rPr>
    </w:lvl>
    <w:lvl w:ilvl="5" w:tentative="0">
      <w:start w:val="0"/>
      <w:numFmt w:val="bullet"/>
      <w:lvlText w:val="•"/>
      <w:lvlJc w:val="left"/>
      <w:pPr>
        <w:ind w:left="5112" w:hanging="202"/>
      </w:pPr>
      <w:rPr>
        <w:rFonts w:hint="default"/>
        <w:lang w:val="zh-CN" w:eastAsia="zh-CN" w:bidi="zh-CN"/>
      </w:rPr>
    </w:lvl>
    <w:lvl w:ilvl="6" w:tentative="0">
      <w:start w:val="0"/>
      <w:numFmt w:val="bullet"/>
      <w:lvlText w:val="•"/>
      <w:lvlJc w:val="left"/>
      <w:pPr>
        <w:ind w:left="6079" w:hanging="202"/>
      </w:pPr>
      <w:rPr>
        <w:rFonts w:hint="default"/>
        <w:lang w:val="zh-CN" w:eastAsia="zh-CN" w:bidi="zh-CN"/>
      </w:rPr>
    </w:lvl>
    <w:lvl w:ilvl="7" w:tentative="0">
      <w:start w:val="0"/>
      <w:numFmt w:val="bullet"/>
      <w:lvlText w:val="•"/>
      <w:lvlJc w:val="left"/>
      <w:pPr>
        <w:ind w:left="7045" w:hanging="202"/>
      </w:pPr>
      <w:rPr>
        <w:rFonts w:hint="default"/>
        <w:lang w:val="zh-CN" w:eastAsia="zh-CN" w:bidi="zh-CN"/>
      </w:rPr>
    </w:lvl>
    <w:lvl w:ilvl="8" w:tentative="0">
      <w:start w:val="0"/>
      <w:numFmt w:val="bullet"/>
      <w:lvlText w:val="•"/>
      <w:lvlJc w:val="left"/>
      <w:pPr>
        <w:ind w:left="8012" w:hanging="202"/>
      </w:pPr>
      <w:rPr>
        <w:rFonts w:hint="default"/>
        <w:lang w:val="zh-CN" w:eastAsia="zh-CN" w:bidi="zh-CN"/>
      </w:rPr>
    </w:lvl>
  </w:abstractNum>
  <w:abstractNum w:abstractNumId="19">
    <w:nsid w:val="59ADCABA"/>
    <w:multiLevelType w:val="multilevel"/>
    <w:tmpl w:val="59ADCABA"/>
    <w:lvl w:ilvl="0" w:tentative="0">
      <w:start w:val="1"/>
      <w:numFmt w:val="decimal"/>
      <w:lvlText w:val="(%1)"/>
      <w:lvlJc w:val="left"/>
      <w:pPr>
        <w:ind w:left="1164" w:hanging="399"/>
        <w:jc w:val="left"/>
      </w:pPr>
      <w:rPr>
        <w:rFonts w:hint="default" w:ascii="Times New Roman" w:hAnsi="Times New Roman" w:eastAsia="Times New Roman" w:cs="Times New Roman"/>
        <w:spacing w:val="-58"/>
        <w:w w:val="100"/>
        <w:sz w:val="24"/>
        <w:szCs w:val="24"/>
        <w:lang w:val="zh-CN" w:eastAsia="zh-CN" w:bidi="zh-CN"/>
      </w:rPr>
    </w:lvl>
    <w:lvl w:ilvl="1" w:tentative="0">
      <w:start w:val="0"/>
      <w:numFmt w:val="bullet"/>
      <w:lvlText w:val="•"/>
      <w:lvlJc w:val="left"/>
      <w:pPr>
        <w:ind w:left="2038" w:hanging="399"/>
      </w:pPr>
      <w:rPr>
        <w:rFonts w:hint="default"/>
        <w:lang w:val="zh-CN" w:eastAsia="zh-CN" w:bidi="zh-CN"/>
      </w:rPr>
    </w:lvl>
    <w:lvl w:ilvl="2" w:tentative="0">
      <w:start w:val="0"/>
      <w:numFmt w:val="bullet"/>
      <w:lvlText w:val="•"/>
      <w:lvlJc w:val="left"/>
      <w:pPr>
        <w:ind w:left="2917" w:hanging="399"/>
      </w:pPr>
      <w:rPr>
        <w:rFonts w:hint="default"/>
        <w:lang w:val="zh-CN" w:eastAsia="zh-CN" w:bidi="zh-CN"/>
      </w:rPr>
    </w:lvl>
    <w:lvl w:ilvl="3" w:tentative="0">
      <w:start w:val="0"/>
      <w:numFmt w:val="bullet"/>
      <w:lvlText w:val="•"/>
      <w:lvlJc w:val="left"/>
      <w:pPr>
        <w:ind w:left="3795" w:hanging="399"/>
      </w:pPr>
      <w:rPr>
        <w:rFonts w:hint="default"/>
        <w:lang w:val="zh-CN" w:eastAsia="zh-CN" w:bidi="zh-CN"/>
      </w:rPr>
    </w:lvl>
    <w:lvl w:ilvl="4" w:tentative="0">
      <w:start w:val="0"/>
      <w:numFmt w:val="bullet"/>
      <w:lvlText w:val="•"/>
      <w:lvlJc w:val="left"/>
      <w:pPr>
        <w:ind w:left="4674" w:hanging="399"/>
      </w:pPr>
      <w:rPr>
        <w:rFonts w:hint="default"/>
        <w:lang w:val="zh-CN" w:eastAsia="zh-CN" w:bidi="zh-CN"/>
      </w:rPr>
    </w:lvl>
    <w:lvl w:ilvl="5" w:tentative="0">
      <w:start w:val="0"/>
      <w:numFmt w:val="bullet"/>
      <w:lvlText w:val="•"/>
      <w:lvlJc w:val="left"/>
      <w:pPr>
        <w:ind w:left="5552" w:hanging="399"/>
      </w:pPr>
      <w:rPr>
        <w:rFonts w:hint="default"/>
        <w:lang w:val="zh-CN" w:eastAsia="zh-CN" w:bidi="zh-CN"/>
      </w:rPr>
    </w:lvl>
    <w:lvl w:ilvl="6" w:tentative="0">
      <w:start w:val="0"/>
      <w:numFmt w:val="bullet"/>
      <w:lvlText w:val="•"/>
      <w:lvlJc w:val="left"/>
      <w:pPr>
        <w:ind w:left="6431" w:hanging="399"/>
      </w:pPr>
      <w:rPr>
        <w:rFonts w:hint="default"/>
        <w:lang w:val="zh-CN" w:eastAsia="zh-CN" w:bidi="zh-CN"/>
      </w:rPr>
    </w:lvl>
    <w:lvl w:ilvl="7" w:tentative="0">
      <w:start w:val="0"/>
      <w:numFmt w:val="bullet"/>
      <w:lvlText w:val="•"/>
      <w:lvlJc w:val="left"/>
      <w:pPr>
        <w:ind w:left="7309" w:hanging="399"/>
      </w:pPr>
      <w:rPr>
        <w:rFonts w:hint="default"/>
        <w:lang w:val="zh-CN" w:eastAsia="zh-CN" w:bidi="zh-CN"/>
      </w:rPr>
    </w:lvl>
    <w:lvl w:ilvl="8" w:tentative="0">
      <w:start w:val="0"/>
      <w:numFmt w:val="bullet"/>
      <w:lvlText w:val="•"/>
      <w:lvlJc w:val="left"/>
      <w:pPr>
        <w:ind w:left="8188" w:hanging="399"/>
      </w:pPr>
      <w:rPr>
        <w:rFonts w:hint="default"/>
        <w:lang w:val="zh-CN" w:eastAsia="zh-CN" w:bidi="zh-CN"/>
      </w:rPr>
    </w:lvl>
  </w:abstractNum>
  <w:abstractNum w:abstractNumId="20">
    <w:nsid w:val="5A241D34"/>
    <w:multiLevelType w:val="multilevel"/>
    <w:tmpl w:val="5A241D34"/>
    <w:lvl w:ilvl="0" w:tentative="0">
      <w:start w:val="1"/>
      <w:numFmt w:val="lowerLetter"/>
      <w:lvlText w:val="%1."/>
      <w:lvlJc w:val="left"/>
      <w:pPr>
        <w:ind w:left="878" w:hanging="202"/>
        <w:jc w:val="left"/>
      </w:pPr>
      <w:rPr>
        <w:rFonts w:hint="default" w:ascii="Arial" w:hAnsi="Arial" w:eastAsia="Arial" w:cs="Arial"/>
        <w:spacing w:val="-1"/>
        <w:w w:val="100"/>
        <w:sz w:val="22"/>
        <w:szCs w:val="22"/>
        <w:lang w:val="zh-CN" w:eastAsia="zh-CN" w:bidi="zh-CN"/>
      </w:rPr>
    </w:lvl>
    <w:lvl w:ilvl="1" w:tentative="0">
      <w:start w:val="0"/>
      <w:numFmt w:val="bullet"/>
      <w:lvlText w:val="•"/>
      <w:lvlJc w:val="left"/>
      <w:pPr>
        <w:ind w:left="1786" w:hanging="202"/>
      </w:pPr>
      <w:rPr>
        <w:rFonts w:hint="default"/>
        <w:lang w:val="zh-CN" w:eastAsia="zh-CN" w:bidi="zh-CN"/>
      </w:rPr>
    </w:lvl>
    <w:lvl w:ilvl="2" w:tentative="0">
      <w:start w:val="0"/>
      <w:numFmt w:val="bullet"/>
      <w:lvlText w:val="•"/>
      <w:lvlJc w:val="left"/>
      <w:pPr>
        <w:ind w:left="2693" w:hanging="202"/>
      </w:pPr>
      <w:rPr>
        <w:rFonts w:hint="default"/>
        <w:lang w:val="zh-CN" w:eastAsia="zh-CN" w:bidi="zh-CN"/>
      </w:rPr>
    </w:lvl>
    <w:lvl w:ilvl="3" w:tentative="0">
      <w:start w:val="0"/>
      <w:numFmt w:val="bullet"/>
      <w:lvlText w:val="•"/>
      <w:lvlJc w:val="left"/>
      <w:pPr>
        <w:ind w:left="359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412" w:hanging="202"/>
      </w:pPr>
      <w:rPr>
        <w:rFonts w:hint="default"/>
        <w:lang w:val="zh-CN" w:eastAsia="zh-CN" w:bidi="zh-CN"/>
      </w:rPr>
    </w:lvl>
    <w:lvl w:ilvl="6" w:tentative="0">
      <w:start w:val="0"/>
      <w:numFmt w:val="bullet"/>
      <w:lvlText w:val="•"/>
      <w:lvlJc w:val="left"/>
      <w:pPr>
        <w:ind w:left="6319" w:hanging="202"/>
      </w:pPr>
      <w:rPr>
        <w:rFonts w:hint="default"/>
        <w:lang w:val="zh-CN" w:eastAsia="zh-CN" w:bidi="zh-CN"/>
      </w:rPr>
    </w:lvl>
    <w:lvl w:ilvl="7" w:tentative="0">
      <w:start w:val="0"/>
      <w:numFmt w:val="bullet"/>
      <w:lvlText w:val="•"/>
      <w:lvlJc w:val="left"/>
      <w:pPr>
        <w:ind w:left="7225" w:hanging="202"/>
      </w:pPr>
      <w:rPr>
        <w:rFonts w:hint="default"/>
        <w:lang w:val="zh-CN" w:eastAsia="zh-CN" w:bidi="zh-CN"/>
      </w:rPr>
    </w:lvl>
    <w:lvl w:ilvl="8" w:tentative="0">
      <w:start w:val="0"/>
      <w:numFmt w:val="bullet"/>
      <w:lvlText w:val="•"/>
      <w:lvlJc w:val="left"/>
      <w:pPr>
        <w:ind w:left="8132" w:hanging="202"/>
      </w:pPr>
      <w:rPr>
        <w:rFonts w:hint="default"/>
        <w:lang w:val="zh-CN" w:eastAsia="zh-CN" w:bidi="zh-CN"/>
      </w:rPr>
    </w:lvl>
  </w:abstractNum>
  <w:abstractNum w:abstractNumId="21">
    <w:nsid w:val="60382F6E"/>
    <w:multiLevelType w:val="multilevel"/>
    <w:tmpl w:val="60382F6E"/>
    <w:lvl w:ilvl="0" w:tentative="0">
      <w:start w:val="1"/>
      <w:numFmt w:val="decimal"/>
      <w:lvlText w:val="%1."/>
      <w:lvlJc w:val="left"/>
      <w:pPr>
        <w:ind w:left="468" w:hanging="361"/>
        <w:jc w:val="left"/>
      </w:pPr>
      <w:rPr>
        <w:rFonts w:hint="default" w:ascii="Times New Roman" w:hAnsi="Times New Roman" w:eastAsia="Times New Roman" w:cs="Times New Roman"/>
        <w:w w:val="100"/>
        <w:sz w:val="22"/>
        <w:szCs w:val="22"/>
        <w:lang w:val="zh-CN" w:eastAsia="zh-CN" w:bidi="zh-CN"/>
      </w:rPr>
    </w:lvl>
    <w:lvl w:ilvl="1" w:tentative="0">
      <w:start w:val="0"/>
      <w:numFmt w:val="bullet"/>
      <w:lvlText w:val="•"/>
      <w:lvlJc w:val="left"/>
      <w:pPr>
        <w:ind w:left="953" w:hanging="361"/>
      </w:pPr>
      <w:rPr>
        <w:rFonts w:hint="default"/>
        <w:lang w:val="zh-CN" w:eastAsia="zh-CN" w:bidi="zh-CN"/>
      </w:rPr>
    </w:lvl>
    <w:lvl w:ilvl="2" w:tentative="0">
      <w:start w:val="0"/>
      <w:numFmt w:val="bullet"/>
      <w:lvlText w:val="•"/>
      <w:lvlJc w:val="left"/>
      <w:pPr>
        <w:ind w:left="1446" w:hanging="361"/>
      </w:pPr>
      <w:rPr>
        <w:rFonts w:hint="default"/>
        <w:lang w:val="zh-CN" w:eastAsia="zh-CN" w:bidi="zh-CN"/>
      </w:rPr>
    </w:lvl>
    <w:lvl w:ilvl="3" w:tentative="0">
      <w:start w:val="0"/>
      <w:numFmt w:val="bullet"/>
      <w:lvlText w:val="•"/>
      <w:lvlJc w:val="left"/>
      <w:pPr>
        <w:ind w:left="1939" w:hanging="361"/>
      </w:pPr>
      <w:rPr>
        <w:rFonts w:hint="default"/>
        <w:lang w:val="zh-CN" w:eastAsia="zh-CN" w:bidi="zh-CN"/>
      </w:rPr>
    </w:lvl>
    <w:lvl w:ilvl="4" w:tentative="0">
      <w:start w:val="0"/>
      <w:numFmt w:val="bullet"/>
      <w:lvlText w:val="•"/>
      <w:lvlJc w:val="left"/>
      <w:pPr>
        <w:ind w:left="2432" w:hanging="361"/>
      </w:pPr>
      <w:rPr>
        <w:rFonts w:hint="default"/>
        <w:lang w:val="zh-CN" w:eastAsia="zh-CN" w:bidi="zh-CN"/>
      </w:rPr>
    </w:lvl>
    <w:lvl w:ilvl="5" w:tentative="0">
      <w:start w:val="0"/>
      <w:numFmt w:val="bullet"/>
      <w:lvlText w:val="•"/>
      <w:lvlJc w:val="left"/>
      <w:pPr>
        <w:ind w:left="2925" w:hanging="361"/>
      </w:pPr>
      <w:rPr>
        <w:rFonts w:hint="default"/>
        <w:lang w:val="zh-CN" w:eastAsia="zh-CN" w:bidi="zh-CN"/>
      </w:rPr>
    </w:lvl>
    <w:lvl w:ilvl="6" w:tentative="0">
      <w:start w:val="0"/>
      <w:numFmt w:val="bullet"/>
      <w:lvlText w:val="•"/>
      <w:lvlJc w:val="left"/>
      <w:pPr>
        <w:ind w:left="3418" w:hanging="361"/>
      </w:pPr>
      <w:rPr>
        <w:rFonts w:hint="default"/>
        <w:lang w:val="zh-CN" w:eastAsia="zh-CN" w:bidi="zh-CN"/>
      </w:rPr>
    </w:lvl>
    <w:lvl w:ilvl="7" w:tentative="0">
      <w:start w:val="0"/>
      <w:numFmt w:val="bullet"/>
      <w:lvlText w:val="•"/>
      <w:lvlJc w:val="left"/>
      <w:pPr>
        <w:ind w:left="3911" w:hanging="361"/>
      </w:pPr>
      <w:rPr>
        <w:rFonts w:hint="default"/>
        <w:lang w:val="zh-CN" w:eastAsia="zh-CN" w:bidi="zh-CN"/>
      </w:rPr>
    </w:lvl>
    <w:lvl w:ilvl="8" w:tentative="0">
      <w:start w:val="0"/>
      <w:numFmt w:val="bullet"/>
      <w:lvlText w:val="•"/>
      <w:lvlJc w:val="left"/>
      <w:pPr>
        <w:ind w:left="4404" w:hanging="361"/>
      </w:pPr>
      <w:rPr>
        <w:rFonts w:hint="default"/>
        <w:lang w:val="zh-CN" w:eastAsia="zh-CN" w:bidi="zh-CN"/>
      </w:rPr>
    </w:lvl>
  </w:abstractNum>
  <w:abstractNum w:abstractNumId="22">
    <w:nsid w:val="72183CF9"/>
    <w:multiLevelType w:val="multilevel"/>
    <w:tmpl w:val="72183CF9"/>
    <w:lvl w:ilvl="0" w:tentative="0">
      <w:start w:val="1"/>
      <w:numFmt w:val="lowerLetter"/>
      <w:lvlText w:val="%1."/>
      <w:lvlJc w:val="left"/>
      <w:pPr>
        <w:ind w:left="967" w:hanging="202"/>
        <w:jc w:val="left"/>
      </w:pPr>
      <w:rPr>
        <w:rFonts w:hint="default" w:ascii="Arial" w:hAnsi="Arial" w:eastAsia="Arial" w:cs="Arial"/>
        <w:spacing w:val="-1"/>
        <w:w w:val="100"/>
        <w:sz w:val="22"/>
        <w:szCs w:val="22"/>
        <w:lang w:val="zh-CN" w:eastAsia="zh-CN" w:bidi="zh-CN"/>
      </w:rPr>
    </w:lvl>
    <w:lvl w:ilvl="1" w:tentative="0">
      <w:start w:val="0"/>
      <w:numFmt w:val="bullet"/>
      <w:lvlText w:val="•"/>
      <w:lvlJc w:val="left"/>
      <w:pPr>
        <w:ind w:left="1858" w:hanging="202"/>
      </w:pPr>
      <w:rPr>
        <w:rFonts w:hint="default"/>
        <w:lang w:val="zh-CN" w:eastAsia="zh-CN" w:bidi="zh-CN"/>
      </w:rPr>
    </w:lvl>
    <w:lvl w:ilvl="2" w:tentative="0">
      <w:start w:val="0"/>
      <w:numFmt w:val="bullet"/>
      <w:lvlText w:val="•"/>
      <w:lvlJc w:val="left"/>
      <w:pPr>
        <w:ind w:left="2757" w:hanging="202"/>
      </w:pPr>
      <w:rPr>
        <w:rFonts w:hint="default"/>
        <w:lang w:val="zh-CN" w:eastAsia="zh-CN" w:bidi="zh-CN"/>
      </w:rPr>
    </w:lvl>
    <w:lvl w:ilvl="3" w:tentative="0">
      <w:start w:val="0"/>
      <w:numFmt w:val="bullet"/>
      <w:lvlText w:val="•"/>
      <w:lvlJc w:val="left"/>
      <w:pPr>
        <w:ind w:left="3655" w:hanging="202"/>
      </w:pPr>
      <w:rPr>
        <w:rFonts w:hint="default"/>
        <w:lang w:val="zh-CN" w:eastAsia="zh-CN" w:bidi="zh-CN"/>
      </w:rPr>
    </w:lvl>
    <w:lvl w:ilvl="4" w:tentative="0">
      <w:start w:val="0"/>
      <w:numFmt w:val="bullet"/>
      <w:lvlText w:val="•"/>
      <w:lvlJc w:val="left"/>
      <w:pPr>
        <w:ind w:left="4554" w:hanging="202"/>
      </w:pPr>
      <w:rPr>
        <w:rFonts w:hint="default"/>
        <w:lang w:val="zh-CN" w:eastAsia="zh-CN" w:bidi="zh-CN"/>
      </w:rPr>
    </w:lvl>
    <w:lvl w:ilvl="5" w:tentative="0">
      <w:start w:val="0"/>
      <w:numFmt w:val="bullet"/>
      <w:lvlText w:val="•"/>
      <w:lvlJc w:val="left"/>
      <w:pPr>
        <w:ind w:left="5452" w:hanging="202"/>
      </w:pPr>
      <w:rPr>
        <w:rFonts w:hint="default"/>
        <w:lang w:val="zh-CN" w:eastAsia="zh-CN" w:bidi="zh-CN"/>
      </w:rPr>
    </w:lvl>
    <w:lvl w:ilvl="6" w:tentative="0">
      <w:start w:val="0"/>
      <w:numFmt w:val="bullet"/>
      <w:lvlText w:val="•"/>
      <w:lvlJc w:val="left"/>
      <w:pPr>
        <w:ind w:left="6351" w:hanging="202"/>
      </w:pPr>
      <w:rPr>
        <w:rFonts w:hint="default"/>
        <w:lang w:val="zh-CN" w:eastAsia="zh-CN" w:bidi="zh-CN"/>
      </w:rPr>
    </w:lvl>
    <w:lvl w:ilvl="7" w:tentative="0">
      <w:start w:val="0"/>
      <w:numFmt w:val="bullet"/>
      <w:lvlText w:val="•"/>
      <w:lvlJc w:val="left"/>
      <w:pPr>
        <w:ind w:left="7249" w:hanging="202"/>
      </w:pPr>
      <w:rPr>
        <w:rFonts w:hint="default"/>
        <w:lang w:val="zh-CN" w:eastAsia="zh-CN" w:bidi="zh-CN"/>
      </w:rPr>
    </w:lvl>
    <w:lvl w:ilvl="8" w:tentative="0">
      <w:start w:val="0"/>
      <w:numFmt w:val="bullet"/>
      <w:lvlText w:val="•"/>
      <w:lvlJc w:val="left"/>
      <w:pPr>
        <w:ind w:left="8148" w:hanging="202"/>
      </w:pPr>
      <w:rPr>
        <w:rFonts w:hint="default"/>
        <w:lang w:val="zh-CN" w:eastAsia="zh-CN" w:bidi="zh-CN"/>
      </w:rPr>
    </w:lvl>
  </w:abstractNum>
  <w:num w:numId="1">
    <w:abstractNumId w:val="9"/>
  </w:num>
  <w:num w:numId="2">
    <w:abstractNumId w:val="5"/>
  </w:num>
  <w:num w:numId="3">
    <w:abstractNumId w:val="19"/>
  </w:num>
  <w:num w:numId="4">
    <w:abstractNumId w:val="3"/>
  </w:num>
  <w:num w:numId="5">
    <w:abstractNumId w:val="2"/>
  </w:num>
  <w:num w:numId="6">
    <w:abstractNumId w:val="11"/>
  </w:num>
  <w:num w:numId="7">
    <w:abstractNumId w:val="14"/>
  </w:num>
  <w:num w:numId="8">
    <w:abstractNumId w:val="22"/>
  </w:num>
  <w:num w:numId="9">
    <w:abstractNumId w:val="10"/>
  </w:num>
  <w:num w:numId="10">
    <w:abstractNumId w:val="0"/>
  </w:num>
  <w:num w:numId="11">
    <w:abstractNumId w:val="15"/>
  </w:num>
  <w:num w:numId="12">
    <w:abstractNumId w:val="20"/>
  </w:num>
  <w:num w:numId="13">
    <w:abstractNumId w:val="4"/>
  </w:num>
  <w:num w:numId="14">
    <w:abstractNumId w:val="18"/>
  </w:num>
  <w:num w:numId="15">
    <w:abstractNumId w:val="8"/>
  </w:num>
  <w:num w:numId="16">
    <w:abstractNumId w:val="13"/>
  </w:num>
  <w:num w:numId="17">
    <w:abstractNumId w:val="7"/>
  </w:num>
  <w:num w:numId="18">
    <w:abstractNumId w:val="6"/>
  </w:num>
  <w:num w:numId="19">
    <w:abstractNumId w:val="1"/>
  </w:num>
  <w:num w:numId="20">
    <w:abstractNumId w:val="17"/>
  </w:num>
  <w:num w:numId="21">
    <w:abstractNumId w:val="21"/>
  </w:num>
  <w:num w:numId="22">
    <w:abstractNumId w:val="1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BE6543F"/>
    <w:rsid w:val="4C8079F6"/>
    <w:rsid w:val="590614C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50"/>
      <w:ind w:right="36"/>
      <w:jc w:val="center"/>
      <w:outlineLvl w:val="1"/>
    </w:pPr>
    <w:rPr>
      <w:rFonts w:ascii="宋体" w:hAnsi="宋体" w:eastAsia="宋体" w:cs="宋体"/>
      <w:sz w:val="36"/>
      <w:szCs w:val="36"/>
      <w:lang w:val="zh-CN" w:eastAsia="zh-CN" w:bidi="zh-CN"/>
    </w:rPr>
  </w:style>
  <w:style w:type="paragraph" w:styleId="3">
    <w:name w:val="heading 2"/>
    <w:basedOn w:val="1"/>
    <w:next w:val="1"/>
    <w:qFormat/>
    <w:uiPriority w:val="1"/>
    <w:pPr>
      <w:outlineLvl w:val="2"/>
    </w:pPr>
    <w:rPr>
      <w:rFonts w:ascii="宋体" w:hAnsi="宋体" w:eastAsia="宋体" w:cs="宋体"/>
      <w:sz w:val="28"/>
      <w:szCs w:val="28"/>
      <w:lang w:val="zh-CN" w:eastAsia="zh-CN" w:bidi="zh-CN"/>
    </w:rPr>
  </w:style>
  <w:style w:type="paragraph" w:styleId="4">
    <w:name w:val="heading 3"/>
    <w:basedOn w:val="1"/>
    <w:next w:val="1"/>
    <w:qFormat/>
    <w:uiPriority w:val="1"/>
    <w:pPr>
      <w:ind w:left="768"/>
      <w:outlineLvl w:val="3"/>
    </w:pPr>
    <w:rPr>
      <w:rFonts w:ascii="宋体" w:hAnsi="宋体" w:eastAsia="宋体" w:cs="宋体"/>
      <w:b/>
      <w:bCs/>
      <w:sz w:val="24"/>
      <w:szCs w:val="24"/>
      <w:lang w:val="zh-CN" w:eastAsia="zh-CN" w:bidi="zh-CN"/>
    </w:rPr>
  </w:style>
  <w:style w:type="character" w:default="1" w:styleId="9">
    <w:name w:val="Default Paragraph Font"/>
    <w:semiHidden/>
    <w:unhideWhenUsed/>
    <w:qFormat/>
    <w:uiPriority w:val="1"/>
  </w:style>
  <w:style w:type="table" w:default="1" w:styleId="8">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footer"/>
    <w:basedOn w:val="1"/>
    <w:uiPriority w:val="0"/>
    <w:pPr>
      <w:tabs>
        <w:tab w:val="center" w:pos="4153"/>
        <w:tab w:val="right" w:pos="8306"/>
      </w:tabs>
      <w:snapToGrid w:val="0"/>
      <w:jc w:val="left"/>
    </w:pPr>
    <w:rPr>
      <w:sz w:val="18"/>
    </w:rPr>
  </w:style>
  <w:style w:type="paragraph" w:styleId="7">
    <w:name w:val="toc 1"/>
    <w:basedOn w:val="1"/>
    <w:next w:val="1"/>
    <w:qFormat/>
    <w:uiPriority w:val="1"/>
    <w:pPr>
      <w:spacing w:before="160"/>
      <w:ind w:left="285"/>
    </w:pPr>
    <w:rPr>
      <w:rFonts w:ascii="宋体" w:hAnsi="宋体" w:eastAsia="宋体" w:cs="宋体"/>
      <w:sz w:val="24"/>
      <w:szCs w:val="24"/>
      <w:lang w:val="zh-CN" w:eastAsia="zh-CN" w:bidi="zh-CN"/>
    </w:r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285" w:hanging="203"/>
    </w:pPr>
    <w:rPr>
      <w:rFonts w:ascii="宋体" w:hAnsi="宋体" w:eastAsia="宋体" w:cs="宋体"/>
      <w:lang w:val="zh-CN" w:eastAsia="zh-CN" w:bidi="zh-CN"/>
    </w:rPr>
  </w:style>
  <w:style w:type="paragraph" w:customStyle="1" w:styleId="12">
    <w:name w:val="Table Paragraph"/>
    <w:basedOn w:val="1"/>
    <w:qFormat/>
    <w:uiPriority w:val="1"/>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6.jpe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jpeg"/><Relationship Id="rId50" Type="http://schemas.openxmlformats.org/officeDocument/2006/relationships/image" Target="media/image31.jpeg"/><Relationship Id="rId5" Type="http://schemas.openxmlformats.org/officeDocument/2006/relationships/header" Target="header3.xml"/><Relationship Id="rId49" Type="http://schemas.openxmlformats.org/officeDocument/2006/relationships/image" Target="media/image30.jpeg"/><Relationship Id="rId48" Type="http://schemas.openxmlformats.org/officeDocument/2006/relationships/image" Target="media/image29.png"/><Relationship Id="rId47" Type="http://schemas.openxmlformats.org/officeDocument/2006/relationships/image" Target="media/image28.jpe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jpeg"/><Relationship Id="rId42" Type="http://schemas.openxmlformats.org/officeDocument/2006/relationships/image" Target="media/image23.jpeg"/><Relationship Id="rId41" Type="http://schemas.openxmlformats.org/officeDocument/2006/relationships/image" Target="media/image22.png"/><Relationship Id="rId40" Type="http://schemas.openxmlformats.org/officeDocument/2006/relationships/image" Target="media/image21.jpe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jpeg"/><Relationship Id="rId37" Type="http://schemas.openxmlformats.org/officeDocument/2006/relationships/image" Target="media/image18.jpeg"/><Relationship Id="rId36" Type="http://schemas.openxmlformats.org/officeDocument/2006/relationships/image" Target="media/image17.jpeg"/><Relationship Id="rId35" Type="http://schemas.openxmlformats.org/officeDocument/2006/relationships/image" Target="media/image16.jpeg"/><Relationship Id="rId34" Type="http://schemas.openxmlformats.org/officeDocument/2006/relationships/image" Target="media/image15.jpeg"/><Relationship Id="rId33" Type="http://schemas.openxmlformats.org/officeDocument/2006/relationships/image" Target="media/image14.jpe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jpeg"/><Relationship Id="rId28" Type="http://schemas.openxmlformats.org/officeDocument/2006/relationships/image" Target="media/image9.jpeg"/><Relationship Id="rId27" Type="http://schemas.openxmlformats.org/officeDocument/2006/relationships/image" Target="media/image8.jpe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footer" Target="footer6.xml"/><Relationship Id="rId15" Type="http://schemas.openxmlformats.org/officeDocument/2006/relationships/header" Target="header8.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52</Pages>
  <Words>19436</Words>
  <Characters>20473</Characters>
  <TotalTime>36</TotalTime>
  <ScaleCrop>false</ScaleCrop>
  <LinksUpToDate>false</LinksUpToDate>
  <CharactersWithSpaces>21501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2019-12-07T05:31:00Z</dcterms:created>
  <dc:creator>Administrator</dc:creator>
  <cp:lastModifiedBy>一零九潮衣工作室</cp:lastModifiedBy>
  <cp:lastPrinted>2019-12-07T06:59:00Z</cp:lastPrinted>
  <dcterms:modified xsi:type="dcterms:W3CDTF">2020-11-16T03:13:35Z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